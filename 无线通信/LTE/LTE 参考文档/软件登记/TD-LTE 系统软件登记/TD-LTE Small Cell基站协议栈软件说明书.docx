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FB7" w:rsidRDefault="00321FB7" w:rsidP="00321FB7"/>
    <w:p w:rsidR="00321FB7" w:rsidRDefault="00321FB7" w:rsidP="00321FB7"/>
    <w:p w:rsidR="00321FB7" w:rsidRDefault="00321FB7" w:rsidP="00321FB7">
      <w:pPr>
        <w:tabs>
          <w:tab w:val="left" w:pos="2310"/>
        </w:tabs>
      </w:pPr>
      <w:r>
        <w:tab/>
      </w:r>
    </w:p>
    <w:p w:rsidR="00321FB7" w:rsidRDefault="00321FB7" w:rsidP="00321FB7">
      <w:pPr>
        <w:tabs>
          <w:tab w:val="left" w:pos="2310"/>
        </w:tabs>
      </w:pPr>
    </w:p>
    <w:p w:rsidR="00321FB7" w:rsidRDefault="00321FB7" w:rsidP="00321FB7">
      <w:pPr>
        <w:tabs>
          <w:tab w:val="left" w:pos="2310"/>
        </w:tabs>
      </w:pPr>
    </w:p>
    <w:p w:rsidR="00321FB7" w:rsidRDefault="00321FB7" w:rsidP="00321FB7">
      <w:pPr>
        <w:tabs>
          <w:tab w:val="left" w:pos="2310"/>
        </w:tabs>
      </w:pPr>
    </w:p>
    <w:p w:rsidR="00321FB7" w:rsidRDefault="00321FB7" w:rsidP="00321FB7">
      <w:pPr>
        <w:tabs>
          <w:tab w:val="left" w:pos="2310"/>
        </w:tabs>
        <w:jc w:val="center"/>
        <w:rPr>
          <w:b/>
          <w:sz w:val="48"/>
          <w:szCs w:val="48"/>
        </w:rPr>
      </w:pPr>
    </w:p>
    <w:p w:rsidR="00321FB7" w:rsidRDefault="00321FB7" w:rsidP="00321FB7">
      <w:pPr>
        <w:tabs>
          <w:tab w:val="left" w:pos="2310"/>
        </w:tabs>
        <w:jc w:val="center"/>
        <w:rPr>
          <w:b/>
          <w:sz w:val="48"/>
          <w:szCs w:val="48"/>
        </w:rPr>
      </w:pPr>
    </w:p>
    <w:p w:rsidR="00321FB7" w:rsidRDefault="00321FB7" w:rsidP="00321FB7">
      <w:pPr>
        <w:tabs>
          <w:tab w:val="left" w:pos="2310"/>
        </w:tabs>
        <w:jc w:val="center"/>
        <w:rPr>
          <w:b/>
          <w:sz w:val="48"/>
          <w:szCs w:val="48"/>
        </w:rPr>
      </w:pPr>
    </w:p>
    <w:p w:rsidR="00321FB7" w:rsidRPr="00321FB7" w:rsidRDefault="00321FB7" w:rsidP="00321FB7">
      <w:pPr>
        <w:tabs>
          <w:tab w:val="left" w:pos="2310"/>
        </w:tabs>
        <w:jc w:val="center"/>
        <w:rPr>
          <w:b/>
          <w:sz w:val="48"/>
          <w:szCs w:val="48"/>
        </w:rPr>
      </w:pPr>
    </w:p>
    <w:p w:rsidR="00321FB7" w:rsidRPr="001A7B40" w:rsidRDefault="00321FB7" w:rsidP="00321FB7">
      <w:pPr>
        <w:tabs>
          <w:tab w:val="left" w:pos="2310"/>
        </w:tabs>
        <w:jc w:val="center"/>
        <w:rPr>
          <w:b/>
          <w:sz w:val="52"/>
          <w:szCs w:val="52"/>
        </w:rPr>
      </w:pPr>
      <w:r w:rsidRPr="001A7B40">
        <w:rPr>
          <w:rFonts w:hint="eastAsia"/>
          <w:b/>
          <w:sz w:val="52"/>
          <w:szCs w:val="52"/>
        </w:rPr>
        <w:t>TD-LTE Small Cell</w:t>
      </w:r>
      <w:r w:rsidRPr="001A7B40">
        <w:rPr>
          <w:rFonts w:hint="eastAsia"/>
          <w:b/>
          <w:sz w:val="52"/>
          <w:szCs w:val="52"/>
        </w:rPr>
        <w:t>基站协议</w:t>
      </w:r>
      <w:proofErr w:type="gramStart"/>
      <w:r w:rsidRPr="001A7B40">
        <w:rPr>
          <w:rFonts w:hint="eastAsia"/>
          <w:b/>
          <w:sz w:val="52"/>
          <w:szCs w:val="52"/>
        </w:rPr>
        <w:t>栈</w:t>
      </w:r>
      <w:proofErr w:type="gramEnd"/>
      <w:r w:rsidRPr="001A7B40">
        <w:rPr>
          <w:rFonts w:hint="eastAsia"/>
          <w:b/>
          <w:sz w:val="52"/>
          <w:szCs w:val="52"/>
        </w:rPr>
        <w:t>软件</w:t>
      </w:r>
    </w:p>
    <w:p w:rsidR="00C03DFB" w:rsidRDefault="00321FB7" w:rsidP="00321FB7">
      <w:pPr>
        <w:tabs>
          <w:tab w:val="left" w:pos="2310"/>
        </w:tabs>
        <w:jc w:val="center"/>
        <w:rPr>
          <w:b/>
          <w:sz w:val="52"/>
          <w:szCs w:val="52"/>
        </w:rPr>
        <w:sectPr w:rsidR="00C03DFB" w:rsidSect="00E2482D">
          <w:headerReference w:type="default" r:id="rId9"/>
          <w:pgSz w:w="11906" w:h="16838"/>
          <w:pgMar w:top="1134" w:right="1418" w:bottom="1134" w:left="1418" w:header="851" w:footer="992" w:gutter="0"/>
          <w:cols w:space="425"/>
          <w:docGrid w:type="linesAndChars" w:linePitch="312"/>
        </w:sectPr>
      </w:pPr>
      <w:r w:rsidRPr="001A7B40">
        <w:rPr>
          <w:rFonts w:hint="eastAsia"/>
          <w:b/>
          <w:sz w:val="52"/>
          <w:szCs w:val="52"/>
        </w:rPr>
        <w:t>使用说明书</w:t>
      </w:r>
    </w:p>
    <w:sdt>
      <w:sdtPr>
        <w:rPr>
          <w:lang w:val="zh-CN"/>
        </w:rPr>
        <w:id w:val="2078094270"/>
        <w:docPartObj>
          <w:docPartGallery w:val="Table of Contents"/>
          <w:docPartUnique/>
        </w:docPartObj>
      </w:sdtPr>
      <w:sdtEndPr>
        <w:rPr>
          <w:rFonts w:ascii="Times New Roman" w:eastAsia="宋体" w:hAnsi="Times New Roman" w:cs="Times New Roman"/>
          <w:color w:val="auto"/>
          <w:kern w:val="2"/>
          <w:sz w:val="21"/>
          <w:szCs w:val="24"/>
        </w:rPr>
      </w:sdtEndPr>
      <w:sdtContent>
        <w:p w:rsidR="00C03DFB" w:rsidRDefault="00C03DFB">
          <w:pPr>
            <w:pStyle w:val="TOC"/>
          </w:pPr>
          <w:r>
            <w:rPr>
              <w:lang w:val="zh-CN"/>
            </w:rPr>
            <w:t>目录</w:t>
          </w:r>
        </w:p>
        <w:p w:rsidR="00235CDC" w:rsidRDefault="00C03DFB">
          <w:pPr>
            <w:pStyle w:val="10"/>
            <w:tabs>
              <w:tab w:val="left" w:pos="420"/>
            </w:tabs>
            <w:rPr>
              <w:rFonts w:asciiTheme="minorHAnsi" w:eastAsiaTheme="minorEastAsia" w:hAnsiTheme="minorHAnsi" w:cstheme="minorBidi"/>
              <w:bCs w:val="0"/>
              <w:caps w:val="0"/>
              <w:szCs w:val="22"/>
            </w:rPr>
          </w:pPr>
          <w:r>
            <w:fldChar w:fldCharType="begin"/>
          </w:r>
          <w:r>
            <w:instrText xml:space="preserve"> TOC \o "1-3" \h \z \u </w:instrText>
          </w:r>
          <w:r>
            <w:fldChar w:fldCharType="separate"/>
          </w:r>
          <w:hyperlink w:anchor="_Toc353125078" w:history="1">
            <w:r w:rsidR="00235CDC" w:rsidRPr="008F73BB">
              <w:rPr>
                <w:rStyle w:val="a8"/>
                <w:rFonts w:hAnsi="宋体"/>
              </w:rPr>
              <w:t>1.</w:t>
            </w:r>
            <w:r w:rsidR="00235CDC">
              <w:rPr>
                <w:rFonts w:asciiTheme="minorHAnsi" w:eastAsiaTheme="minorEastAsia" w:hAnsiTheme="minorHAnsi" w:cstheme="minorBidi"/>
                <w:bCs w:val="0"/>
                <w:caps w:val="0"/>
                <w:szCs w:val="22"/>
              </w:rPr>
              <w:tab/>
            </w:r>
            <w:r w:rsidR="00235CDC" w:rsidRPr="008F73BB">
              <w:rPr>
                <w:rStyle w:val="a8"/>
                <w:rFonts w:hAnsi="宋体" w:hint="eastAsia"/>
              </w:rPr>
              <w:t>系统设计</w:t>
            </w:r>
            <w:r w:rsidR="00235CDC">
              <w:rPr>
                <w:webHidden/>
              </w:rPr>
              <w:tab/>
            </w:r>
            <w:r w:rsidR="00235CDC">
              <w:rPr>
                <w:webHidden/>
              </w:rPr>
              <w:fldChar w:fldCharType="begin"/>
            </w:r>
            <w:r w:rsidR="00235CDC">
              <w:rPr>
                <w:webHidden/>
              </w:rPr>
              <w:instrText xml:space="preserve"> PAGEREF _Toc353125078 \h </w:instrText>
            </w:r>
            <w:r w:rsidR="00235CDC">
              <w:rPr>
                <w:webHidden/>
              </w:rPr>
            </w:r>
            <w:r w:rsidR="00235CDC">
              <w:rPr>
                <w:webHidden/>
              </w:rPr>
              <w:fldChar w:fldCharType="separate"/>
            </w:r>
            <w:r w:rsidR="00235CDC">
              <w:rPr>
                <w:webHidden/>
              </w:rPr>
              <w:t>1</w:t>
            </w:r>
            <w:r w:rsidR="00235CDC">
              <w:rPr>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079" w:history="1">
            <w:r w:rsidRPr="008F73BB">
              <w:rPr>
                <w:rStyle w:val="a8"/>
                <w:noProof/>
              </w:rPr>
              <w:t xml:space="preserve">1.1 </w:t>
            </w:r>
            <w:r w:rsidRPr="008F73BB">
              <w:rPr>
                <w:rStyle w:val="a8"/>
                <w:rFonts w:hint="eastAsia"/>
                <w:noProof/>
              </w:rPr>
              <w:t>系统概述</w:t>
            </w:r>
            <w:r>
              <w:rPr>
                <w:noProof/>
                <w:webHidden/>
              </w:rPr>
              <w:tab/>
            </w:r>
            <w:r>
              <w:rPr>
                <w:noProof/>
                <w:webHidden/>
              </w:rPr>
              <w:fldChar w:fldCharType="begin"/>
            </w:r>
            <w:r>
              <w:rPr>
                <w:noProof/>
                <w:webHidden/>
              </w:rPr>
              <w:instrText xml:space="preserve"> PAGEREF _Toc353125079 \h </w:instrText>
            </w:r>
            <w:r>
              <w:rPr>
                <w:noProof/>
                <w:webHidden/>
              </w:rPr>
            </w:r>
            <w:r>
              <w:rPr>
                <w:noProof/>
                <w:webHidden/>
              </w:rPr>
              <w:fldChar w:fldCharType="separate"/>
            </w:r>
            <w:r>
              <w:rPr>
                <w:noProof/>
                <w:webHidden/>
              </w:rPr>
              <w:t>1</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80" w:history="1">
            <w:r w:rsidRPr="008F73BB">
              <w:rPr>
                <w:rStyle w:val="a8"/>
                <w:noProof/>
              </w:rPr>
              <w:t>1.1.1 Small cell</w:t>
            </w:r>
            <w:r w:rsidRPr="008F73BB">
              <w:rPr>
                <w:rStyle w:val="a8"/>
                <w:rFonts w:hint="eastAsia"/>
                <w:noProof/>
              </w:rPr>
              <w:t>介绍</w:t>
            </w:r>
            <w:r>
              <w:rPr>
                <w:noProof/>
                <w:webHidden/>
              </w:rPr>
              <w:tab/>
            </w:r>
            <w:r>
              <w:rPr>
                <w:noProof/>
                <w:webHidden/>
              </w:rPr>
              <w:fldChar w:fldCharType="begin"/>
            </w:r>
            <w:r>
              <w:rPr>
                <w:noProof/>
                <w:webHidden/>
              </w:rPr>
              <w:instrText xml:space="preserve"> PAGEREF _Toc353125080 \h </w:instrText>
            </w:r>
            <w:r>
              <w:rPr>
                <w:noProof/>
                <w:webHidden/>
              </w:rPr>
            </w:r>
            <w:r>
              <w:rPr>
                <w:noProof/>
                <w:webHidden/>
              </w:rPr>
              <w:fldChar w:fldCharType="separate"/>
            </w:r>
            <w:r>
              <w:rPr>
                <w:noProof/>
                <w:webHidden/>
              </w:rPr>
              <w:t>1</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81" w:history="1">
            <w:r w:rsidRPr="008F73BB">
              <w:rPr>
                <w:rStyle w:val="a8"/>
                <w:noProof/>
              </w:rPr>
              <w:t xml:space="preserve">1.1.2 </w:t>
            </w:r>
            <w:r w:rsidRPr="008F73BB">
              <w:rPr>
                <w:rStyle w:val="a8"/>
                <w:rFonts w:hint="eastAsia"/>
                <w:noProof/>
              </w:rPr>
              <w:t>系统架构</w:t>
            </w:r>
            <w:r>
              <w:rPr>
                <w:noProof/>
                <w:webHidden/>
              </w:rPr>
              <w:tab/>
            </w:r>
            <w:r>
              <w:rPr>
                <w:noProof/>
                <w:webHidden/>
              </w:rPr>
              <w:fldChar w:fldCharType="begin"/>
            </w:r>
            <w:r>
              <w:rPr>
                <w:noProof/>
                <w:webHidden/>
              </w:rPr>
              <w:instrText xml:space="preserve"> PAGEREF _Toc353125081 \h </w:instrText>
            </w:r>
            <w:r>
              <w:rPr>
                <w:noProof/>
                <w:webHidden/>
              </w:rPr>
            </w:r>
            <w:r>
              <w:rPr>
                <w:noProof/>
                <w:webHidden/>
              </w:rPr>
              <w:fldChar w:fldCharType="separate"/>
            </w:r>
            <w:r>
              <w:rPr>
                <w:noProof/>
                <w:webHidden/>
              </w:rPr>
              <w:t>1</w:t>
            </w:r>
            <w:r>
              <w:rPr>
                <w:noProof/>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082" w:history="1">
            <w:r w:rsidRPr="008F73BB">
              <w:rPr>
                <w:rStyle w:val="a8"/>
                <w:noProof/>
              </w:rPr>
              <w:t xml:space="preserve">1.2 </w:t>
            </w:r>
            <w:r w:rsidRPr="008F73BB">
              <w:rPr>
                <w:rStyle w:val="a8"/>
                <w:rFonts w:hint="eastAsia"/>
                <w:noProof/>
              </w:rPr>
              <w:t>系统模块划分</w:t>
            </w:r>
            <w:r>
              <w:rPr>
                <w:noProof/>
                <w:webHidden/>
              </w:rPr>
              <w:tab/>
            </w:r>
            <w:r>
              <w:rPr>
                <w:noProof/>
                <w:webHidden/>
              </w:rPr>
              <w:fldChar w:fldCharType="begin"/>
            </w:r>
            <w:r>
              <w:rPr>
                <w:noProof/>
                <w:webHidden/>
              </w:rPr>
              <w:instrText xml:space="preserve"> PAGEREF _Toc353125082 \h </w:instrText>
            </w:r>
            <w:r>
              <w:rPr>
                <w:noProof/>
                <w:webHidden/>
              </w:rPr>
            </w:r>
            <w:r>
              <w:rPr>
                <w:noProof/>
                <w:webHidden/>
              </w:rPr>
              <w:fldChar w:fldCharType="separate"/>
            </w:r>
            <w:r>
              <w:rPr>
                <w:noProof/>
                <w:webHidden/>
              </w:rPr>
              <w:t>3</w:t>
            </w:r>
            <w:r>
              <w:rPr>
                <w:noProof/>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083" w:history="1">
            <w:r w:rsidRPr="008F73BB">
              <w:rPr>
                <w:rStyle w:val="a8"/>
                <w:noProof/>
              </w:rPr>
              <w:t xml:space="preserve">1.3 </w:t>
            </w:r>
            <w:r w:rsidRPr="008F73BB">
              <w:rPr>
                <w:rStyle w:val="a8"/>
                <w:rFonts w:hint="eastAsia"/>
                <w:noProof/>
              </w:rPr>
              <w:t>系统运行设计</w:t>
            </w:r>
            <w:r>
              <w:rPr>
                <w:noProof/>
                <w:webHidden/>
              </w:rPr>
              <w:tab/>
            </w:r>
            <w:r>
              <w:rPr>
                <w:noProof/>
                <w:webHidden/>
              </w:rPr>
              <w:fldChar w:fldCharType="begin"/>
            </w:r>
            <w:r>
              <w:rPr>
                <w:noProof/>
                <w:webHidden/>
              </w:rPr>
              <w:instrText xml:space="preserve"> PAGEREF _Toc353125083 \h </w:instrText>
            </w:r>
            <w:r>
              <w:rPr>
                <w:noProof/>
                <w:webHidden/>
              </w:rPr>
            </w:r>
            <w:r>
              <w:rPr>
                <w:noProof/>
                <w:webHidden/>
              </w:rPr>
              <w:fldChar w:fldCharType="separate"/>
            </w:r>
            <w:r>
              <w:rPr>
                <w:noProof/>
                <w:webHidden/>
              </w:rPr>
              <w:t>6</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84" w:history="1">
            <w:r w:rsidRPr="008F73BB">
              <w:rPr>
                <w:rStyle w:val="a8"/>
                <w:noProof/>
              </w:rPr>
              <w:t xml:space="preserve">1.3.1 </w:t>
            </w:r>
            <w:r w:rsidRPr="008F73BB">
              <w:rPr>
                <w:rStyle w:val="a8"/>
                <w:rFonts w:hint="eastAsia"/>
                <w:noProof/>
              </w:rPr>
              <w:t>线程设计</w:t>
            </w:r>
            <w:r>
              <w:rPr>
                <w:noProof/>
                <w:webHidden/>
              </w:rPr>
              <w:tab/>
            </w:r>
            <w:r>
              <w:rPr>
                <w:noProof/>
                <w:webHidden/>
              </w:rPr>
              <w:fldChar w:fldCharType="begin"/>
            </w:r>
            <w:r>
              <w:rPr>
                <w:noProof/>
                <w:webHidden/>
              </w:rPr>
              <w:instrText xml:space="preserve"> PAGEREF _Toc353125084 \h </w:instrText>
            </w:r>
            <w:r>
              <w:rPr>
                <w:noProof/>
                <w:webHidden/>
              </w:rPr>
            </w:r>
            <w:r>
              <w:rPr>
                <w:noProof/>
                <w:webHidden/>
              </w:rPr>
              <w:fldChar w:fldCharType="separate"/>
            </w:r>
            <w:r>
              <w:rPr>
                <w:noProof/>
                <w:webHidden/>
              </w:rPr>
              <w:t>6</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85" w:history="1">
            <w:r w:rsidRPr="008F73BB">
              <w:rPr>
                <w:rStyle w:val="a8"/>
                <w:noProof/>
              </w:rPr>
              <w:t xml:space="preserve">1.3.2 </w:t>
            </w:r>
            <w:r w:rsidRPr="008F73BB">
              <w:rPr>
                <w:rStyle w:val="a8"/>
                <w:rFonts w:hint="eastAsia"/>
                <w:noProof/>
              </w:rPr>
              <w:t>处理流程</w:t>
            </w:r>
            <w:r>
              <w:rPr>
                <w:noProof/>
                <w:webHidden/>
              </w:rPr>
              <w:tab/>
            </w:r>
            <w:r>
              <w:rPr>
                <w:noProof/>
                <w:webHidden/>
              </w:rPr>
              <w:fldChar w:fldCharType="begin"/>
            </w:r>
            <w:r>
              <w:rPr>
                <w:noProof/>
                <w:webHidden/>
              </w:rPr>
              <w:instrText xml:space="preserve"> PAGEREF _Toc353125085 \h </w:instrText>
            </w:r>
            <w:r>
              <w:rPr>
                <w:noProof/>
                <w:webHidden/>
              </w:rPr>
            </w:r>
            <w:r>
              <w:rPr>
                <w:noProof/>
                <w:webHidden/>
              </w:rPr>
              <w:fldChar w:fldCharType="separate"/>
            </w:r>
            <w:r>
              <w:rPr>
                <w:noProof/>
                <w:webHidden/>
              </w:rPr>
              <w:t>8</w:t>
            </w:r>
            <w:r>
              <w:rPr>
                <w:noProof/>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086" w:history="1">
            <w:r w:rsidRPr="008F73BB">
              <w:rPr>
                <w:rStyle w:val="a8"/>
                <w:noProof/>
              </w:rPr>
              <w:t>1.4  RRM</w:t>
            </w:r>
            <w:r w:rsidRPr="008F73BB">
              <w:rPr>
                <w:rStyle w:val="a8"/>
                <w:rFonts w:hint="eastAsia"/>
                <w:noProof/>
              </w:rPr>
              <w:t>状态机</w:t>
            </w:r>
            <w:r>
              <w:rPr>
                <w:noProof/>
                <w:webHidden/>
              </w:rPr>
              <w:tab/>
            </w:r>
            <w:r>
              <w:rPr>
                <w:noProof/>
                <w:webHidden/>
              </w:rPr>
              <w:fldChar w:fldCharType="begin"/>
            </w:r>
            <w:r>
              <w:rPr>
                <w:noProof/>
                <w:webHidden/>
              </w:rPr>
              <w:instrText xml:space="preserve"> PAGEREF _Toc353125086 \h </w:instrText>
            </w:r>
            <w:r>
              <w:rPr>
                <w:noProof/>
                <w:webHidden/>
              </w:rPr>
            </w:r>
            <w:r>
              <w:rPr>
                <w:noProof/>
                <w:webHidden/>
              </w:rPr>
              <w:fldChar w:fldCharType="separate"/>
            </w:r>
            <w:r>
              <w:rPr>
                <w:noProof/>
                <w:webHidden/>
              </w:rPr>
              <w:t>10</w:t>
            </w:r>
            <w:r>
              <w:rPr>
                <w:noProof/>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087" w:history="1">
            <w:r w:rsidRPr="008F73BB">
              <w:rPr>
                <w:rStyle w:val="a8"/>
                <w:noProof/>
              </w:rPr>
              <w:t xml:space="preserve">1.5 </w:t>
            </w:r>
            <w:r w:rsidRPr="008F73BB">
              <w:rPr>
                <w:rStyle w:val="a8"/>
                <w:rFonts w:hint="eastAsia"/>
                <w:noProof/>
              </w:rPr>
              <w:t>核心数据管理</w:t>
            </w:r>
            <w:r>
              <w:rPr>
                <w:noProof/>
                <w:webHidden/>
              </w:rPr>
              <w:tab/>
            </w:r>
            <w:r>
              <w:rPr>
                <w:noProof/>
                <w:webHidden/>
              </w:rPr>
              <w:fldChar w:fldCharType="begin"/>
            </w:r>
            <w:r>
              <w:rPr>
                <w:noProof/>
                <w:webHidden/>
              </w:rPr>
              <w:instrText xml:space="preserve"> PAGEREF _Toc353125087 \h </w:instrText>
            </w:r>
            <w:r>
              <w:rPr>
                <w:noProof/>
                <w:webHidden/>
              </w:rPr>
            </w:r>
            <w:r>
              <w:rPr>
                <w:noProof/>
                <w:webHidden/>
              </w:rPr>
              <w:fldChar w:fldCharType="separate"/>
            </w:r>
            <w:r>
              <w:rPr>
                <w:noProof/>
                <w:webHidden/>
              </w:rPr>
              <w:t>12</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88" w:history="1">
            <w:r w:rsidRPr="008F73BB">
              <w:rPr>
                <w:rStyle w:val="a8"/>
                <w:noProof/>
              </w:rPr>
              <w:t xml:space="preserve">1.5.1 </w:t>
            </w:r>
            <w:r w:rsidRPr="008F73BB">
              <w:rPr>
                <w:rStyle w:val="a8"/>
                <w:rFonts w:hint="eastAsia"/>
                <w:noProof/>
              </w:rPr>
              <w:t>核心数据管理总体设计</w:t>
            </w:r>
            <w:r>
              <w:rPr>
                <w:noProof/>
                <w:webHidden/>
              </w:rPr>
              <w:tab/>
            </w:r>
            <w:r>
              <w:rPr>
                <w:noProof/>
                <w:webHidden/>
              </w:rPr>
              <w:fldChar w:fldCharType="begin"/>
            </w:r>
            <w:r>
              <w:rPr>
                <w:noProof/>
                <w:webHidden/>
              </w:rPr>
              <w:instrText xml:space="preserve"> PAGEREF _Toc353125088 \h </w:instrText>
            </w:r>
            <w:r>
              <w:rPr>
                <w:noProof/>
                <w:webHidden/>
              </w:rPr>
            </w:r>
            <w:r>
              <w:rPr>
                <w:noProof/>
                <w:webHidden/>
              </w:rPr>
              <w:fldChar w:fldCharType="separate"/>
            </w:r>
            <w:r>
              <w:rPr>
                <w:noProof/>
                <w:webHidden/>
              </w:rPr>
              <w:t>12</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89" w:history="1">
            <w:r w:rsidRPr="008F73BB">
              <w:rPr>
                <w:rStyle w:val="a8"/>
                <w:noProof/>
              </w:rPr>
              <w:t xml:space="preserve">1.5.2 </w:t>
            </w:r>
            <w:r w:rsidRPr="008F73BB">
              <w:rPr>
                <w:rStyle w:val="a8"/>
                <w:rFonts w:hint="eastAsia"/>
                <w:noProof/>
              </w:rPr>
              <w:t>核心数据管理接口设计</w:t>
            </w:r>
            <w:r>
              <w:rPr>
                <w:noProof/>
                <w:webHidden/>
              </w:rPr>
              <w:tab/>
            </w:r>
            <w:r>
              <w:rPr>
                <w:noProof/>
                <w:webHidden/>
              </w:rPr>
              <w:fldChar w:fldCharType="begin"/>
            </w:r>
            <w:r>
              <w:rPr>
                <w:noProof/>
                <w:webHidden/>
              </w:rPr>
              <w:instrText xml:space="preserve"> PAGEREF _Toc353125089 \h </w:instrText>
            </w:r>
            <w:r>
              <w:rPr>
                <w:noProof/>
                <w:webHidden/>
              </w:rPr>
            </w:r>
            <w:r>
              <w:rPr>
                <w:noProof/>
                <w:webHidden/>
              </w:rPr>
              <w:fldChar w:fldCharType="separate"/>
            </w:r>
            <w:r>
              <w:rPr>
                <w:noProof/>
                <w:webHidden/>
              </w:rPr>
              <w:t>15</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90" w:history="1">
            <w:r w:rsidRPr="008F73BB">
              <w:rPr>
                <w:rStyle w:val="a8"/>
                <w:noProof/>
              </w:rPr>
              <w:t xml:space="preserve">1.5.3 </w:t>
            </w:r>
            <w:r w:rsidRPr="008F73BB">
              <w:rPr>
                <w:rStyle w:val="a8"/>
                <w:rFonts w:hint="eastAsia"/>
                <w:noProof/>
              </w:rPr>
              <w:t>核心数据管理结构设计</w:t>
            </w:r>
            <w:r>
              <w:rPr>
                <w:noProof/>
                <w:webHidden/>
              </w:rPr>
              <w:tab/>
            </w:r>
            <w:r>
              <w:rPr>
                <w:noProof/>
                <w:webHidden/>
              </w:rPr>
              <w:fldChar w:fldCharType="begin"/>
            </w:r>
            <w:r>
              <w:rPr>
                <w:noProof/>
                <w:webHidden/>
              </w:rPr>
              <w:instrText xml:space="preserve"> PAGEREF _Toc353125090 \h </w:instrText>
            </w:r>
            <w:r>
              <w:rPr>
                <w:noProof/>
                <w:webHidden/>
              </w:rPr>
            </w:r>
            <w:r>
              <w:rPr>
                <w:noProof/>
                <w:webHidden/>
              </w:rPr>
              <w:fldChar w:fldCharType="separate"/>
            </w:r>
            <w:r>
              <w:rPr>
                <w:noProof/>
                <w:webHidden/>
              </w:rPr>
              <w:t>18</w:t>
            </w:r>
            <w:r>
              <w:rPr>
                <w:noProof/>
                <w:webHidden/>
              </w:rPr>
              <w:fldChar w:fldCharType="end"/>
            </w:r>
          </w:hyperlink>
        </w:p>
        <w:p w:rsidR="00235CDC" w:rsidRDefault="00235CDC">
          <w:pPr>
            <w:pStyle w:val="10"/>
            <w:rPr>
              <w:rFonts w:asciiTheme="minorHAnsi" w:eastAsiaTheme="minorEastAsia" w:hAnsiTheme="minorHAnsi" w:cstheme="minorBidi"/>
              <w:bCs w:val="0"/>
              <w:caps w:val="0"/>
              <w:szCs w:val="22"/>
            </w:rPr>
          </w:pPr>
          <w:hyperlink w:anchor="_Toc353125091" w:history="1">
            <w:r w:rsidRPr="008F73BB">
              <w:rPr>
                <w:rStyle w:val="a8"/>
                <w:lang w:val="nb-NO"/>
              </w:rPr>
              <w:t>2.</w:t>
            </w:r>
            <w:r w:rsidRPr="008F73BB">
              <w:rPr>
                <w:rStyle w:val="a8"/>
                <w:rFonts w:hint="eastAsia"/>
                <w:lang w:val="nb-NO"/>
              </w:rPr>
              <w:t>系统测试</w:t>
            </w:r>
            <w:r>
              <w:rPr>
                <w:webHidden/>
              </w:rPr>
              <w:tab/>
            </w:r>
            <w:r>
              <w:rPr>
                <w:webHidden/>
              </w:rPr>
              <w:fldChar w:fldCharType="begin"/>
            </w:r>
            <w:r>
              <w:rPr>
                <w:webHidden/>
              </w:rPr>
              <w:instrText xml:space="preserve"> PAGEREF _Toc353125091 \h </w:instrText>
            </w:r>
            <w:r>
              <w:rPr>
                <w:webHidden/>
              </w:rPr>
            </w:r>
            <w:r>
              <w:rPr>
                <w:webHidden/>
              </w:rPr>
              <w:fldChar w:fldCharType="separate"/>
            </w:r>
            <w:r>
              <w:rPr>
                <w:webHidden/>
              </w:rPr>
              <w:t>29</w:t>
            </w:r>
            <w:r>
              <w:rPr>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092" w:history="1">
            <w:r w:rsidRPr="008F73BB">
              <w:rPr>
                <w:rStyle w:val="a8"/>
                <w:noProof/>
              </w:rPr>
              <w:t xml:space="preserve">2.1 </w:t>
            </w:r>
            <w:r w:rsidRPr="008F73BB">
              <w:rPr>
                <w:rStyle w:val="a8"/>
                <w:rFonts w:hint="eastAsia"/>
                <w:noProof/>
              </w:rPr>
              <w:t>概述</w:t>
            </w:r>
            <w:r>
              <w:rPr>
                <w:noProof/>
                <w:webHidden/>
              </w:rPr>
              <w:tab/>
            </w:r>
            <w:r>
              <w:rPr>
                <w:noProof/>
                <w:webHidden/>
              </w:rPr>
              <w:fldChar w:fldCharType="begin"/>
            </w:r>
            <w:r>
              <w:rPr>
                <w:noProof/>
                <w:webHidden/>
              </w:rPr>
              <w:instrText xml:space="preserve"> PAGEREF _Toc353125092 \h </w:instrText>
            </w:r>
            <w:r>
              <w:rPr>
                <w:noProof/>
                <w:webHidden/>
              </w:rPr>
            </w:r>
            <w:r>
              <w:rPr>
                <w:noProof/>
                <w:webHidden/>
              </w:rPr>
              <w:fldChar w:fldCharType="separate"/>
            </w:r>
            <w:r>
              <w:rPr>
                <w:noProof/>
                <w:webHidden/>
              </w:rPr>
              <w:t>29</w:t>
            </w:r>
            <w:r>
              <w:rPr>
                <w:noProof/>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093" w:history="1">
            <w:r w:rsidRPr="008F73BB">
              <w:rPr>
                <w:rStyle w:val="a8"/>
                <w:noProof/>
              </w:rPr>
              <w:t>2.2 Uu</w:t>
            </w:r>
            <w:r w:rsidRPr="008F73BB">
              <w:rPr>
                <w:rStyle w:val="a8"/>
                <w:rFonts w:hint="eastAsia"/>
                <w:noProof/>
              </w:rPr>
              <w:t>口数据面联合测试</w:t>
            </w:r>
            <w:r>
              <w:rPr>
                <w:noProof/>
                <w:webHidden/>
              </w:rPr>
              <w:tab/>
            </w:r>
            <w:r>
              <w:rPr>
                <w:noProof/>
                <w:webHidden/>
              </w:rPr>
              <w:fldChar w:fldCharType="begin"/>
            </w:r>
            <w:r>
              <w:rPr>
                <w:noProof/>
                <w:webHidden/>
              </w:rPr>
              <w:instrText xml:space="preserve"> PAGEREF _Toc353125093 \h </w:instrText>
            </w:r>
            <w:r>
              <w:rPr>
                <w:noProof/>
                <w:webHidden/>
              </w:rPr>
            </w:r>
            <w:r>
              <w:rPr>
                <w:noProof/>
                <w:webHidden/>
              </w:rPr>
              <w:fldChar w:fldCharType="separate"/>
            </w:r>
            <w:r>
              <w:rPr>
                <w:noProof/>
                <w:webHidden/>
              </w:rPr>
              <w:t>29</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94" w:history="1">
            <w:r w:rsidRPr="008F73BB">
              <w:rPr>
                <w:rStyle w:val="a8"/>
                <w:noProof/>
              </w:rPr>
              <w:t xml:space="preserve">2.2.1 </w:t>
            </w:r>
            <w:r w:rsidRPr="008F73BB">
              <w:rPr>
                <w:rStyle w:val="a8"/>
                <w:rFonts w:hint="eastAsia"/>
                <w:noProof/>
              </w:rPr>
              <w:t>测试目的与内容</w:t>
            </w:r>
            <w:r>
              <w:rPr>
                <w:noProof/>
                <w:webHidden/>
              </w:rPr>
              <w:tab/>
            </w:r>
            <w:r>
              <w:rPr>
                <w:noProof/>
                <w:webHidden/>
              </w:rPr>
              <w:fldChar w:fldCharType="begin"/>
            </w:r>
            <w:r>
              <w:rPr>
                <w:noProof/>
                <w:webHidden/>
              </w:rPr>
              <w:instrText xml:space="preserve"> PAGEREF _Toc353125094 \h </w:instrText>
            </w:r>
            <w:r>
              <w:rPr>
                <w:noProof/>
                <w:webHidden/>
              </w:rPr>
            </w:r>
            <w:r>
              <w:rPr>
                <w:noProof/>
                <w:webHidden/>
              </w:rPr>
              <w:fldChar w:fldCharType="separate"/>
            </w:r>
            <w:r>
              <w:rPr>
                <w:noProof/>
                <w:webHidden/>
              </w:rPr>
              <w:t>29</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95" w:history="1">
            <w:r w:rsidRPr="008F73BB">
              <w:rPr>
                <w:rStyle w:val="a8"/>
                <w:noProof/>
              </w:rPr>
              <w:t xml:space="preserve">2.2.2 </w:t>
            </w:r>
            <w:r w:rsidRPr="008F73BB">
              <w:rPr>
                <w:rStyle w:val="a8"/>
                <w:rFonts w:hint="eastAsia"/>
                <w:noProof/>
              </w:rPr>
              <w:t>软硬件需求</w:t>
            </w:r>
            <w:r>
              <w:rPr>
                <w:noProof/>
                <w:webHidden/>
              </w:rPr>
              <w:tab/>
            </w:r>
            <w:r>
              <w:rPr>
                <w:noProof/>
                <w:webHidden/>
              </w:rPr>
              <w:fldChar w:fldCharType="begin"/>
            </w:r>
            <w:r>
              <w:rPr>
                <w:noProof/>
                <w:webHidden/>
              </w:rPr>
              <w:instrText xml:space="preserve"> PAGEREF _Toc353125095 \h </w:instrText>
            </w:r>
            <w:r>
              <w:rPr>
                <w:noProof/>
                <w:webHidden/>
              </w:rPr>
            </w:r>
            <w:r>
              <w:rPr>
                <w:noProof/>
                <w:webHidden/>
              </w:rPr>
              <w:fldChar w:fldCharType="separate"/>
            </w:r>
            <w:r>
              <w:rPr>
                <w:noProof/>
                <w:webHidden/>
              </w:rPr>
              <w:t>30</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96" w:history="1">
            <w:r w:rsidRPr="008F73BB">
              <w:rPr>
                <w:rStyle w:val="a8"/>
                <w:noProof/>
              </w:rPr>
              <w:t xml:space="preserve">2.2.3 </w:t>
            </w:r>
            <w:r w:rsidRPr="008F73BB">
              <w:rPr>
                <w:rStyle w:val="a8"/>
                <w:rFonts w:hint="eastAsia"/>
                <w:noProof/>
              </w:rPr>
              <w:t>测试场景</w:t>
            </w:r>
            <w:r>
              <w:rPr>
                <w:noProof/>
                <w:webHidden/>
              </w:rPr>
              <w:tab/>
            </w:r>
            <w:r>
              <w:rPr>
                <w:noProof/>
                <w:webHidden/>
              </w:rPr>
              <w:fldChar w:fldCharType="begin"/>
            </w:r>
            <w:r>
              <w:rPr>
                <w:noProof/>
                <w:webHidden/>
              </w:rPr>
              <w:instrText xml:space="preserve"> PAGEREF _Toc353125096 \h </w:instrText>
            </w:r>
            <w:r>
              <w:rPr>
                <w:noProof/>
                <w:webHidden/>
              </w:rPr>
            </w:r>
            <w:r>
              <w:rPr>
                <w:noProof/>
                <w:webHidden/>
              </w:rPr>
              <w:fldChar w:fldCharType="separate"/>
            </w:r>
            <w:r>
              <w:rPr>
                <w:noProof/>
                <w:webHidden/>
              </w:rPr>
              <w:t>30</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97" w:history="1">
            <w:r w:rsidRPr="008F73BB">
              <w:rPr>
                <w:rStyle w:val="a8"/>
                <w:noProof/>
              </w:rPr>
              <w:t xml:space="preserve">2.2.4 </w:t>
            </w:r>
            <w:r w:rsidRPr="008F73BB">
              <w:rPr>
                <w:rStyle w:val="a8"/>
                <w:rFonts w:hint="eastAsia"/>
                <w:noProof/>
              </w:rPr>
              <w:t>测试方案</w:t>
            </w:r>
            <w:r>
              <w:rPr>
                <w:noProof/>
                <w:webHidden/>
              </w:rPr>
              <w:tab/>
            </w:r>
            <w:r>
              <w:rPr>
                <w:noProof/>
                <w:webHidden/>
              </w:rPr>
              <w:fldChar w:fldCharType="begin"/>
            </w:r>
            <w:r>
              <w:rPr>
                <w:noProof/>
                <w:webHidden/>
              </w:rPr>
              <w:instrText xml:space="preserve"> PAGEREF _Toc353125097 \h </w:instrText>
            </w:r>
            <w:r>
              <w:rPr>
                <w:noProof/>
                <w:webHidden/>
              </w:rPr>
            </w:r>
            <w:r>
              <w:rPr>
                <w:noProof/>
                <w:webHidden/>
              </w:rPr>
              <w:fldChar w:fldCharType="separate"/>
            </w:r>
            <w:r>
              <w:rPr>
                <w:noProof/>
                <w:webHidden/>
              </w:rPr>
              <w:t>31</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98" w:history="1">
            <w:r w:rsidRPr="008F73BB">
              <w:rPr>
                <w:rStyle w:val="a8"/>
                <w:noProof/>
              </w:rPr>
              <w:t>2.2.5 UM</w:t>
            </w:r>
            <w:r w:rsidRPr="008F73BB">
              <w:rPr>
                <w:rStyle w:val="a8"/>
                <w:rFonts w:hint="eastAsia"/>
                <w:noProof/>
              </w:rPr>
              <w:t>模式下测试介绍</w:t>
            </w:r>
            <w:r>
              <w:rPr>
                <w:noProof/>
                <w:webHidden/>
              </w:rPr>
              <w:tab/>
            </w:r>
            <w:r>
              <w:rPr>
                <w:noProof/>
                <w:webHidden/>
              </w:rPr>
              <w:fldChar w:fldCharType="begin"/>
            </w:r>
            <w:r>
              <w:rPr>
                <w:noProof/>
                <w:webHidden/>
              </w:rPr>
              <w:instrText xml:space="preserve"> PAGEREF _Toc353125098 \h </w:instrText>
            </w:r>
            <w:r>
              <w:rPr>
                <w:noProof/>
                <w:webHidden/>
              </w:rPr>
            </w:r>
            <w:r>
              <w:rPr>
                <w:noProof/>
                <w:webHidden/>
              </w:rPr>
              <w:fldChar w:fldCharType="separate"/>
            </w:r>
            <w:r>
              <w:rPr>
                <w:noProof/>
                <w:webHidden/>
              </w:rPr>
              <w:t>31</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099" w:history="1">
            <w:r w:rsidRPr="008F73BB">
              <w:rPr>
                <w:rStyle w:val="a8"/>
                <w:noProof/>
              </w:rPr>
              <w:t>2.2.6 AM</w:t>
            </w:r>
            <w:r w:rsidRPr="008F73BB">
              <w:rPr>
                <w:rStyle w:val="a8"/>
                <w:rFonts w:hint="eastAsia"/>
                <w:noProof/>
              </w:rPr>
              <w:t>模式下测试介绍</w:t>
            </w:r>
            <w:r>
              <w:rPr>
                <w:noProof/>
                <w:webHidden/>
              </w:rPr>
              <w:tab/>
            </w:r>
            <w:r>
              <w:rPr>
                <w:noProof/>
                <w:webHidden/>
              </w:rPr>
              <w:fldChar w:fldCharType="begin"/>
            </w:r>
            <w:r>
              <w:rPr>
                <w:noProof/>
                <w:webHidden/>
              </w:rPr>
              <w:instrText xml:space="preserve"> PAGEREF _Toc353125099 \h </w:instrText>
            </w:r>
            <w:r>
              <w:rPr>
                <w:noProof/>
                <w:webHidden/>
              </w:rPr>
            </w:r>
            <w:r>
              <w:rPr>
                <w:noProof/>
                <w:webHidden/>
              </w:rPr>
              <w:fldChar w:fldCharType="separate"/>
            </w:r>
            <w:r>
              <w:rPr>
                <w:noProof/>
                <w:webHidden/>
              </w:rPr>
              <w:t>32</w:t>
            </w:r>
            <w:r>
              <w:rPr>
                <w:noProof/>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100" w:history="1">
            <w:r w:rsidRPr="008F73BB">
              <w:rPr>
                <w:rStyle w:val="a8"/>
                <w:noProof/>
              </w:rPr>
              <w:t>2.3 S1</w:t>
            </w:r>
            <w:r w:rsidRPr="008F73BB">
              <w:rPr>
                <w:rStyle w:val="a8"/>
                <w:rFonts w:hint="eastAsia"/>
                <w:noProof/>
              </w:rPr>
              <w:t>与</w:t>
            </w:r>
            <w:r w:rsidRPr="008F73BB">
              <w:rPr>
                <w:rStyle w:val="a8"/>
                <w:noProof/>
              </w:rPr>
              <w:t>Uu</w:t>
            </w:r>
            <w:r w:rsidRPr="008F73BB">
              <w:rPr>
                <w:rStyle w:val="a8"/>
                <w:rFonts w:hint="eastAsia"/>
                <w:noProof/>
              </w:rPr>
              <w:t>控制面联合测试</w:t>
            </w:r>
            <w:r>
              <w:rPr>
                <w:noProof/>
                <w:webHidden/>
              </w:rPr>
              <w:tab/>
            </w:r>
            <w:r>
              <w:rPr>
                <w:noProof/>
                <w:webHidden/>
              </w:rPr>
              <w:fldChar w:fldCharType="begin"/>
            </w:r>
            <w:r>
              <w:rPr>
                <w:noProof/>
                <w:webHidden/>
              </w:rPr>
              <w:instrText xml:space="preserve"> PAGEREF _Toc353125100 \h </w:instrText>
            </w:r>
            <w:r>
              <w:rPr>
                <w:noProof/>
                <w:webHidden/>
              </w:rPr>
            </w:r>
            <w:r>
              <w:rPr>
                <w:noProof/>
                <w:webHidden/>
              </w:rPr>
              <w:fldChar w:fldCharType="separate"/>
            </w:r>
            <w:r>
              <w:rPr>
                <w:noProof/>
                <w:webHidden/>
              </w:rPr>
              <w:t>34</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01" w:history="1">
            <w:r w:rsidRPr="008F73BB">
              <w:rPr>
                <w:rStyle w:val="a8"/>
                <w:noProof/>
              </w:rPr>
              <w:t xml:space="preserve">2.3.1 </w:t>
            </w:r>
            <w:r w:rsidRPr="008F73BB">
              <w:rPr>
                <w:rStyle w:val="a8"/>
                <w:rFonts w:hint="eastAsia"/>
                <w:noProof/>
              </w:rPr>
              <w:t>测试目的与内容</w:t>
            </w:r>
            <w:r>
              <w:rPr>
                <w:noProof/>
                <w:webHidden/>
              </w:rPr>
              <w:tab/>
            </w:r>
            <w:r>
              <w:rPr>
                <w:noProof/>
                <w:webHidden/>
              </w:rPr>
              <w:fldChar w:fldCharType="begin"/>
            </w:r>
            <w:r>
              <w:rPr>
                <w:noProof/>
                <w:webHidden/>
              </w:rPr>
              <w:instrText xml:space="preserve"> PAGEREF _Toc353125101 \h </w:instrText>
            </w:r>
            <w:r>
              <w:rPr>
                <w:noProof/>
                <w:webHidden/>
              </w:rPr>
            </w:r>
            <w:r>
              <w:rPr>
                <w:noProof/>
                <w:webHidden/>
              </w:rPr>
              <w:fldChar w:fldCharType="separate"/>
            </w:r>
            <w:r>
              <w:rPr>
                <w:noProof/>
                <w:webHidden/>
              </w:rPr>
              <w:t>34</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02" w:history="1">
            <w:r w:rsidRPr="008F73BB">
              <w:rPr>
                <w:rStyle w:val="a8"/>
                <w:noProof/>
              </w:rPr>
              <w:t xml:space="preserve">2.3.2 </w:t>
            </w:r>
            <w:r w:rsidRPr="008F73BB">
              <w:rPr>
                <w:rStyle w:val="a8"/>
                <w:rFonts w:hint="eastAsia"/>
                <w:noProof/>
              </w:rPr>
              <w:t>软硬件需求</w:t>
            </w:r>
            <w:r>
              <w:rPr>
                <w:noProof/>
                <w:webHidden/>
              </w:rPr>
              <w:tab/>
            </w:r>
            <w:r>
              <w:rPr>
                <w:noProof/>
                <w:webHidden/>
              </w:rPr>
              <w:fldChar w:fldCharType="begin"/>
            </w:r>
            <w:r>
              <w:rPr>
                <w:noProof/>
                <w:webHidden/>
              </w:rPr>
              <w:instrText xml:space="preserve"> PAGEREF _Toc353125102 \h </w:instrText>
            </w:r>
            <w:r>
              <w:rPr>
                <w:noProof/>
                <w:webHidden/>
              </w:rPr>
            </w:r>
            <w:r>
              <w:rPr>
                <w:noProof/>
                <w:webHidden/>
              </w:rPr>
              <w:fldChar w:fldCharType="separate"/>
            </w:r>
            <w:r>
              <w:rPr>
                <w:noProof/>
                <w:webHidden/>
              </w:rPr>
              <w:t>35</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03" w:history="1">
            <w:r w:rsidRPr="008F73BB">
              <w:rPr>
                <w:rStyle w:val="a8"/>
                <w:noProof/>
              </w:rPr>
              <w:t xml:space="preserve">2.3.3 </w:t>
            </w:r>
            <w:r w:rsidRPr="008F73BB">
              <w:rPr>
                <w:rStyle w:val="a8"/>
                <w:rFonts w:hint="eastAsia"/>
                <w:noProof/>
              </w:rPr>
              <w:t>测试场景</w:t>
            </w:r>
            <w:r>
              <w:rPr>
                <w:noProof/>
                <w:webHidden/>
              </w:rPr>
              <w:tab/>
            </w:r>
            <w:r>
              <w:rPr>
                <w:noProof/>
                <w:webHidden/>
              </w:rPr>
              <w:fldChar w:fldCharType="begin"/>
            </w:r>
            <w:r>
              <w:rPr>
                <w:noProof/>
                <w:webHidden/>
              </w:rPr>
              <w:instrText xml:space="preserve"> PAGEREF _Toc353125103 \h </w:instrText>
            </w:r>
            <w:r>
              <w:rPr>
                <w:noProof/>
                <w:webHidden/>
              </w:rPr>
            </w:r>
            <w:r>
              <w:rPr>
                <w:noProof/>
                <w:webHidden/>
              </w:rPr>
              <w:fldChar w:fldCharType="separate"/>
            </w:r>
            <w:r>
              <w:rPr>
                <w:noProof/>
                <w:webHidden/>
              </w:rPr>
              <w:t>35</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04" w:history="1">
            <w:r w:rsidRPr="008F73BB">
              <w:rPr>
                <w:rStyle w:val="a8"/>
                <w:noProof/>
              </w:rPr>
              <w:t xml:space="preserve">2.3.4 </w:t>
            </w:r>
            <w:r w:rsidRPr="008F73BB">
              <w:rPr>
                <w:rStyle w:val="a8"/>
                <w:rFonts w:hint="eastAsia"/>
                <w:noProof/>
              </w:rPr>
              <w:t>测试方案</w:t>
            </w:r>
            <w:r>
              <w:rPr>
                <w:noProof/>
                <w:webHidden/>
              </w:rPr>
              <w:tab/>
            </w:r>
            <w:r>
              <w:rPr>
                <w:noProof/>
                <w:webHidden/>
              </w:rPr>
              <w:fldChar w:fldCharType="begin"/>
            </w:r>
            <w:r>
              <w:rPr>
                <w:noProof/>
                <w:webHidden/>
              </w:rPr>
              <w:instrText xml:space="preserve"> PAGEREF _Toc353125104 \h </w:instrText>
            </w:r>
            <w:r>
              <w:rPr>
                <w:noProof/>
                <w:webHidden/>
              </w:rPr>
            </w:r>
            <w:r>
              <w:rPr>
                <w:noProof/>
                <w:webHidden/>
              </w:rPr>
              <w:fldChar w:fldCharType="separate"/>
            </w:r>
            <w:r>
              <w:rPr>
                <w:noProof/>
                <w:webHidden/>
              </w:rPr>
              <w:t>35</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05" w:history="1">
            <w:r w:rsidRPr="008F73BB">
              <w:rPr>
                <w:rStyle w:val="a8"/>
                <w:noProof/>
              </w:rPr>
              <w:t xml:space="preserve">2.3.5 </w:t>
            </w:r>
            <w:r w:rsidRPr="008F73BB">
              <w:rPr>
                <w:rStyle w:val="a8"/>
                <w:rFonts w:hint="eastAsia"/>
                <w:noProof/>
              </w:rPr>
              <w:t>遗留问题</w:t>
            </w:r>
            <w:r>
              <w:rPr>
                <w:noProof/>
                <w:webHidden/>
              </w:rPr>
              <w:tab/>
            </w:r>
            <w:r>
              <w:rPr>
                <w:noProof/>
                <w:webHidden/>
              </w:rPr>
              <w:fldChar w:fldCharType="begin"/>
            </w:r>
            <w:r>
              <w:rPr>
                <w:noProof/>
                <w:webHidden/>
              </w:rPr>
              <w:instrText xml:space="preserve"> PAGEREF _Toc353125105 \h </w:instrText>
            </w:r>
            <w:r>
              <w:rPr>
                <w:noProof/>
                <w:webHidden/>
              </w:rPr>
            </w:r>
            <w:r>
              <w:rPr>
                <w:noProof/>
                <w:webHidden/>
              </w:rPr>
              <w:fldChar w:fldCharType="separate"/>
            </w:r>
            <w:r>
              <w:rPr>
                <w:noProof/>
                <w:webHidden/>
              </w:rPr>
              <w:t>43</w:t>
            </w:r>
            <w:r>
              <w:rPr>
                <w:noProof/>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106" w:history="1">
            <w:r w:rsidRPr="008F73BB">
              <w:rPr>
                <w:rStyle w:val="a8"/>
                <w:noProof/>
              </w:rPr>
              <w:t>2.4 X2AP</w:t>
            </w:r>
            <w:r w:rsidRPr="008F73BB">
              <w:rPr>
                <w:rStyle w:val="a8"/>
                <w:rFonts w:hint="eastAsia"/>
                <w:noProof/>
              </w:rPr>
              <w:t>控制面联合测试</w:t>
            </w:r>
            <w:r>
              <w:rPr>
                <w:noProof/>
                <w:webHidden/>
              </w:rPr>
              <w:tab/>
            </w:r>
            <w:r>
              <w:rPr>
                <w:noProof/>
                <w:webHidden/>
              </w:rPr>
              <w:fldChar w:fldCharType="begin"/>
            </w:r>
            <w:r>
              <w:rPr>
                <w:noProof/>
                <w:webHidden/>
              </w:rPr>
              <w:instrText xml:space="preserve"> PAGEREF _Toc353125106 \h </w:instrText>
            </w:r>
            <w:r>
              <w:rPr>
                <w:noProof/>
                <w:webHidden/>
              </w:rPr>
            </w:r>
            <w:r>
              <w:rPr>
                <w:noProof/>
                <w:webHidden/>
              </w:rPr>
              <w:fldChar w:fldCharType="separate"/>
            </w:r>
            <w:r>
              <w:rPr>
                <w:noProof/>
                <w:webHidden/>
              </w:rPr>
              <w:t>43</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07" w:history="1">
            <w:r w:rsidRPr="008F73BB">
              <w:rPr>
                <w:rStyle w:val="a8"/>
                <w:noProof/>
              </w:rPr>
              <w:t xml:space="preserve">2.4.1 </w:t>
            </w:r>
            <w:r w:rsidRPr="008F73BB">
              <w:rPr>
                <w:rStyle w:val="a8"/>
                <w:rFonts w:hint="eastAsia"/>
                <w:noProof/>
              </w:rPr>
              <w:t>测试目的与内容</w:t>
            </w:r>
            <w:r>
              <w:rPr>
                <w:noProof/>
                <w:webHidden/>
              </w:rPr>
              <w:tab/>
            </w:r>
            <w:r>
              <w:rPr>
                <w:noProof/>
                <w:webHidden/>
              </w:rPr>
              <w:fldChar w:fldCharType="begin"/>
            </w:r>
            <w:r>
              <w:rPr>
                <w:noProof/>
                <w:webHidden/>
              </w:rPr>
              <w:instrText xml:space="preserve"> PAGEREF _Toc353125107 \h </w:instrText>
            </w:r>
            <w:r>
              <w:rPr>
                <w:noProof/>
                <w:webHidden/>
              </w:rPr>
            </w:r>
            <w:r>
              <w:rPr>
                <w:noProof/>
                <w:webHidden/>
              </w:rPr>
              <w:fldChar w:fldCharType="separate"/>
            </w:r>
            <w:r>
              <w:rPr>
                <w:noProof/>
                <w:webHidden/>
              </w:rPr>
              <w:t>43</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08" w:history="1">
            <w:r w:rsidRPr="008F73BB">
              <w:rPr>
                <w:rStyle w:val="a8"/>
                <w:noProof/>
              </w:rPr>
              <w:t xml:space="preserve">2.4.2 </w:t>
            </w:r>
            <w:r w:rsidRPr="008F73BB">
              <w:rPr>
                <w:rStyle w:val="a8"/>
                <w:rFonts w:hint="eastAsia"/>
                <w:noProof/>
              </w:rPr>
              <w:t>软硬件需求</w:t>
            </w:r>
            <w:r>
              <w:rPr>
                <w:noProof/>
                <w:webHidden/>
              </w:rPr>
              <w:tab/>
            </w:r>
            <w:r>
              <w:rPr>
                <w:noProof/>
                <w:webHidden/>
              </w:rPr>
              <w:fldChar w:fldCharType="begin"/>
            </w:r>
            <w:r>
              <w:rPr>
                <w:noProof/>
                <w:webHidden/>
              </w:rPr>
              <w:instrText xml:space="preserve"> PAGEREF _Toc353125108 \h </w:instrText>
            </w:r>
            <w:r>
              <w:rPr>
                <w:noProof/>
                <w:webHidden/>
              </w:rPr>
            </w:r>
            <w:r>
              <w:rPr>
                <w:noProof/>
                <w:webHidden/>
              </w:rPr>
              <w:fldChar w:fldCharType="separate"/>
            </w:r>
            <w:r>
              <w:rPr>
                <w:noProof/>
                <w:webHidden/>
              </w:rPr>
              <w:t>44</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09" w:history="1">
            <w:r w:rsidRPr="008F73BB">
              <w:rPr>
                <w:rStyle w:val="a8"/>
                <w:noProof/>
              </w:rPr>
              <w:t xml:space="preserve">2.4.3 </w:t>
            </w:r>
            <w:r w:rsidRPr="008F73BB">
              <w:rPr>
                <w:rStyle w:val="a8"/>
                <w:rFonts w:hint="eastAsia"/>
                <w:noProof/>
              </w:rPr>
              <w:t>测试场景</w:t>
            </w:r>
            <w:r>
              <w:rPr>
                <w:noProof/>
                <w:webHidden/>
              </w:rPr>
              <w:tab/>
            </w:r>
            <w:r>
              <w:rPr>
                <w:noProof/>
                <w:webHidden/>
              </w:rPr>
              <w:fldChar w:fldCharType="begin"/>
            </w:r>
            <w:r>
              <w:rPr>
                <w:noProof/>
                <w:webHidden/>
              </w:rPr>
              <w:instrText xml:space="preserve"> PAGEREF _Toc353125109 \h </w:instrText>
            </w:r>
            <w:r>
              <w:rPr>
                <w:noProof/>
                <w:webHidden/>
              </w:rPr>
            </w:r>
            <w:r>
              <w:rPr>
                <w:noProof/>
                <w:webHidden/>
              </w:rPr>
              <w:fldChar w:fldCharType="separate"/>
            </w:r>
            <w:r>
              <w:rPr>
                <w:noProof/>
                <w:webHidden/>
              </w:rPr>
              <w:t>44</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10" w:history="1">
            <w:r w:rsidRPr="008F73BB">
              <w:rPr>
                <w:rStyle w:val="a8"/>
                <w:noProof/>
              </w:rPr>
              <w:t xml:space="preserve">2.4.4 </w:t>
            </w:r>
            <w:r w:rsidRPr="008F73BB">
              <w:rPr>
                <w:rStyle w:val="a8"/>
                <w:rFonts w:hint="eastAsia"/>
                <w:noProof/>
              </w:rPr>
              <w:t>测试方案</w:t>
            </w:r>
            <w:r>
              <w:rPr>
                <w:noProof/>
                <w:webHidden/>
              </w:rPr>
              <w:tab/>
            </w:r>
            <w:r>
              <w:rPr>
                <w:noProof/>
                <w:webHidden/>
              </w:rPr>
              <w:fldChar w:fldCharType="begin"/>
            </w:r>
            <w:r>
              <w:rPr>
                <w:noProof/>
                <w:webHidden/>
              </w:rPr>
              <w:instrText xml:space="preserve"> PAGEREF _Toc353125110 \h </w:instrText>
            </w:r>
            <w:r>
              <w:rPr>
                <w:noProof/>
                <w:webHidden/>
              </w:rPr>
            </w:r>
            <w:r>
              <w:rPr>
                <w:noProof/>
                <w:webHidden/>
              </w:rPr>
              <w:fldChar w:fldCharType="separate"/>
            </w:r>
            <w:r>
              <w:rPr>
                <w:noProof/>
                <w:webHidden/>
              </w:rPr>
              <w:t>44</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11" w:history="1">
            <w:r w:rsidRPr="008F73BB">
              <w:rPr>
                <w:rStyle w:val="a8"/>
                <w:noProof/>
              </w:rPr>
              <w:t xml:space="preserve">2.4.5 </w:t>
            </w:r>
            <w:r w:rsidRPr="008F73BB">
              <w:rPr>
                <w:rStyle w:val="a8"/>
                <w:rFonts w:hint="eastAsia"/>
                <w:noProof/>
              </w:rPr>
              <w:t>遗留问题</w:t>
            </w:r>
            <w:r>
              <w:rPr>
                <w:noProof/>
                <w:webHidden/>
              </w:rPr>
              <w:tab/>
            </w:r>
            <w:r>
              <w:rPr>
                <w:noProof/>
                <w:webHidden/>
              </w:rPr>
              <w:fldChar w:fldCharType="begin"/>
            </w:r>
            <w:r>
              <w:rPr>
                <w:noProof/>
                <w:webHidden/>
              </w:rPr>
              <w:instrText xml:space="preserve"> PAGEREF _Toc353125111 \h </w:instrText>
            </w:r>
            <w:r>
              <w:rPr>
                <w:noProof/>
                <w:webHidden/>
              </w:rPr>
            </w:r>
            <w:r>
              <w:rPr>
                <w:noProof/>
                <w:webHidden/>
              </w:rPr>
              <w:fldChar w:fldCharType="separate"/>
            </w:r>
            <w:r>
              <w:rPr>
                <w:noProof/>
                <w:webHidden/>
              </w:rPr>
              <w:t>53</w:t>
            </w:r>
            <w:r>
              <w:rPr>
                <w:noProof/>
                <w:webHidden/>
              </w:rPr>
              <w:fldChar w:fldCharType="end"/>
            </w:r>
          </w:hyperlink>
        </w:p>
        <w:p w:rsidR="00235CDC" w:rsidRDefault="00235CDC">
          <w:pPr>
            <w:pStyle w:val="20"/>
            <w:tabs>
              <w:tab w:val="right" w:leader="dot" w:pos="9060"/>
            </w:tabs>
            <w:rPr>
              <w:rFonts w:asciiTheme="minorHAnsi" w:eastAsiaTheme="minorEastAsia" w:hAnsiTheme="minorHAnsi" w:cstheme="minorBidi"/>
              <w:smallCaps w:val="0"/>
              <w:noProof/>
              <w:szCs w:val="22"/>
            </w:rPr>
          </w:pPr>
          <w:hyperlink w:anchor="_Toc353125112" w:history="1">
            <w:r w:rsidRPr="008F73BB">
              <w:rPr>
                <w:rStyle w:val="a8"/>
                <w:noProof/>
              </w:rPr>
              <w:t xml:space="preserve">2.5 </w:t>
            </w:r>
            <w:r w:rsidRPr="008F73BB">
              <w:rPr>
                <w:rStyle w:val="a8"/>
                <w:rFonts w:hint="eastAsia"/>
                <w:noProof/>
              </w:rPr>
              <w:t>协议栈联合测试</w:t>
            </w:r>
            <w:r>
              <w:rPr>
                <w:noProof/>
                <w:webHidden/>
              </w:rPr>
              <w:tab/>
            </w:r>
            <w:r>
              <w:rPr>
                <w:noProof/>
                <w:webHidden/>
              </w:rPr>
              <w:fldChar w:fldCharType="begin"/>
            </w:r>
            <w:r>
              <w:rPr>
                <w:noProof/>
                <w:webHidden/>
              </w:rPr>
              <w:instrText xml:space="preserve"> PAGEREF _Toc353125112 \h </w:instrText>
            </w:r>
            <w:r>
              <w:rPr>
                <w:noProof/>
                <w:webHidden/>
              </w:rPr>
            </w:r>
            <w:r>
              <w:rPr>
                <w:noProof/>
                <w:webHidden/>
              </w:rPr>
              <w:fldChar w:fldCharType="separate"/>
            </w:r>
            <w:r>
              <w:rPr>
                <w:noProof/>
                <w:webHidden/>
              </w:rPr>
              <w:t>53</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13" w:history="1">
            <w:r w:rsidRPr="008F73BB">
              <w:rPr>
                <w:rStyle w:val="a8"/>
                <w:noProof/>
              </w:rPr>
              <w:t xml:space="preserve">2.5.1 </w:t>
            </w:r>
            <w:r w:rsidRPr="008F73BB">
              <w:rPr>
                <w:rStyle w:val="a8"/>
                <w:rFonts w:hint="eastAsia"/>
                <w:noProof/>
              </w:rPr>
              <w:t>测试目的与内容</w:t>
            </w:r>
            <w:r>
              <w:rPr>
                <w:noProof/>
                <w:webHidden/>
              </w:rPr>
              <w:tab/>
            </w:r>
            <w:r>
              <w:rPr>
                <w:noProof/>
                <w:webHidden/>
              </w:rPr>
              <w:fldChar w:fldCharType="begin"/>
            </w:r>
            <w:r>
              <w:rPr>
                <w:noProof/>
                <w:webHidden/>
              </w:rPr>
              <w:instrText xml:space="preserve"> PAGEREF _Toc353125113 \h </w:instrText>
            </w:r>
            <w:r>
              <w:rPr>
                <w:noProof/>
                <w:webHidden/>
              </w:rPr>
            </w:r>
            <w:r>
              <w:rPr>
                <w:noProof/>
                <w:webHidden/>
              </w:rPr>
              <w:fldChar w:fldCharType="separate"/>
            </w:r>
            <w:r>
              <w:rPr>
                <w:noProof/>
                <w:webHidden/>
              </w:rPr>
              <w:t>53</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14" w:history="1">
            <w:r w:rsidRPr="008F73BB">
              <w:rPr>
                <w:rStyle w:val="a8"/>
                <w:noProof/>
              </w:rPr>
              <w:t xml:space="preserve">2.5.2 </w:t>
            </w:r>
            <w:r w:rsidRPr="008F73BB">
              <w:rPr>
                <w:rStyle w:val="a8"/>
                <w:rFonts w:hint="eastAsia"/>
                <w:noProof/>
              </w:rPr>
              <w:t>软硬件需求</w:t>
            </w:r>
            <w:r>
              <w:rPr>
                <w:noProof/>
                <w:webHidden/>
              </w:rPr>
              <w:tab/>
            </w:r>
            <w:r>
              <w:rPr>
                <w:noProof/>
                <w:webHidden/>
              </w:rPr>
              <w:fldChar w:fldCharType="begin"/>
            </w:r>
            <w:r>
              <w:rPr>
                <w:noProof/>
                <w:webHidden/>
              </w:rPr>
              <w:instrText xml:space="preserve"> PAGEREF _Toc353125114 \h </w:instrText>
            </w:r>
            <w:r>
              <w:rPr>
                <w:noProof/>
                <w:webHidden/>
              </w:rPr>
            </w:r>
            <w:r>
              <w:rPr>
                <w:noProof/>
                <w:webHidden/>
              </w:rPr>
              <w:fldChar w:fldCharType="separate"/>
            </w:r>
            <w:r>
              <w:rPr>
                <w:noProof/>
                <w:webHidden/>
              </w:rPr>
              <w:t>53</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15" w:history="1">
            <w:r w:rsidRPr="008F73BB">
              <w:rPr>
                <w:rStyle w:val="a8"/>
                <w:noProof/>
              </w:rPr>
              <w:t xml:space="preserve">2.5.3 </w:t>
            </w:r>
            <w:r w:rsidRPr="008F73BB">
              <w:rPr>
                <w:rStyle w:val="a8"/>
                <w:rFonts w:hint="eastAsia"/>
                <w:noProof/>
              </w:rPr>
              <w:t>测试场景</w:t>
            </w:r>
            <w:r>
              <w:rPr>
                <w:noProof/>
                <w:webHidden/>
              </w:rPr>
              <w:tab/>
            </w:r>
            <w:r>
              <w:rPr>
                <w:noProof/>
                <w:webHidden/>
              </w:rPr>
              <w:fldChar w:fldCharType="begin"/>
            </w:r>
            <w:r>
              <w:rPr>
                <w:noProof/>
                <w:webHidden/>
              </w:rPr>
              <w:instrText xml:space="preserve"> PAGEREF _Toc353125115 \h </w:instrText>
            </w:r>
            <w:r>
              <w:rPr>
                <w:noProof/>
                <w:webHidden/>
              </w:rPr>
            </w:r>
            <w:r>
              <w:rPr>
                <w:noProof/>
                <w:webHidden/>
              </w:rPr>
              <w:fldChar w:fldCharType="separate"/>
            </w:r>
            <w:r>
              <w:rPr>
                <w:noProof/>
                <w:webHidden/>
              </w:rPr>
              <w:t>54</w:t>
            </w:r>
            <w:r>
              <w:rPr>
                <w:noProof/>
                <w:webHidden/>
              </w:rPr>
              <w:fldChar w:fldCharType="end"/>
            </w:r>
          </w:hyperlink>
        </w:p>
        <w:p w:rsidR="00235CDC" w:rsidRDefault="00235CDC">
          <w:pPr>
            <w:pStyle w:val="30"/>
            <w:tabs>
              <w:tab w:val="right" w:leader="dot" w:pos="9060"/>
            </w:tabs>
            <w:rPr>
              <w:rFonts w:asciiTheme="minorHAnsi" w:eastAsiaTheme="minorEastAsia" w:hAnsiTheme="minorHAnsi" w:cstheme="minorBidi"/>
              <w:iCs w:val="0"/>
              <w:noProof/>
              <w:szCs w:val="22"/>
            </w:rPr>
          </w:pPr>
          <w:hyperlink w:anchor="_Toc353125116" w:history="1">
            <w:r w:rsidRPr="008F73BB">
              <w:rPr>
                <w:rStyle w:val="a8"/>
                <w:noProof/>
              </w:rPr>
              <w:t xml:space="preserve">2.5.4 </w:t>
            </w:r>
            <w:r w:rsidRPr="008F73BB">
              <w:rPr>
                <w:rStyle w:val="a8"/>
                <w:rFonts w:hint="eastAsia"/>
                <w:noProof/>
              </w:rPr>
              <w:t>测试方案</w:t>
            </w:r>
            <w:r>
              <w:rPr>
                <w:noProof/>
                <w:webHidden/>
              </w:rPr>
              <w:tab/>
            </w:r>
            <w:r>
              <w:rPr>
                <w:noProof/>
                <w:webHidden/>
              </w:rPr>
              <w:fldChar w:fldCharType="begin"/>
            </w:r>
            <w:r>
              <w:rPr>
                <w:noProof/>
                <w:webHidden/>
              </w:rPr>
              <w:instrText xml:space="preserve"> PAGEREF _Toc353125116 \h </w:instrText>
            </w:r>
            <w:r>
              <w:rPr>
                <w:noProof/>
                <w:webHidden/>
              </w:rPr>
            </w:r>
            <w:r>
              <w:rPr>
                <w:noProof/>
                <w:webHidden/>
              </w:rPr>
              <w:fldChar w:fldCharType="separate"/>
            </w:r>
            <w:r>
              <w:rPr>
                <w:noProof/>
                <w:webHidden/>
              </w:rPr>
              <w:t>54</w:t>
            </w:r>
            <w:r>
              <w:rPr>
                <w:noProof/>
                <w:webHidden/>
              </w:rPr>
              <w:fldChar w:fldCharType="end"/>
            </w:r>
          </w:hyperlink>
        </w:p>
        <w:p w:rsidR="00C03DFB" w:rsidRDefault="00C03DFB" w:rsidP="00C03DFB">
          <w:pPr>
            <w:rPr>
              <w:b/>
              <w:bCs/>
              <w:lang w:val="zh-CN"/>
            </w:rPr>
          </w:pPr>
          <w:r>
            <w:rPr>
              <w:b/>
              <w:bCs/>
              <w:lang w:val="zh-CN"/>
            </w:rPr>
            <w:fldChar w:fldCharType="end"/>
          </w:r>
        </w:p>
      </w:sdtContent>
    </w:sdt>
    <w:p w:rsidR="00D55F65" w:rsidRPr="00C03DFB" w:rsidRDefault="00D55F65" w:rsidP="00C03DFB">
      <w:pPr>
        <w:sectPr w:rsidR="00D55F65" w:rsidRPr="00C03DFB" w:rsidSect="00E2482D">
          <w:pgSz w:w="11906" w:h="16838"/>
          <w:pgMar w:top="1134" w:right="1418" w:bottom="1134" w:left="1418" w:header="851" w:footer="992" w:gutter="0"/>
          <w:cols w:space="425"/>
          <w:docGrid w:type="linesAndChars" w:linePitch="312"/>
        </w:sectPr>
      </w:pPr>
      <w:r>
        <w:rPr>
          <w:b/>
          <w:sz w:val="48"/>
          <w:szCs w:val="48"/>
        </w:rPr>
        <w:br w:type="page"/>
      </w:r>
    </w:p>
    <w:p w:rsidR="005D0221" w:rsidRDefault="005D0221" w:rsidP="00372912">
      <w:pPr>
        <w:pStyle w:val="1"/>
        <w:numPr>
          <w:ilvl w:val="0"/>
          <w:numId w:val="53"/>
        </w:numPr>
        <w:rPr>
          <w:rFonts w:hAnsi="宋体"/>
        </w:rPr>
      </w:pPr>
      <w:bookmarkStart w:id="0" w:name="_Toc353125078"/>
      <w:r>
        <w:rPr>
          <w:rFonts w:hAnsi="宋体" w:hint="eastAsia"/>
        </w:rPr>
        <w:lastRenderedPageBreak/>
        <w:t>系统设计</w:t>
      </w:r>
      <w:bookmarkStart w:id="1" w:name="_GoBack"/>
      <w:bookmarkEnd w:id="0"/>
      <w:bookmarkEnd w:id="1"/>
    </w:p>
    <w:p w:rsidR="008742FE" w:rsidRPr="00E641B5" w:rsidRDefault="008742FE" w:rsidP="005D0221">
      <w:pPr>
        <w:pStyle w:val="2"/>
      </w:pPr>
      <w:bookmarkStart w:id="2" w:name="_Toc353125079"/>
      <w:r>
        <w:rPr>
          <w:rFonts w:hint="eastAsia"/>
        </w:rPr>
        <w:t>1</w:t>
      </w:r>
      <w:r w:rsidR="005D0221">
        <w:rPr>
          <w:rFonts w:hint="eastAsia"/>
        </w:rPr>
        <w:t>.1</w:t>
      </w:r>
      <w:r>
        <w:rPr>
          <w:rFonts w:hint="eastAsia"/>
        </w:rPr>
        <w:t xml:space="preserve"> </w:t>
      </w:r>
      <w:r>
        <w:rPr>
          <w:rFonts w:hint="eastAsia"/>
        </w:rPr>
        <w:t>系统概述</w:t>
      </w:r>
      <w:bookmarkEnd w:id="2"/>
    </w:p>
    <w:p w:rsidR="008742FE" w:rsidRPr="00E641B5" w:rsidRDefault="008742FE" w:rsidP="005D0221">
      <w:pPr>
        <w:pStyle w:val="3"/>
      </w:pPr>
      <w:bookmarkStart w:id="3" w:name="_Toc304473516"/>
      <w:bookmarkStart w:id="4" w:name="_Toc353125080"/>
      <w:r>
        <w:rPr>
          <w:rFonts w:hint="eastAsia"/>
        </w:rPr>
        <w:t>1</w:t>
      </w:r>
      <w:r w:rsidRPr="00E641B5">
        <w:t>.1</w:t>
      </w:r>
      <w:r w:rsidR="005D0221">
        <w:rPr>
          <w:rFonts w:hint="eastAsia"/>
        </w:rPr>
        <w:t>.1</w:t>
      </w:r>
      <w:r w:rsidRPr="00E641B5">
        <w:t xml:space="preserve"> </w:t>
      </w:r>
      <w:r w:rsidR="000A6D51">
        <w:rPr>
          <w:rFonts w:hint="eastAsia"/>
        </w:rPr>
        <w:t xml:space="preserve">Small </w:t>
      </w:r>
      <w:r>
        <w:rPr>
          <w:rFonts w:hint="eastAsia"/>
        </w:rPr>
        <w:t>cell</w:t>
      </w:r>
      <w:r>
        <w:rPr>
          <w:rFonts w:hint="eastAsia"/>
        </w:rPr>
        <w:t>介绍</w:t>
      </w:r>
      <w:bookmarkEnd w:id="3"/>
      <w:bookmarkEnd w:id="4"/>
    </w:p>
    <w:p w:rsidR="000A6D51" w:rsidRPr="000A6D51" w:rsidRDefault="000A6D51" w:rsidP="000A6D51">
      <w:pPr>
        <w:spacing w:line="360" w:lineRule="auto"/>
        <w:ind w:firstLine="360"/>
        <w:jc w:val="left"/>
        <w:rPr>
          <w:rFonts w:ascii="Arial" w:hAnsi="Arial" w:cs="Arial"/>
          <w:color w:val="000000"/>
          <w:szCs w:val="21"/>
        </w:rPr>
      </w:pPr>
      <w:r w:rsidRPr="000A6D51">
        <w:rPr>
          <w:rFonts w:ascii="Arial" w:hAnsi="Arial" w:cs="Arial"/>
          <w:color w:val="000000"/>
          <w:szCs w:val="21"/>
        </w:rPr>
        <w:t>Small Cell</w:t>
      </w:r>
      <w:r w:rsidRPr="000A6D51">
        <w:rPr>
          <w:rFonts w:ascii="Arial" w:hAnsi="Arial" w:cs="Arial"/>
          <w:color w:val="000000"/>
          <w:szCs w:val="21"/>
        </w:rPr>
        <w:t>是低功率的无线接入</w:t>
      </w:r>
      <w:hyperlink r:id="rId10" w:tgtFrame="_blank" w:history="1">
        <w:r w:rsidRPr="000A6D51">
          <w:rPr>
            <w:rStyle w:val="a8"/>
            <w:rFonts w:ascii="Arial" w:hAnsi="Arial" w:cs="Arial"/>
            <w:color w:val="136EC2"/>
            <w:szCs w:val="21"/>
          </w:rPr>
          <w:t>节点</w:t>
        </w:r>
      </w:hyperlink>
      <w:r w:rsidRPr="000A6D51">
        <w:rPr>
          <w:rFonts w:ascii="Arial" w:hAnsi="Arial" w:cs="Arial"/>
          <w:color w:val="000000"/>
          <w:szCs w:val="21"/>
        </w:rPr>
        <w:t>，工作在授权的、非授权的频谱，可以覆盖</w:t>
      </w:r>
      <w:r w:rsidRPr="000A6D51">
        <w:rPr>
          <w:rFonts w:ascii="Arial" w:hAnsi="Arial" w:cs="Arial"/>
          <w:color w:val="000000"/>
          <w:szCs w:val="21"/>
        </w:rPr>
        <w:t>10</w:t>
      </w:r>
      <w:r w:rsidRPr="000A6D51">
        <w:rPr>
          <w:rFonts w:ascii="Arial" w:hAnsi="Arial" w:cs="Arial"/>
          <w:color w:val="000000"/>
          <w:szCs w:val="21"/>
        </w:rPr>
        <w:t>米到</w:t>
      </w:r>
      <w:r w:rsidRPr="000A6D51">
        <w:rPr>
          <w:rFonts w:ascii="Arial" w:hAnsi="Arial" w:cs="Arial"/>
          <w:color w:val="000000"/>
          <w:szCs w:val="21"/>
        </w:rPr>
        <w:t>200</w:t>
      </w:r>
      <w:r w:rsidRPr="000A6D51">
        <w:rPr>
          <w:rFonts w:ascii="Arial" w:hAnsi="Arial" w:cs="Arial"/>
          <w:color w:val="000000"/>
          <w:szCs w:val="21"/>
        </w:rPr>
        <w:t>米的范围，相比之下，宏蜂窝的覆盖范围可以达到数公里。移动运营商正在为增长的数据流量发愁，很多运营商认为分流移动数据是高效使用无线频谱资源的好办法。</w:t>
      </w:r>
      <w:r w:rsidRPr="000A6D51">
        <w:rPr>
          <w:rFonts w:ascii="Arial" w:hAnsi="Arial" w:cs="Arial"/>
          <w:color w:val="000000"/>
          <w:szCs w:val="21"/>
        </w:rPr>
        <w:t>Small Cell</w:t>
      </w:r>
      <w:r w:rsidRPr="000A6D51">
        <w:rPr>
          <w:rFonts w:ascii="Arial" w:hAnsi="Arial" w:cs="Arial"/>
          <w:color w:val="000000"/>
          <w:szCs w:val="21"/>
        </w:rPr>
        <w:t>是</w:t>
      </w:r>
      <w:r w:rsidRPr="000A6D51">
        <w:rPr>
          <w:rFonts w:ascii="Arial" w:hAnsi="Arial" w:cs="Arial"/>
          <w:color w:val="000000"/>
          <w:szCs w:val="21"/>
        </w:rPr>
        <w:t>3G</w:t>
      </w:r>
      <w:r w:rsidRPr="000A6D51">
        <w:rPr>
          <w:rFonts w:ascii="Arial" w:hAnsi="Arial" w:cs="Arial"/>
          <w:color w:val="000000"/>
          <w:szCs w:val="21"/>
        </w:rPr>
        <w:t>数据分流的重要成分，很多运营商认为</w:t>
      </w:r>
      <w:r w:rsidRPr="000A6D51">
        <w:rPr>
          <w:rFonts w:ascii="Arial" w:hAnsi="Arial" w:cs="Arial"/>
          <w:color w:val="000000"/>
          <w:szCs w:val="21"/>
        </w:rPr>
        <w:t>Small Cell</w:t>
      </w:r>
      <w:r w:rsidRPr="000A6D51">
        <w:rPr>
          <w:rFonts w:ascii="Arial" w:hAnsi="Arial" w:cs="Arial"/>
          <w:color w:val="000000"/>
          <w:szCs w:val="21"/>
        </w:rPr>
        <w:t>是管理</w:t>
      </w:r>
      <w:r w:rsidRPr="000A6D51">
        <w:rPr>
          <w:rFonts w:ascii="Arial" w:hAnsi="Arial" w:cs="Arial"/>
          <w:color w:val="000000"/>
          <w:szCs w:val="21"/>
        </w:rPr>
        <w:t>LTE A</w:t>
      </w:r>
      <w:r w:rsidRPr="000A6D51">
        <w:rPr>
          <w:rFonts w:ascii="Arial" w:hAnsi="Arial" w:cs="Arial"/>
          <w:color w:val="000000"/>
          <w:szCs w:val="21"/>
        </w:rPr>
        <w:t>频谱的有效办法，而不是只是使用宏蜂窝。</w:t>
      </w:r>
    </w:p>
    <w:p w:rsidR="008742FE" w:rsidRDefault="000A6D51" w:rsidP="000A6D51">
      <w:pPr>
        <w:spacing w:line="360" w:lineRule="auto"/>
        <w:ind w:firstLine="360"/>
        <w:jc w:val="left"/>
      </w:pPr>
      <w:r>
        <w:rPr>
          <w:rFonts w:hint="eastAsia"/>
        </w:rPr>
        <w:t>小</w:t>
      </w:r>
      <w:r w:rsidR="008742FE">
        <w:rPr>
          <w:rFonts w:hint="eastAsia"/>
        </w:rPr>
        <w:t>基站具有如下特点，使得其应用必然越来越广泛。</w:t>
      </w:r>
    </w:p>
    <w:p w:rsidR="008742FE" w:rsidRPr="00554D9C" w:rsidRDefault="008742FE" w:rsidP="000A6D51">
      <w:pPr>
        <w:pStyle w:val="a4"/>
        <w:numPr>
          <w:ilvl w:val="0"/>
          <w:numId w:val="1"/>
        </w:numPr>
        <w:spacing w:line="360" w:lineRule="auto"/>
        <w:ind w:firstLineChars="0"/>
        <w:jc w:val="left"/>
      </w:pPr>
      <w:r w:rsidRPr="00554D9C">
        <w:rPr>
          <w:rFonts w:hint="eastAsia"/>
        </w:rPr>
        <w:t>低成本</w:t>
      </w:r>
      <w:r>
        <w:rPr>
          <w:rFonts w:hint="eastAsia"/>
        </w:rPr>
        <w:t>：</w:t>
      </w:r>
      <w:r w:rsidRPr="00554D9C">
        <w:rPr>
          <w:rFonts w:hint="eastAsia"/>
        </w:rPr>
        <w:t>结构简单，与传统基站相比，价格低廉，用户可承担</w:t>
      </w:r>
      <w:r>
        <w:rPr>
          <w:rFonts w:hint="eastAsia"/>
        </w:rPr>
        <w:t>；</w:t>
      </w:r>
    </w:p>
    <w:p w:rsidR="008742FE" w:rsidRPr="00554D9C" w:rsidRDefault="008742FE" w:rsidP="000A6D51">
      <w:pPr>
        <w:pStyle w:val="a4"/>
        <w:numPr>
          <w:ilvl w:val="0"/>
          <w:numId w:val="1"/>
        </w:numPr>
        <w:spacing w:line="360" w:lineRule="auto"/>
        <w:ind w:firstLineChars="0"/>
        <w:jc w:val="left"/>
      </w:pPr>
      <w:r w:rsidRPr="00554D9C">
        <w:rPr>
          <w:rFonts w:hint="eastAsia"/>
        </w:rPr>
        <w:t>安装简便</w:t>
      </w:r>
      <w:r>
        <w:rPr>
          <w:rFonts w:hint="eastAsia"/>
        </w:rPr>
        <w:t>：</w:t>
      </w:r>
      <w:r w:rsidRPr="00554D9C">
        <w:rPr>
          <w:rFonts w:hint="eastAsia"/>
        </w:rPr>
        <w:t>支持即插即用，用户可以自行安装</w:t>
      </w:r>
      <w:r w:rsidR="000A6D51">
        <w:rPr>
          <w:rFonts w:hint="eastAsia"/>
        </w:rPr>
        <w:t xml:space="preserve">Small </w:t>
      </w:r>
      <w:r w:rsidRPr="00554D9C">
        <w:t>cell</w:t>
      </w:r>
      <w:r w:rsidRPr="00554D9C">
        <w:rPr>
          <w:rFonts w:hint="eastAsia"/>
        </w:rPr>
        <w:t>终端，只需要运营商进行激活</w:t>
      </w:r>
      <w:r>
        <w:rPr>
          <w:rFonts w:hint="eastAsia"/>
        </w:rPr>
        <w:t>；</w:t>
      </w:r>
    </w:p>
    <w:p w:rsidR="008742FE" w:rsidRPr="00554D9C" w:rsidRDefault="008742FE" w:rsidP="000A6D51">
      <w:pPr>
        <w:pStyle w:val="a4"/>
        <w:numPr>
          <w:ilvl w:val="0"/>
          <w:numId w:val="1"/>
        </w:numPr>
        <w:spacing w:line="360" w:lineRule="auto"/>
        <w:ind w:firstLineChars="0"/>
        <w:jc w:val="left"/>
      </w:pPr>
      <w:r w:rsidRPr="00554D9C">
        <w:rPr>
          <w:rFonts w:hint="eastAsia"/>
        </w:rPr>
        <w:t>宽带接入</w:t>
      </w:r>
      <w:r>
        <w:rPr>
          <w:rFonts w:hint="eastAsia"/>
        </w:rPr>
        <w:t>：</w:t>
      </w:r>
      <w:r w:rsidRPr="00554D9C">
        <w:rPr>
          <w:rFonts w:hint="eastAsia"/>
        </w:rPr>
        <w:t>基于</w:t>
      </w:r>
      <w:r w:rsidRPr="00554D9C">
        <w:t>IP</w:t>
      </w:r>
      <w:r w:rsidRPr="00554D9C">
        <w:rPr>
          <w:rFonts w:hint="eastAsia"/>
        </w:rPr>
        <w:t>协议，采用扁平化的基站架构，可以通过现有的</w:t>
      </w:r>
      <w:r w:rsidRPr="00554D9C">
        <w:t>DSL</w:t>
      </w:r>
      <w:r w:rsidRPr="00554D9C">
        <w:rPr>
          <w:rFonts w:hint="eastAsia"/>
        </w:rPr>
        <w:t>、</w:t>
      </w:r>
      <w:r w:rsidRPr="00554D9C">
        <w:t>cable</w:t>
      </w:r>
      <w:r w:rsidRPr="00554D9C">
        <w:rPr>
          <w:rFonts w:hint="eastAsia"/>
        </w:rPr>
        <w:t>或光纤等宽带手段接入移动运营商的网络</w:t>
      </w:r>
      <w:r>
        <w:rPr>
          <w:rFonts w:hint="eastAsia"/>
        </w:rPr>
        <w:t>；</w:t>
      </w:r>
    </w:p>
    <w:p w:rsidR="008742FE" w:rsidRPr="00554D9C" w:rsidRDefault="008742FE" w:rsidP="000A6D51">
      <w:pPr>
        <w:pStyle w:val="a4"/>
        <w:numPr>
          <w:ilvl w:val="0"/>
          <w:numId w:val="1"/>
        </w:numPr>
        <w:spacing w:line="360" w:lineRule="auto"/>
        <w:ind w:firstLineChars="0"/>
        <w:jc w:val="left"/>
      </w:pPr>
      <w:r w:rsidRPr="00554D9C">
        <w:rPr>
          <w:rFonts w:hint="eastAsia"/>
        </w:rPr>
        <w:t>低功率</w:t>
      </w:r>
      <w:r>
        <w:rPr>
          <w:rFonts w:hint="eastAsia"/>
        </w:rPr>
        <w:t>：</w:t>
      </w:r>
      <w:r w:rsidRPr="00554D9C">
        <w:rPr>
          <w:rFonts w:hint="eastAsia"/>
        </w:rPr>
        <w:t>发射功率为</w:t>
      </w:r>
      <w:r w:rsidRPr="00554D9C">
        <w:t>10</w:t>
      </w:r>
      <w:r w:rsidRPr="00554D9C">
        <w:rPr>
          <w:rFonts w:hint="eastAsia"/>
        </w:rPr>
        <w:t>～</w:t>
      </w:r>
      <w:r w:rsidRPr="00554D9C">
        <w:t>100mW</w:t>
      </w:r>
      <w:r w:rsidRPr="00554D9C">
        <w:rPr>
          <w:rFonts w:hint="eastAsia"/>
        </w:rPr>
        <w:t>，与</w:t>
      </w:r>
      <w:r w:rsidRPr="00554D9C">
        <w:t>Wi-Fi</w:t>
      </w:r>
      <w:r>
        <w:rPr>
          <w:rFonts w:hint="eastAsia"/>
        </w:rPr>
        <w:t>接入点类似；</w:t>
      </w:r>
    </w:p>
    <w:p w:rsidR="008742FE" w:rsidRPr="00554D9C" w:rsidRDefault="008742FE" w:rsidP="000A6D51">
      <w:pPr>
        <w:pStyle w:val="a4"/>
        <w:numPr>
          <w:ilvl w:val="0"/>
          <w:numId w:val="1"/>
        </w:numPr>
        <w:spacing w:line="360" w:lineRule="auto"/>
        <w:ind w:firstLineChars="0"/>
        <w:jc w:val="left"/>
      </w:pPr>
      <w:r w:rsidRPr="00554D9C">
        <w:rPr>
          <w:rFonts w:hint="eastAsia"/>
        </w:rPr>
        <w:t>基于蜂窝移动网络标准</w:t>
      </w:r>
      <w:r>
        <w:rPr>
          <w:rFonts w:hint="eastAsia"/>
        </w:rPr>
        <w:t>：</w:t>
      </w:r>
      <w:r w:rsidRPr="00554D9C">
        <w:rPr>
          <w:rFonts w:hint="eastAsia"/>
        </w:rPr>
        <w:t>基于任何移动蜂窝通信技术，包括现有的</w:t>
      </w:r>
      <w:r w:rsidRPr="00554D9C">
        <w:t>3G</w:t>
      </w:r>
      <w:r w:rsidRPr="00554D9C">
        <w:rPr>
          <w:rFonts w:hint="eastAsia"/>
        </w:rPr>
        <w:t>标准及即将成熟的</w:t>
      </w:r>
      <w:r w:rsidRPr="00554D9C">
        <w:t>UMB</w:t>
      </w:r>
      <w:r w:rsidRPr="00554D9C">
        <w:rPr>
          <w:rFonts w:hint="eastAsia"/>
        </w:rPr>
        <w:t>、</w:t>
      </w:r>
      <w:r w:rsidRPr="00554D9C">
        <w:t>LTE</w:t>
      </w:r>
      <w:r>
        <w:rPr>
          <w:rFonts w:hint="eastAsia"/>
        </w:rPr>
        <w:t>；</w:t>
      </w:r>
    </w:p>
    <w:p w:rsidR="008742FE" w:rsidRPr="00554D9C" w:rsidRDefault="008742FE" w:rsidP="000A6D51">
      <w:pPr>
        <w:pStyle w:val="a4"/>
        <w:numPr>
          <w:ilvl w:val="0"/>
          <w:numId w:val="1"/>
        </w:numPr>
        <w:spacing w:line="360" w:lineRule="auto"/>
        <w:ind w:firstLineChars="0"/>
        <w:jc w:val="left"/>
      </w:pPr>
      <w:r w:rsidRPr="00554D9C">
        <w:rPr>
          <w:rFonts w:hint="eastAsia"/>
        </w:rPr>
        <w:t>支持多种标准化协议</w:t>
      </w:r>
      <w:r>
        <w:rPr>
          <w:rFonts w:hint="eastAsia"/>
        </w:rPr>
        <w:t>：独立于网络连接方式，支持连接运营商</w:t>
      </w:r>
      <w:proofErr w:type="gramStart"/>
      <w:r>
        <w:rPr>
          <w:rFonts w:hint="eastAsia"/>
        </w:rPr>
        <w:t>核心网</w:t>
      </w:r>
      <w:proofErr w:type="gramEnd"/>
      <w:r>
        <w:rPr>
          <w:rFonts w:hint="eastAsia"/>
        </w:rPr>
        <w:t>的多种接口；</w:t>
      </w:r>
    </w:p>
    <w:p w:rsidR="008742FE" w:rsidRDefault="008742FE" w:rsidP="000A6D51">
      <w:pPr>
        <w:pStyle w:val="a4"/>
        <w:numPr>
          <w:ilvl w:val="0"/>
          <w:numId w:val="1"/>
        </w:numPr>
        <w:spacing w:line="360" w:lineRule="auto"/>
        <w:ind w:firstLineChars="0"/>
        <w:jc w:val="left"/>
      </w:pPr>
      <w:r w:rsidRPr="00554D9C">
        <w:rPr>
          <w:rFonts w:hint="eastAsia"/>
        </w:rPr>
        <w:t>自动配置、自动优化</w:t>
      </w:r>
      <w:r>
        <w:rPr>
          <w:rFonts w:hint="eastAsia"/>
        </w:rPr>
        <w:t>；</w:t>
      </w:r>
    </w:p>
    <w:p w:rsidR="008742FE" w:rsidRDefault="008742FE" w:rsidP="000A6D51">
      <w:pPr>
        <w:spacing w:line="360" w:lineRule="auto"/>
        <w:ind w:firstLine="360"/>
        <w:jc w:val="left"/>
      </w:pPr>
      <w:r>
        <w:rPr>
          <w:rFonts w:hint="eastAsia"/>
        </w:rPr>
        <w:t>针对</w:t>
      </w:r>
      <w:r w:rsidR="000A6D51">
        <w:rPr>
          <w:rFonts w:hint="eastAsia"/>
        </w:rPr>
        <w:t>小</w:t>
      </w:r>
      <w:r>
        <w:rPr>
          <w:rFonts w:hint="eastAsia"/>
        </w:rPr>
        <w:t>基站的系统特点和实现特点，</w:t>
      </w:r>
      <w:r w:rsidR="000A6D51">
        <w:rPr>
          <w:rFonts w:hint="eastAsia"/>
        </w:rPr>
        <w:t>小</w:t>
      </w:r>
      <w:r>
        <w:rPr>
          <w:rFonts w:hint="eastAsia"/>
        </w:rPr>
        <w:t>基站可以有如下应用场景：</w:t>
      </w:r>
    </w:p>
    <w:p w:rsidR="008742FE" w:rsidRDefault="008742FE" w:rsidP="000A6D51">
      <w:pPr>
        <w:pStyle w:val="a4"/>
        <w:numPr>
          <w:ilvl w:val="0"/>
          <w:numId w:val="2"/>
        </w:numPr>
        <w:spacing w:line="360" w:lineRule="auto"/>
        <w:ind w:firstLineChars="0"/>
        <w:jc w:val="left"/>
      </w:pPr>
      <w:r>
        <w:rPr>
          <w:rFonts w:hint="eastAsia"/>
        </w:rPr>
        <w:t>基础应用场景，解决家庭，企业，地下通道等室内场所的信号覆盖问题；</w:t>
      </w:r>
    </w:p>
    <w:p w:rsidR="008742FE" w:rsidRDefault="008742FE" w:rsidP="000A6D51">
      <w:pPr>
        <w:pStyle w:val="a4"/>
        <w:numPr>
          <w:ilvl w:val="0"/>
          <w:numId w:val="2"/>
        </w:numPr>
        <w:spacing w:line="360" w:lineRule="auto"/>
        <w:ind w:firstLineChars="0"/>
        <w:jc w:val="left"/>
      </w:pPr>
      <w:r>
        <w:rPr>
          <w:rFonts w:hint="eastAsia"/>
        </w:rPr>
        <w:t>升级应用场景，完成应急</w:t>
      </w:r>
      <w:proofErr w:type="gramStart"/>
      <w:r>
        <w:rPr>
          <w:rFonts w:hint="eastAsia"/>
        </w:rPr>
        <w:t>通信组</w:t>
      </w:r>
      <w:proofErr w:type="gramEnd"/>
      <w:r>
        <w:rPr>
          <w:rFonts w:hint="eastAsia"/>
        </w:rPr>
        <w:t>网，可以实现：</w:t>
      </w:r>
    </w:p>
    <w:p w:rsidR="008742FE" w:rsidRDefault="008742FE" w:rsidP="000A6D51">
      <w:pPr>
        <w:pStyle w:val="a4"/>
        <w:numPr>
          <w:ilvl w:val="1"/>
          <w:numId w:val="3"/>
        </w:numPr>
        <w:spacing w:line="360" w:lineRule="auto"/>
        <w:ind w:firstLineChars="0"/>
        <w:jc w:val="left"/>
      </w:pPr>
      <w:r>
        <w:rPr>
          <w:rFonts w:hint="eastAsia"/>
        </w:rPr>
        <w:t>更加灵活的网络规划、网络优化、低成本的网络补盲；</w:t>
      </w:r>
    </w:p>
    <w:p w:rsidR="008742FE" w:rsidRDefault="008742FE" w:rsidP="000A6D51">
      <w:pPr>
        <w:pStyle w:val="a4"/>
        <w:numPr>
          <w:ilvl w:val="1"/>
          <w:numId w:val="3"/>
        </w:numPr>
        <w:spacing w:line="360" w:lineRule="auto"/>
        <w:ind w:firstLineChars="0"/>
        <w:jc w:val="left"/>
      </w:pPr>
      <w:r>
        <w:rPr>
          <w:rFonts w:hint="eastAsia"/>
        </w:rPr>
        <w:t>更加快捷的灾后无线通讯恢复手段；</w:t>
      </w:r>
    </w:p>
    <w:p w:rsidR="008742FE" w:rsidRDefault="008742FE" w:rsidP="000A6D51">
      <w:pPr>
        <w:numPr>
          <w:ilvl w:val="1"/>
          <w:numId w:val="3"/>
        </w:numPr>
        <w:spacing w:line="360" w:lineRule="auto"/>
      </w:pPr>
      <w:r>
        <w:rPr>
          <w:rFonts w:hint="eastAsia"/>
        </w:rPr>
        <w:t>应对会议、机会等突发性的容量变化，灵活进行补充覆盖，弥补通讯车覆盖局限，控制通信成本。</w:t>
      </w:r>
    </w:p>
    <w:p w:rsidR="008742FE" w:rsidRDefault="008742FE" w:rsidP="005D0221">
      <w:pPr>
        <w:pStyle w:val="3"/>
      </w:pPr>
      <w:bookmarkStart w:id="5" w:name="_Toc304473517"/>
      <w:bookmarkStart w:id="6" w:name="_Toc353125081"/>
      <w:r>
        <w:rPr>
          <w:rFonts w:hint="eastAsia"/>
        </w:rPr>
        <w:t>1</w:t>
      </w:r>
      <w:r w:rsidRPr="00E641B5">
        <w:t>.</w:t>
      </w:r>
      <w:r w:rsidR="005D0221">
        <w:rPr>
          <w:rFonts w:hint="eastAsia"/>
        </w:rPr>
        <w:t>1.</w:t>
      </w:r>
      <w:r w:rsidRPr="00E641B5">
        <w:t xml:space="preserve">2 </w:t>
      </w:r>
      <w:r>
        <w:rPr>
          <w:rFonts w:hint="eastAsia"/>
        </w:rPr>
        <w:t>系统架构</w:t>
      </w:r>
      <w:bookmarkEnd w:id="5"/>
      <w:bookmarkEnd w:id="6"/>
    </w:p>
    <w:p w:rsidR="008742FE" w:rsidRDefault="008742FE" w:rsidP="000A6D51">
      <w:pPr>
        <w:spacing w:line="360" w:lineRule="auto"/>
        <w:ind w:firstLine="420"/>
      </w:pPr>
      <w:r w:rsidRPr="007E5355">
        <w:t>LTE HeNB</w:t>
      </w:r>
      <w:r>
        <w:rPr>
          <w:rFonts w:hint="eastAsia"/>
        </w:rPr>
        <w:t>协议</w:t>
      </w:r>
      <w:proofErr w:type="gramStart"/>
      <w:r>
        <w:rPr>
          <w:rFonts w:hint="eastAsia"/>
        </w:rPr>
        <w:t>栈</w:t>
      </w:r>
      <w:proofErr w:type="gramEnd"/>
      <w:r>
        <w:rPr>
          <w:rFonts w:hint="eastAsia"/>
        </w:rPr>
        <w:t>软件实现</w:t>
      </w:r>
      <w:r>
        <w:rPr>
          <w:rFonts w:hint="eastAsia"/>
        </w:rPr>
        <w:t>LTE</w:t>
      </w:r>
      <w:r>
        <w:rPr>
          <w:rFonts w:hint="eastAsia"/>
        </w:rPr>
        <w:t>系统中接入网功能，</w:t>
      </w:r>
      <w:r w:rsidRPr="007E5355">
        <w:rPr>
          <w:rFonts w:hint="eastAsia"/>
        </w:rPr>
        <w:t>通过</w:t>
      </w:r>
      <w:r w:rsidRPr="007E5355">
        <w:t>3GPP</w:t>
      </w:r>
      <w:r w:rsidRPr="007E5355">
        <w:rPr>
          <w:rFonts w:hint="eastAsia"/>
        </w:rPr>
        <w:t>规范</w:t>
      </w:r>
      <w:r>
        <w:rPr>
          <w:rFonts w:hint="eastAsia"/>
        </w:rPr>
        <w:t>的</w:t>
      </w:r>
      <w:r w:rsidRPr="007E5355">
        <w:t>UU</w:t>
      </w:r>
      <w:r w:rsidRPr="007E5355">
        <w:rPr>
          <w:rFonts w:hint="eastAsia"/>
        </w:rPr>
        <w:t>接口与终端设备连</w:t>
      </w:r>
      <w:r w:rsidRPr="007E5355">
        <w:rPr>
          <w:rFonts w:hint="eastAsia"/>
        </w:rPr>
        <w:lastRenderedPageBreak/>
        <w:t>接</w:t>
      </w:r>
      <w:r>
        <w:rPr>
          <w:rFonts w:hint="eastAsia"/>
        </w:rPr>
        <w:t>，</w:t>
      </w:r>
      <w:r w:rsidRPr="007E5355">
        <w:rPr>
          <w:rFonts w:hint="eastAsia"/>
        </w:rPr>
        <w:t>通过</w:t>
      </w:r>
      <w:r w:rsidRPr="007E5355">
        <w:t>3GPP</w:t>
      </w:r>
      <w:r w:rsidRPr="007E5355">
        <w:rPr>
          <w:rFonts w:hint="eastAsia"/>
        </w:rPr>
        <w:t>规范的</w:t>
      </w:r>
      <w:r w:rsidRPr="007E5355">
        <w:t>S1</w:t>
      </w:r>
      <w:r w:rsidRPr="007E5355">
        <w:rPr>
          <w:rFonts w:hint="eastAsia"/>
        </w:rPr>
        <w:t>接口与</w:t>
      </w:r>
      <w:r w:rsidRPr="007E5355">
        <w:t>HeNB Gateway</w:t>
      </w:r>
      <w:r>
        <w:rPr>
          <w:rFonts w:hint="eastAsia"/>
        </w:rPr>
        <w:t>或者直接与</w:t>
      </w:r>
      <w:proofErr w:type="gramStart"/>
      <w:r>
        <w:rPr>
          <w:rFonts w:hint="eastAsia"/>
        </w:rPr>
        <w:t>核心网</w:t>
      </w:r>
      <w:proofErr w:type="gramEnd"/>
      <w:r>
        <w:rPr>
          <w:rFonts w:hint="eastAsia"/>
        </w:rPr>
        <w:t>连接。</w:t>
      </w:r>
      <w:r>
        <w:rPr>
          <w:rFonts w:hint="eastAsia"/>
        </w:rPr>
        <w:t>HeNB</w:t>
      </w:r>
      <w:r>
        <w:rPr>
          <w:rFonts w:hint="eastAsia"/>
        </w:rPr>
        <w:t>逻辑架构如图</w:t>
      </w:r>
      <w:r w:rsidR="00F339F9">
        <w:rPr>
          <w:rFonts w:hint="eastAsia"/>
        </w:rPr>
        <w:t>1.1</w:t>
      </w:r>
      <w:r>
        <w:rPr>
          <w:rFonts w:hint="eastAsia"/>
        </w:rPr>
        <w:t>所示。</w:t>
      </w:r>
      <w:r>
        <w:rPr>
          <w:rFonts w:hint="eastAsia"/>
        </w:rPr>
        <w:t>HeNB</w:t>
      </w:r>
      <w:r>
        <w:rPr>
          <w:rFonts w:hint="eastAsia"/>
        </w:rPr>
        <w:t>共包含三种组网方式：</w:t>
      </w:r>
    </w:p>
    <w:p w:rsidR="008742FE" w:rsidRDefault="008742FE" w:rsidP="000A6D51">
      <w:pPr>
        <w:numPr>
          <w:ilvl w:val="0"/>
          <w:numId w:val="4"/>
        </w:numPr>
        <w:spacing w:line="360" w:lineRule="auto"/>
      </w:pPr>
      <w:r>
        <w:rPr>
          <w:rFonts w:hint="eastAsia"/>
        </w:rPr>
        <w:t>HeNB GW</w:t>
      </w:r>
      <w:r>
        <w:rPr>
          <w:rFonts w:hint="eastAsia"/>
        </w:rPr>
        <w:t>作为</w:t>
      </w:r>
      <w:r>
        <w:rPr>
          <w:rFonts w:hint="eastAsia"/>
        </w:rPr>
        <w:t>HeNB</w:t>
      </w:r>
      <w:r>
        <w:rPr>
          <w:rFonts w:hint="eastAsia"/>
        </w:rPr>
        <w:t>与</w:t>
      </w:r>
      <w:r>
        <w:rPr>
          <w:rFonts w:hint="eastAsia"/>
        </w:rPr>
        <w:t>EPC</w:t>
      </w:r>
      <w:r>
        <w:rPr>
          <w:rFonts w:hint="eastAsia"/>
        </w:rPr>
        <w:t>的中继节点，</w:t>
      </w:r>
      <w:r>
        <w:rPr>
          <w:rFonts w:hint="eastAsia"/>
        </w:rPr>
        <w:t>HeNB</w:t>
      </w:r>
      <w:r>
        <w:rPr>
          <w:rFonts w:hint="eastAsia"/>
        </w:rPr>
        <w:t>通过</w:t>
      </w:r>
      <w:r>
        <w:rPr>
          <w:rFonts w:hint="eastAsia"/>
        </w:rPr>
        <w:t>S1</w:t>
      </w:r>
      <w:r>
        <w:rPr>
          <w:rFonts w:hint="eastAsia"/>
        </w:rPr>
        <w:t>接口与</w:t>
      </w:r>
      <w:r>
        <w:rPr>
          <w:rFonts w:hint="eastAsia"/>
        </w:rPr>
        <w:t>HeNB GW</w:t>
      </w:r>
      <w:r>
        <w:rPr>
          <w:rFonts w:hint="eastAsia"/>
        </w:rPr>
        <w:t>相连，</w:t>
      </w:r>
      <w:r>
        <w:rPr>
          <w:rFonts w:hint="eastAsia"/>
        </w:rPr>
        <w:t>HeNB GW</w:t>
      </w:r>
      <w:r>
        <w:rPr>
          <w:rFonts w:hint="eastAsia"/>
        </w:rPr>
        <w:t>通过</w:t>
      </w:r>
      <w:r>
        <w:rPr>
          <w:rFonts w:hint="eastAsia"/>
        </w:rPr>
        <w:t>S1</w:t>
      </w:r>
      <w:r>
        <w:rPr>
          <w:rFonts w:hint="eastAsia"/>
        </w:rPr>
        <w:t>接口接入</w:t>
      </w:r>
      <w:r>
        <w:rPr>
          <w:rFonts w:hint="eastAsia"/>
        </w:rPr>
        <w:t>EPC</w:t>
      </w:r>
      <w:r>
        <w:rPr>
          <w:rFonts w:hint="eastAsia"/>
        </w:rPr>
        <w:t>；</w:t>
      </w:r>
    </w:p>
    <w:p w:rsidR="008742FE" w:rsidRDefault="008742FE" w:rsidP="000A6D51">
      <w:pPr>
        <w:numPr>
          <w:ilvl w:val="0"/>
          <w:numId w:val="4"/>
        </w:numPr>
        <w:spacing w:line="360" w:lineRule="auto"/>
      </w:pPr>
      <w:r>
        <w:rPr>
          <w:rFonts w:hint="eastAsia"/>
        </w:rPr>
        <w:t>HeNB</w:t>
      </w:r>
      <w:r>
        <w:rPr>
          <w:rFonts w:hint="eastAsia"/>
        </w:rPr>
        <w:t>直接与</w:t>
      </w:r>
      <w:r>
        <w:rPr>
          <w:rFonts w:hint="eastAsia"/>
        </w:rPr>
        <w:t>EPC</w:t>
      </w:r>
      <w:r>
        <w:rPr>
          <w:rFonts w:hint="eastAsia"/>
        </w:rPr>
        <w:t>连接，</w:t>
      </w:r>
      <w:r>
        <w:rPr>
          <w:rFonts w:hint="eastAsia"/>
        </w:rPr>
        <w:t>HeNB</w:t>
      </w:r>
      <w:r>
        <w:rPr>
          <w:rFonts w:hint="eastAsia"/>
        </w:rPr>
        <w:t>通过</w:t>
      </w:r>
      <w:r>
        <w:rPr>
          <w:rFonts w:hint="eastAsia"/>
        </w:rPr>
        <w:t>S1-U</w:t>
      </w:r>
      <w:r>
        <w:rPr>
          <w:rFonts w:hint="eastAsia"/>
        </w:rPr>
        <w:t>接入</w:t>
      </w:r>
      <w:r>
        <w:rPr>
          <w:rFonts w:hint="eastAsia"/>
        </w:rPr>
        <w:t>S-GW</w:t>
      </w:r>
      <w:r>
        <w:rPr>
          <w:rFonts w:hint="eastAsia"/>
        </w:rPr>
        <w:t>，通过</w:t>
      </w:r>
      <w:r>
        <w:rPr>
          <w:rFonts w:hint="eastAsia"/>
        </w:rPr>
        <w:t xml:space="preserve"> S1-MME</w:t>
      </w:r>
      <w:r>
        <w:rPr>
          <w:rFonts w:hint="eastAsia"/>
        </w:rPr>
        <w:t>接入</w:t>
      </w:r>
      <w:r>
        <w:rPr>
          <w:rFonts w:hint="eastAsia"/>
        </w:rPr>
        <w:t>MME</w:t>
      </w:r>
      <w:r>
        <w:rPr>
          <w:rFonts w:hint="eastAsia"/>
        </w:rPr>
        <w:t>；</w:t>
      </w:r>
    </w:p>
    <w:p w:rsidR="008742FE" w:rsidRDefault="008742FE" w:rsidP="000A6D51">
      <w:pPr>
        <w:numPr>
          <w:ilvl w:val="0"/>
          <w:numId w:val="4"/>
        </w:numPr>
        <w:spacing w:line="360" w:lineRule="auto"/>
      </w:pPr>
      <w:r>
        <w:rPr>
          <w:rFonts w:hint="eastAsia"/>
        </w:rPr>
        <w:t>HeNB GW</w:t>
      </w:r>
      <w:r>
        <w:rPr>
          <w:rFonts w:hint="eastAsia"/>
        </w:rPr>
        <w:t>作为</w:t>
      </w:r>
      <w:r>
        <w:rPr>
          <w:rFonts w:hint="eastAsia"/>
        </w:rPr>
        <w:t>HeNB</w:t>
      </w:r>
      <w:r>
        <w:rPr>
          <w:rFonts w:hint="eastAsia"/>
        </w:rPr>
        <w:t>控制面的中继节点，</w:t>
      </w:r>
      <w:r>
        <w:rPr>
          <w:rFonts w:hint="eastAsia"/>
        </w:rPr>
        <w:t>HeNB</w:t>
      </w:r>
      <w:r>
        <w:rPr>
          <w:rFonts w:hint="eastAsia"/>
        </w:rPr>
        <w:t>通过</w:t>
      </w:r>
      <w:r>
        <w:rPr>
          <w:rFonts w:hint="eastAsia"/>
        </w:rPr>
        <w:t>S1-MME</w:t>
      </w:r>
      <w:r>
        <w:rPr>
          <w:rFonts w:hint="eastAsia"/>
        </w:rPr>
        <w:t>与</w:t>
      </w:r>
      <w:r>
        <w:rPr>
          <w:rFonts w:hint="eastAsia"/>
        </w:rPr>
        <w:t>HeNB GW</w:t>
      </w:r>
      <w:r>
        <w:rPr>
          <w:rFonts w:hint="eastAsia"/>
        </w:rPr>
        <w:t>相连，</w:t>
      </w:r>
      <w:r>
        <w:rPr>
          <w:rFonts w:hint="eastAsia"/>
        </w:rPr>
        <w:t>HeNB GW</w:t>
      </w:r>
      <w:r>
        <w:rPr>
          <w:rFonts w:hint="eastAsia"/>
        </w:rPr>
        <w:t>通过</w:t>
      </w:r>
      <w:r>
        <w:rPr>
          <w:rFonts w:hint="eastAsia"/>
        </w:rPr>
        <w:t>S1-MME</w:t>
      </w:r>
      <w:r>
        <w:rPr>
          <w:rFonts w:hint="eastAsia"/>
        </w:rPr>
        <w:t>接入</w:t>
      </w:r>
      <w:r>
        <w:rPr>
          <w:rFonts w:hint="eastAsia"/>
        </w:rPr>
        <w:t>MME</w:t>
      </w:r>
      <w:r>
        <w:rPr>
          <w:rFonts w:hint="eastAsia"/>
        </w:rPr>
        <w:t>；而</w:t>
      </w:r>
      <w:r>
        <w:rPr>
          <w:rFonts w:hint="eastAsia"/>
        </w:rPr>
        <w:t>HeNB</w:t>
      </w:r>
      <w:r>
        <w:rPr>
          <w:rFonts w:hint="eastAsia"/>
        </w:rPr>
        <w:t>通过</w:t>
      </w:r>
      <w:r>
        <w:rPr>
          <w:rFonts w:hint="eastAsia"/>
        </w:rPr>
        <w:t>S1-U</w:t>
      </w:r>
      <w:r>
        <w:rPr>
          <w:rFonts w:hint="eastAsia"/>
        </w:rPr>
        <w:t>直接接入</w:t>
      </w:r>
      <w:r>
        <w:rPr>
          <w:rFonts w:hint="eastAsia"/>
        </w:rPr>
        <w:t>S-GW</w:t>
      </w:r>
      <w:r>
        <w:rPr>
          <w:rFonts w:hint="eastAsia"/>
        </w:rPr>
        <w:t>。</w:t>
      </w:r>
    </w:p>
    <w:p w:rsidR="008742FE" w:rsidRDefault="008742FE" w:rsidP="000A6D51">
      <w:pPr>
        <w:spacing w:line="360" w:lineRule="auto"/>
        <w:ind w:left="360"/>
      </w:pPr>
      <w:r>
        <w:rPr>
          <w:rFonts w:hint="eastAsia"/>
        </w:rPr>
        <w:t>不管</w:t>
      </w:r>
      <w:r>
        <w:rPr>
          <w:rFonts w:hint="eastAsia"/>
        </w:rPr>
        <w:t>HeNB</w:t>
      </w:r>
      <w:r>
        <w:rPr>
          <w:rFonts w:hint="eastAsia"/>
        </w:rPr>
        <w:t>与</w:t>
      </w:r>
      <w:proofErr w:type="gramStart"/>
      <w:r>
        <w:rPr>
          <w:rFonts w:hint="eastAsia"/>
        </w:rPr>
        <w:t>核心网</w:t>
      </w:r>
      <w:proofErr w:type="gramEnd"/>
      <w:r>
        <w:rPr>
          <w:rFonts w:hint="eastAsia"/>
        </w:rPr>
        <w:t>连接过程中使用哪种接入方式，</w:t>
      </w:r>
      <w:r>
        <w:rPr>
          <w:rFonts w:hint="eastAsia"/>
        </w:rPr>
        <w:t>HeNB</w:t>
      </w:r>
      <w:r>
        <w:rPr>
          <w:rFonts w:hint="eastAsia"/>
        </w:rPr>
        <w:t>协议</w:t>
      </w:r>
      <w:proofErr w:type="gramStart"/>
      <w:r>
        <w:rPr>
          <w:rFonts w:hint="eastAsia"/>
        </w:rPr>
        <w:t>栈</w:t>
      </w:r>
      <w:proofErr w:type="gramEnd"/>
      <w:r>
        <w:rPr>
          <w:rFonts w:hint="eastAsia"/>
        </w:rPr>
        <w:t>接口功能不会改变。</w:t>
      </w:r>
    </w:p>
    <w:p w:rsidR="008742FE" w:rsidRPr="002C2A50" w:rsidRDefault="008742FE" w:rsidP="008742FE">
      <w:pPr>
        <w:ind w:firstLine="420"/>
      </w:pPr>
      <w:r w:rsidRPr="001C3470">
        <w:object w:dxaOrig="7120" w:dyaOrig="2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172.8pt" o:ole="">
            <v:imagedata r:id="rId11" o:title="" cropleft="7737f"/>
          </v:shape>
          <o:OLEObject Type="Embed" ProgID="Visio.Drawing.11" ShapeID="_x0000_i1025" DrawAspect="Content" ObjectID="_1426867225" r:id="rId12"/>
        </w:object>
      </w:r>
    </w:p>
    <w:p w:rsidR="008742FE" w:rsidRDefault="008742FE" w:rsidP="008742FE">
      <w:pPr>
        <w:spacing w:beforeLines="50" w:before="156" w:afterLines="50" w:after="156"/>
        <w:jc w:val="center"/>
        <w:rPr>
          <w:rFonts w:hAnsi="宋体"/>
        </w:rPr>
      </w:pPr>
      <w:r>
        <w:rPr>
          <w:rFonts w:hAnsi="宋体" w:hint="eastAsia"/>
        </w:rPr>
        <w:t>图</w:t>
      </w:r>
      <w:r w:rsidR="00F339F9">
        <w:rPr>
          <w:rFonts w:hAnsi="宋体" w:hint="eastAsia"/>
        </w:rPr>
        <w:t>1.1</w:t>
      </w:r>
      <w:r>
        <w:rPr>
          <w:rFonts w:hAnsi="宋体" w:hint="eastAsia"/>
        </w:rPr>
        <w:t xml:space="preserve"> E-UTRAN HeNB</w:t>
      </w:r>
      <w:r>
        <w:rPr>
          <w:rFonts w:hAnsi="宋体" w:hint="eastAsia"/>
        </w:rPr>
        <w:t>逻辑架构</w:t>
      </w:r>
    </w:p>
    <w:p w:rsidR="008742FE" w:rsidRDefault="008742FE" w:rsidP="000A6D51">
      <w:pPr>
        <w:spacing w:beforeLines="50" w:before="156" w:afterLines="50" w:after="156" w:line="360" w:lineRule="auto"/>
        <w:ind w:firstLine="420"/>
      </w:pPr>
      <w:r>
        <w:rPr>
          <w:rFonts w:hint="eastAsia"/>
        </w:rPr>
        <w:t>根据</w:t>
      </w:r>
      <w:r>
        <w:rPr>
          <w:rFonts w:hint="eastAsia"/>
        </w:rPr>
        <w:t>3GPP LTE</w:t>
      </w:r>
      <w:r>
        <w:rPr>
          <w:rFonts w:hint="eastAsia"/>
        </w:rPr>
        <w:t>协议规定，暂不支持</w:t>
      </w:r>
      <w:r>
        <w:rPr>
          <w:rFonts w:hint="eastAsia"/>
        </w:rPr>
        <w:t>HeNB</w:t>
      </w:r>
      <w:r>
        <w:rPr>
          <w:rFonts w:hint="eastAsia"/>
        </w:rPr>
        <w:t>之间或</w:t>
      </w:r>
      <w:r>
        <w:rPr>
          <w:rFonts w:hint="eastAsia"/>
        </w:rPr>
        <w:t>HeNB</w:t>
      </w:r>
      <w:r>
        <w:rPr>
          <w:rFonts w:hint="eastAsia"/>
        </w:rPr>
        <w:t>与</w:t>
      </w:r>
      <w:r>
        <w:rPr>
          <w:rFonts w:hint="eastAsia"/>
        </w:rPr>
        <w:t>eNB</w:t>
      </w:r>
      <w:r>
        <w:rPr>
          <w:rFonts w:hint="eastAsia"/>
        </w:rPr>
        <w:t>间的</w:t>
      </w:r>
      <w:r>
        <w:rPr>
          <w:rFonts w:hint="eastAsia"/>
        </w:rPr>
        <w:t>X2</w:t>
      </w:r>
      <w:r>
        <w:rPr>
          <w:rFonts w:hint="eastAsia"/>
        </w:rPr>
        <w:t>接口连接。</w:t>
      </w:r>
    </w:p>
    <w:p w:rsidR="008742FE" w:rsidRDefault="008742FE" w:rsidP="000A6D51">
      <w:pPr>
        <w:spacing w:line="360" w:lineRule="auto"/>
        <w:ind w:firstLine="420"/>
      </w:pPr>
      <w:r>
        <w:rPr>
          <w:rFonts w:hint="eastAsia"/>
        </w:rPr>
        <w:t>ICT-TD-LTE HeNB</w:t>
      </w:r>
      <w:r>
        <w:rPr>
          <w:rFonts w:hint="eastAsia"/>
        </w:rPr>
        <w:t>协议</w:t>
      </w:r>
      <w:proofErr w:type="gramStart"/>
      <w:r>
        <w:rPr>
          <w:rFonts w:hint="eastAsia"/>
        </w:rPr>
        <w:t>栈</w:t>
      </w:r>
      <w:proofErr w:type="gramEnd"/>
      <w:r>
        <w:rPr>
          <w:rFonts w:hint="eastAsia"/>
        </w:rPr>
        <w:t>软件系统根据</w:t>
      </w:r>
      <w:r>
        <w:rPr>
          <w:rFonts w:hint="eastAsia"/>
        </w:rPr>
        <w:t>3GPP LTE Uu</w:t>
      </w:r>
      <w:r>
        <w:rPr>
          <w:rFonts w:hint="eastAsia"/>
        </w:rPr>
        <w:t>接口以及</w:t>
      </w:r>
      <w:r>
        <w:rPr>
          <w:rFonts w:hint="eastAsia"/>
        </w:rPr>
        <w:t xml:space="preserve"> S1</w:t>
      </w:r>
      <w:r>
        <w:rPr>
          <w:rFonts w:hint="eastAsia"/>
        </w:rPr>
        <w:t>接口规范，完成</w:t>
      </w:r>
      <w:proofErr w:type="gramStart"/>
      <w:r>
        <w:rPr>
          <w:rFonts w:hint="eastAsia"/>
        </w:rPr>
        <w:t>各协议层</w:t>
      </w:r>
      <w:proofErr w:type="gramEnd"/>
      <w:r>
        <w:rPr>
          <w:rFonts w:hint="eastAsia"/>
        </w:rPr>
        <w:t>功能，系统功能架构如图</w:t>
      </w:r>
      <w:r w:rsidR="00F339F9">
        <w:rPr>
          <w:rFonts w:hint="eastAsia"/>
        </w:rPr>
        <w:t>1.2</w:t>
      </w:r>
      <w:r>
        <w:rPr>
          <w:rFonts w:hint="eastAsia"/>
        </w:rPr>
        <w:t>所示：</w:t>
      </w:r>
    </w:p>
    <w:p w:rsidR="008742FE" w:rsidRDefault="008742FE" w:rsidP="008742FE">
      <w:pPr>
        <w:spacing w:line="276" w:lineRule="auto"/>
        <w:jc w:val="center"/>
        <w:rPr>
          <w:kern w:val="0"/>
        </w:rPr>
      </w:pPr>
      <w:r>
        <w:rPr>
          <w:noProof/>
          <w:kern w:val="0"/>
        </w:rPr>
        <w:drawing>
          <wp:inline distT="0" distB="0" distL="0" distR="0" wp14:anchorId="0BD19861" wp14:editId="02CF7DC9">
            <wp:extent cx="3983355" cy="1582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355" cy="1582420"/>
                    </a:xfrm>
                    <a:prstGeom prst="rect">
                      <a:avLst/>
                    </a:prstGeom>
                    <a:noFill/>
                    <a:ln>
                      <a:noFill/>
                    </a:ln>
                  </pic:spPr>
                </pic:pic>
              </a:graphicData>
            </a:graphic>
          </wp:inline>
        </w:drawing>
      </w:r>
    </w:p>
    <w:p w:rsidR="008742FE" w:rsidRDefault="008742FE" w:rsidP="008742FE">
      <w:pPr>
        <w:spacing w:line="276" w:lineRule="auto"/>
        <w:jc w:val="center"/>
        <w:rPr>
          <w:kern w:val="0"/>
        </w:rPr>
      </w:pPr>
      <w:r>
        <w:rPr>
          <w:rFonts w:hint="eastAsia"/>
        </w:rPr>
        <w:t>图</w:t>
      </w:r>
      <w:r w:rsidR="00F339F9">
        <w:rPr>
          <w:rFonts w:hint="eastAsia"/>
        </w:rPr>
        <w:t>1.2</w:t>
      </w:r>
      <w:r>
        <w:rPr>
          <w:rFonts w:hint="eastAsia"/>
        </w:rPr>
        <w:t xml:space="preserve"> LTE HeNB</w:t>
      </w:r>
      <w:r>
        <w:rPr>
          <w:rFonts w:hint="eastAsia"/>
        </w:rPr>
        <w:t>协议</w:t>
      </w:r>
      <w:proofErr w:type="gramStart"/>
      <w:r>
        <w:rPr>
          <w:rFonts w:hint="eastAsia"/>
        </w:rPr>
        <w:t>栈</w:t>
      </w:r>
      <w:proofErr w:type="gramEnd"/>
      <w:r>
        <w:rPr>
          <w:rFonts w:hint="eastAsia"/>
        </w:rPr>
        <w:t>架构</w:t>
      </w:r>
    </w:p>
    <w:p w:rsidR="008742FE" w:rsidRDefault="008742FE" w:rsidP="000A6D51">
      <w:pPr>
        <w:spacing w:line="360" w:lineRule="auto"/>
        <w:ind w:firstLine="420"/>
        <w:sectPr w:rsidR="008742FE" w:rsidSect="00D55F65">
          <w:headerReference w:type="default" r:id="rId14"/>
          <w:pgSz w:w="11906" w:h="16838"/>
          <w:pgMar w:top="1134" w:right="1418" w:bottom="1134" w:left="1418" w:header="851" w:footer="992" w:gutter="0"/>
          <w:pgNumType w:start="1"/>
          <w:cols w:space="425"/>
          <w:docGrid w:type="linesAndChars" w:linePitch="312"/>
        </w:sectPr>
      </w:pPr>
      <w:r>
        <w:rPr>
          <w:rFonts w:hint="eastAsia"/>
        </w:rPr>
        <w:t>其中，</w:t>
      </w:r>
      <w:r>
        <w:rPr>
          <w:rFonts w:hint="eastAsia"/>
        </w:rPr>
        <w:t>RRC</w:t>
      </w:r>
      <w:proofErr w:type="gramStart"/>
      <w:r>
        <w:rPr>
          <w:rFonts w:hint="eastAsia"/>
        </w:rPr>
        <w:t>层完成</w:t>
      </w:r>
      <w:proofErr w:type="gramEnd"/>
      <w:r>
        <w:rPr>
          <w:rFonts w:hint="eastAsia"/>
        </w:rPr>
        <w:t>Uu</w:t>
      </w:r>
      <w:r>
        <w:rPr>
          <w:rFonts w:hint="eastAsia"/>
        </w:rPr>
        <w:t>口控制功能，</w:t>
      </w:r>
      <w:r>
        <w:rPr>
          <w:rFonts w:hint="eastAsia"/>
        </w:rPr>
        <w:t>PDCP/RLC/MAC</w:t>
      </w:r>
      <w:r>
        <w:rPr>
          <w:rFonts w:hint="eastAsia"/>
        </w:rPr>
        <w:t>完成</w:t>
      </w:r>
      <w:r>
        <w:rPr>
          <w:rFonts w:hint="eastAsia"/>
        </w:rPr>
        <w:t>Uu</w:t>
      </w:r>
      <w:r>
        <w:rPr>
          <w:rFonts w:hint="eastAsia"/>
        </w:rPr>
        <w:t>口</w:t>
      </w:r>
      <w:r>
        <w:rPr>
          <w:rFonts w:hint="eastAsia"/>
        </w:rPr>
        <w:t>L2</w:t>
      </w:r>
      <w:r>
        <w:rPr>
          <w:rFonts w:hint="eastAsia"/>
        </w:rPr>
        <w:t>层数据处理功能，物理层抽象层为</w:t>
      </w:r>
      <w:r>
        <w:rPr>
          <w:rFonts w:hint="eastAsia"/>
        </w:rPr>
        <w:t>MAC</w:t>
      </w:r>
      <w:r>
        <w:rPr>
          <w:rFonts w:hint="eastAsia"/>
        </w:rPr>
        <w:t>与</w:t>
      </w:r>
      <w:r>
        <w:rPr>
          <w:rFonts w:hint="eastAsia"/>
        </w:rPr>
        <w:t>PHY</w:t>
      </w:r>
      <w:r>
        <w:rPr>
          <w:rFonts w:hint="eastAsia"/>
        </w:rPr>
        <w:t>的接口，通过</w:t>
      </w:r>
      <w:r>
        <w:rPr>
          <w:rFonts w:hint="eastAsia"/>
        </w:rPr>
        <w:t>API</w:t>
      </w:r>
      <w:r>
        <w:rPr>
          <w:rFonts w:hint="eastAsia"/>
        </w:rPr>
        <w:t>完成</w:t>
      </w:r>
      <w:r>
        <w:rPr>
          <w:rFonts w:hint="eastAsia"/>
        </w:rPr>
        <w:t>MAC</w:t>
      </w:r>
      <w:r>
        <w:rPr>
          <w:rFonts w:hint="eastAsia"/>
        </w:rPr>
        <w:t>与</w:t>
      </w:r>
      <w:r>
        <w:rPr>
          <w:rFonts w:hint="eastAsia"/>
        </w:rPr>
        <w:t>PHY</w:t>
      </w:r>
      <w:r>
        <w:rPr>
          <w:rFonts w:hint="eastAsia"/>
        </w:rPr>
        <w:t>的交互；</w:t>
      </w:r>
      <w:r>
        <w:rPr>
          <w:rFonts w:hint="eastAsia"/>
        </w:rPr>
        <w:t>S1-AP</w:t>
      </w:r>
      <w:r>
        <w:rPr>
          <w:rFonts w:hint="eastAsia"/>
        </w:rPr>
        <w:t>完成</w:t>
      </w:r>
      <w:r>
        <w:rPr>
          <w:rFonts w:hint="eastAsia"/>
        </w:rPr>
        <w:t>S1</w:t>
      </w:r>
      <w:r>
        <w:rPr>
          <w:rFonts w:hint="eastAsia"/>
        </w:rPr>
        <w:t>接口控制功能，</w:t>
      </w:r>
      <w:r>
        <w:rPr>
          <w:rFonts w:hint="eastAsia"/>
        </w:rPr>
        <w:t>GTP-U</w:t>
      </w:r>
      <w:r>
        <w:rPr>
          <w:rFonts w:hint="eastAsia"/>
        </w:rPr>
        <w:t>完成</w:t>
      </w:r>
      <w:r>
        <w:rPr>
          <w:rFonts w:hint="eastAsia"/>
        </w:rPr>
        <w:t>S1</w:t>
      </w:r>
      <w:r>
        <w:rPr>
          <w:rFonts w:hint="eastAsia"/>
        </w:rPr>
        <w:t>接口数据传输功能；</w:t>
      </w:r>
      <w:r>
        <w:rPr>
          <w:rFonts w:hint="eastAsia"/>
        </w:rPr>
        <w:t>RRM</w:t>
      </w:r>
      <w:r>
        <w:rPr>
          <w:rFonts w:hint="eastAsia"/>
        </w:rPr>
        <w:t>完成对整个</w:t>
      </w:r>
      <w:r>
        <w:rPr>
          <w:rFonts w:hint="eastAsia"/>
        </w:rPr>
        <w:t>HeNB</w:t>
      </w:r>
      <w:r>
        <w:rPr>
          <w:rFonts w:hint="eastAsia"/>
        </w:rPr>
        <w:t>协议</w:t>
      </w:r>
      <w:proofErr w:type="gramStart"/>
      <w:r>
        <w:rPr>
          <w:rFonts w:hint="eastAsia"/>
        </w:rPr>
        <w:t>栈</w:t>
      </w:r>
      <w:proofErr w:type="gramEnd"/>
      <w:r>
        <w:rPr>
          <w:rFonts w:hint="eastAsia"/>
        </w:rPr>
        <w:t>的无线管理，如接入控制，动态资源分配等。</w:t>
      </w:r>
    </w:p>
    <w:p w:rsidR="008742FE" w:rsidRPr="00A2717E" w:rsidRDefault="005D0221" w:rsidP="005D0221">
      <w:pPr>
        <w:pStyle w:val="2"/>
      </w:pPr>
      <w:bookmarkStart w:id="7" w:name="_Toc304473518"/>
      <w:bookmarkStart w:id="8" w:name="_Toc353125082"/>
      <w:r>
        <w:rPr>
          <w:rFonts w:hint="eastAsia"/>
          <w:lang w:eastAsia="zh-CN"/>
        </w:rPr>
        <w:lastRenderedPageBreak/>
        <w:t>1.</w:t>
      </w:r>
      <w:r w:rsidR="008742FE">
        <w:rPr>
          <w:rFonts w:hint="eastAsia"/>
        </w:rPr>
        <w:t>2</w:t>
      </w:r>
      <w:r w:rsidR="008742FE" w:rsidRPr="00E641B5">
        <w:t xml:space="preserve"> </w:t>
      </w:r>
      <w:r w:rsidR="008742FE">
        <w:rPr>
          <w:rFonts w:hint="eastAsia"/>
        </w:rPr>
        <w:t>系统</w:t>
      </w:r>
      <w:r w:rsidR="008742FE" w:rsidRPr="00E641B5">
        <w:t>模块</w:t>
      </w:r>
      <w:r w:rsidR="008742FE">
        <w:rPr>
          <w:rFonts w:hint="eastAsia"/>
        </w:rPr>
        <w:t>划分</w:t>
      </w:r>
      <w:bookmarkEnd w:id="7"/>
      <w:bookmarkEnd w:id="8"/>
    </w:p>
    <w:p w:rsidR="008742FE" w:rsidRDefault="008742FE" w:rsidP="008742FE">
      <w:pPr>
        <w:ind w:firstLine="420"/>
        <w:rPr>
          <w:kern w:val="0"/>
        </w:rPr>
      </w:pPr>
      <w:bookmarkStart w:id="9" w:name="_Toc55285810"/>
      <w:r>
        <w:rPr>
          <w:rFonts w:hint="eastAsia"/>
        </w:rPr>
        <w:t>LTE HeNB</w:t>
      </w:r>
      <w:r>
        <w:rPr>
          <w:rFonts w:hint="eastAsia"/>
        </w:rPr>
        <w:t>协议</w:t>
      </w:r>
      <w:proofErr w:type="gramStart"/>
      <w:r>
        <w:rPr>
          <w:rFonts w:hint="eastAsia"/>
        </w:rPr>
        <w:t>栈</w:t>
      </w:r>
      <w:proofErr w:type="gramEnd"/>
      <w:r>
        <w:rPr>
          <w:rFonts w:hint="eastAsia"/>
        </w:rPr>
        <w:t>系统采用层次化的设计模型，将各个协议层次作为单独的子系统实现，各个子系统之间通过预定义的</w:t>
      </w:r>
      <w:r>
        <w:t>APIs</w:t>
      </w:r>
      <w:r>
        <w:rPr>
          <w:rFonts w:hint="eastAsia"/>
        </w:rPr>
        <w:t>实现交互，系统采用“分层”、“高内聚，低耦合”的理念</w:t>
      </w:r>
      <w:proofErr w:type="gramStart"/>
      <w:r>
        <w:rPr>
          <w:rFonts w:hint="eastAsia"/>
        </w:rPr>
        <w:t>结合跨层优化</w:t>
      </w:r>
      <w:proofErr w:type="gramEnd"/>
      <w:r>
        <w:rPr>
          <w:rFonts w:hint="eastAsia"/>
        </w:rPr>
        <w:t>，平台无关性等技术，满足</w:t>
      </w:r>
      <w:r>
        <w:t>LTE</w:t>
      </w:r>
      <w:r>
        <w:rPr>
          <w:rFonts w:hint="eastAsia"/>
        </w:rPr>
        <w:t>标准对基站协议</w:t>
      </w:r>
      <w:proofErr w:type="gramStart"/>
      <w:r>
        <w:rPr>
          <w:rFonts w:hint="eastAsia"/>
        </w:rPr>
        <w:t>栈</w:t>
      </w:r>
      <w:proofErr w:type="gramEnd"/>
      <w:r>
        <w:rPr>
          <w:rFonts w:hint="eastAsia"/>
        </w:rPr>
        <w:t>软件的要求</w:t>
      </w:r>
      <w:r>
        <w:rPr>
          <w:rFonts w:hint="eastAsia"/>
          <w:kern w:val="0"/>
        </w:rPr>
        <w:t>。</w:t>
      </w:r>
      <w:r>
        <w:rPr>
          <w:rFonts w:hint="eastAsia"/>
          <w:kern w:val="0"/>
        </w:rPr>
        <w:t>ICT-LTE HeNB</w:t>
      </w:r>
      <w:r>
        <w:rPr>
          <w:rFonts w:hint="eastAsia"/>
          <w:kern w:val="0"/>
        </w:rPr>
        <w:t>系统模块划分如图</w:t>
      </w:r>
      <w:r w:rsidR="00F339F9">
        <w:rPr>
          <w:rFonts w:hint="eastAsia"/>
          <w:kern w:val="0"/>
        </w:rPr>
        <w:t>1.3</w:t>
      </w:r>
      <w:r>
        <w:rPr>
          <w:rFonts w:hint="eastAsia"/>
          <w:kern w:val="0"/>
        </w:rPr>
        <w:t>所示：</w:t>
      </w:r>
    </w:p>
    <w:p w:rsidR="008742FE" w:rsidRDefault="008742FE" w:rsidP="008742FE">
      <w:pPr>
        <w:jc w:val="center"/>
      </w:pPr>
      <w:r>
        <w:object w:dxaOrig="16529" w:dyaOrig="10052">
          <v:shape id="_x0000_i1026" type="#_x0000_t75" style="width:452.65pt;height:275.5pt" o:ole="">
            <v:imagedata r:id="rId15" o:title=""/>
          </v:shape>
          <o:OLEObject Type="Embed" ProgID="Visio.Drawing.11" ShapeID="_x0000_i1026" DrawAspect="Content" ObjectID="_1426867226" r:id="rId16"/>
        </w:object>
      </w:r>
      <w:r>
        <w:rPr>
          <w:rFonts w:hint="eastAsia"/>
        </w:rPr>
        <w:t>图</w:t>
      </w:r>
      <w:r w:rsidR="00F339F9">
        <w:rPr>
          <w:rFonts w:hint="eastAsia"/>
        </w:rPr>
        <w:t>1.3</w:t>
      </w:r>
      <w:r>
        <w:rPr>
          <w:rFonts w:hint="eastAsia"/>
        </w:rPr>
        <w:t xml:space="preserve"> LTE HeNB</w:t>
      </w:r>
      <w:r>
        <w:rPr>
          <w:rFonts w:hint="eastAsia"/>
        </w:rPr>
        <w:t>系统模块划分</w:t>
      </w:r>
    </w:p>
    <w:p w:rsidR="008742FE" w:rsidRDefault="008742FE" w:rsidP="00E06C5F">
      <w:pPr>
        <w:numPr>
          <w:ilvl w:val="0"/>
          <w:numId w:val="5"/>
        </w:numPr>
        <w:spacing w:line="360" w:lineRule="auto"/>
        <w:rPr>
          <w:kern w:val="0"/>
        </w:rPr>
      </w:pPr>
      <w:r>
        <w:rPr>
          <w:rFonts w:hint="eastAsia"/>
          <w:kern w:val="0"/>
        </w:rPr>
        <w:t>ICT-LTE HeNB</w:t>
      </w:r>
      <w:r>
        <w:rPr>
          <w:rFonts w:hint="eastAsia"/>
          <w:kern w:val="0"/>
        </w:rPr>
        <w:t>协议</w:t>
      </w:r>
      <w:proofErr w:type="gramStart"/>
      <w:r>
        <w:rPr>
          <w:rFonts w:hint="eastAsia"/>
          <w:kern w:val="0"/>
        </w:rPr>
        <w:t>栈</w:t>
      </w:r>
      <w:proofErr w:type="gramEnd"/>
      <w:r>
        <w:rPr>
          <w:rFonts w:hint="eastAsia"/>
          <w:kern w:val="0"/>
        </w:rPr>
        <w:t>软件子系统</w:t>
      </w:r>
    </w:p>
    <w:p w:rsidR="008742FE" w:rsidRDefault="008742FE" w:rsidP="00E06C5F">
      <w:pPr>
        <w:spacing w:line="360" w:lineRule="auto"/>
        <w:ind w:firstLine="360"/>
        <w:rPr>
          <w:kern w:val="0"/>
        </w:rPr>
      </w:pPr>
      <w:r>
        <w:rPr>
          <w:rFonts w:hint="eastAsia"/>
          <w:kern w:val="0"/>
        </w:rPr>
        <w:t>主要完成</w:t>
      </w:r>
      <w:r>
        <w:rPr>
          <w:rFonts w:hint="eastAsia"/>
          <w:kern w:val="0"/>
        </w:rPr>
        <w:t>Uu</w:t>
      </w:r>
      <w:r>
        <w:rPr>
          <w:rFonts w:hint="eastAsia"/>
          <w:kern w:val="0"/>
        </w:rPr>
        <w:t>接口与</w:t>
      </w:r>
      <w:r>
        <w:rPr>
          <w:rFonts w:hint="eastAsia"/>
          <w:kern w:val="0"/>
        </w:rPr>
        <w:t>S1</w:t>
      </w:r>
      <w:r>
        <w:rPr>
          <w:rFonts w:hint="eastAsia"/>
          <w:kern w:val="0"/>
        </w:rPr>
        <w:t>接口</w:t>
      </w:r>
      <w:proofErr w:type="gramStart"/>
      <w:r>
        <w:rPr>
          <w:rFonts w:hint="eastAsia"/>
          <w:kern w:val="0"/>
        </w:rPr>
        <w:t>各协议层</w:t>
      </w:r>
      <w:proofErr w:type="gramEnd"/>
      <w:r>
        <w:rPr>
          <w:rFonts w:hint="eastAsia"/>
          <w:kern w:val="0"/>
        </w:rPr>
        <w:t>功能，包括：</w:t>
      </w:r>
    </w:p>
    <w:p w:rsidR="008742FE" w:rsidRDefault="008742FE" w:rsidP="00E06C5F">
      <w:pPr>
        <w:numPr>
          <w:ilvl w:val="0"/>
          <w:numId w:val="6"/>
        </w:numPr>
        <w:spacing w:line="360" w:lineRule="auto"/>
        <w:rPr>
          <w:kern w:val="0"/>
        </w:rPr>
      </w:pPr>
      <w:r>
        <w:rPr>
          <w:rFonts w:hint="eastAsia"/>
          <w:kern w:val="0"/>
        </w:rPr>
        <w:t>RRC</w:t>
      </w:r>
      <w:r>
        <w:rPr>
          <w:rFonts w:hint="eastAsia"/>
          <w:kern w:val="0"/>
        </w:rPr>
        <w:t>子系统</w:t>
      </w:r>
    </w:p>
    <w:p w:rsidR="008742FE" w:rsidRDefault="008742FE" w:rsidP="00E06C5F">
      <w:pPr>
        <w:spacing w:line="360" w:lineRule="auto"/>
        <w:ind w:left="846"/>
        <w:rPr>
          <w:kern w:val="0"/>
        </w:rPr>
      </w:pPr>
      <w:r>
        <w:rPr>
          <w:rFonts w:hint="eastAsia"/>
          <w:kern w:val="0"/>
        </w:rPr>
        <w:t>Uu</w:t>
      </w:r>
      <w:proofErr w:type="gramStart"/>
      <w:r>
        <w:rPr>
          <w:rFonts w:hint="eastAsia"/>
          <w:kern w:val="0"/>
        </w:rPr>
        <w:t>口控制</w:t>
      </w:r>
      <w:proofErr w:type="gramEnd"/>
      <w:r>
        <w:rPr>
          <w:rFonts w:hint="eastAsia"/>
          <w:kern w:val="0"/>
        </w:rPr>
        <w:t>平面处理中心，</w:t>
      </w:r>
      <w:r w:rsidRPr="001B28CE">
        <w:rPr>
          <w:rFonts w:hint="eastAsia"/>
          <w:kern w:val="0"/>
        </w:rPr>
        <w:t>完成空中接口部分控制面</w:t>
      </w:r>
      <w:r w:rsidRPr="001B28CE">
        <w:rPr>
          <w:rFonts w:hint="eastAsia"/>
          <w:kern w:val="0"/>
        </w:rPr>
        <w:t>RRC</w:t>
      </w:r>
      <w:r>
        <w:rPr>
          <w:rFonts w:hint="eastAsia"/>
          <w:kern w:val="0"/>
        </w:rPr>
        <w:t>连接管理、系统信息广播、寻呼、</w:t>
      </w:r>
      <w:r w:rsidRPr="001B28CE">
        <w:rPr>
          <w:rFonts w:hint="eastAsia"/>
          <w:kern w:val="0"/>
        </w:rPr>
        <w:t>移动性管理功能、测量管理以及</w:t>
      </w:r>
      <w:r w:rsidRPr="001B28CE">
        <w:rPr>
          <w:rFonts w:hint="eastAsia"/>
          <w:kern w:val="0"/>
        </w:rPr>
        <w:t>ASN.1</w:t>
      </w:r>
      <w:r w:rsidRPr="001B28CE">
        <w:rPr>
          <w:rFonts w:hint="eastAsia"/>
          <w:kern w:val="0"/>
        </w:rPr>
        <w:t>消息编解码</w:t>
      </w:r>
      <w:r>
        <w:rPr>
          <w:rFonts w:hint="eastAsia"/>
          <w:kern w:val="0"/>
        </w:rPr>
        <w:t>等</w:t>
      </w:r>
      <w:r w:rsidRPr="001B28CE">
        <w:rPr>
          <w:rFonts w:hint="eastAsia"/>
          <w:kern w:val="0"/>
        </w:rPr>
        <w:t>功能。</w:t>
      </w:r>
    </w:p>
    <w:p w:rsidR="008742FE" w:rsidRDefault="008742FE" w:rsidP="00E06C5F">
      <w:pPr>
        <w:numPr>
          <w:ilvl w:val="0"/>
          <w:numId w:val="6"/>
        </w:numPr>
        <w:spacing w:line="360" w:lineRule="auto"/>
        <w:rPr>
          <w:kern w:val="0"/>
        </w:rPr>
      </w:pPr>
      <w:r>
        <w:rPr>
          <w:rFonts w:hint="eastAsia"/>
          <w:kern w:val="0"/>
        </w:rPr>
        <w:t>PDCP</w:t>
      </w:r>
      <w:r>
        <w:rPr>
          <w:rFonts w:hint="eastAsia"/>
          <w:kern w:val="0"/>
        </w:rPr>
        <w:t>子系统</w:t>
      </w:r>
    </w:p>
    <w:p w:rsidR="008742FE" w:rsidRDefault="008742FE" w:rsidP="00E06C5F">
      <w:pPr>
        <w:spacing w:line="360" w:lineRule="auto"/>
        <w:ind w:left="846"/>
        <w:rPr>
          <w:kern w:val="0"/>
        </w:rPr>
      </w:pPr>
      <w:r>
        <w:rPr>
          <w:rFonts w:hint="eastAsia"/>
          <w:kern w:val="0"/>
        </w:rPr>
        <w:t>协议</w:t>
      </w:r>
      <w:proofErr w:type="gramStart"/>
      <w:r>
        <w:rPr>
          <w:rFonts w:hint="eastAsia"/>
          <w:kern w:val="0"/>
        </w:rPr>
        <w:t>栈</w:t>
      </w:r>
      <w:proofErr w:type="gramEnd"/>
      <w:r>
        <w:rPr>
          <w:rFonts w:hint="eastAsia"/>
          <w:kern w:val="0"/>
        </w:rPr>
        <w:t>L2</w:t>
      </w:r>
      <w:r>
        <w:rPr>
          <w:rFonts w:hint="eastAsia"/>
          <w:kern w:val="0"/>
        </w:rPr>
        <w:t>层数据处理的</w:t>
      </w:r>
      <w:proofErr w:type="gramStart"/>
      <w:r>
        <w:rPr>
          <w:rFonts w:hint="eastAsia"/>
          <w:kern w:val="0"/>
        </w:rPr>
        <w:t>最</w:t>
      </w:r>
      <w:proofErr w:type="gramEnd"/>
      <w:r>
        <w:rPr>
          <w:rFonts w:hint="eastAsia"/>
          <w:kern w:val="0"/>
        </w:rPr>
        <w:t>高层，</w:t>
      </w:r>
      <w:r w:rsidRPr="001B28CE">
        <w:rPr>
          <w:rFonts w:hint="eastAsia"/>
          <w:kern w:val="0"/>
        </w:rPr>
        <w:t>完成</w:t>
      </w:r>
      <w:r w:rsidRPr="001B28CE">
        <w:rPr>
          <w:rFonts w:hint="eastAsia"/>
          <w:kern w:val="0"/>
        </w:rPr>
        <w:t>PDCP</w:t>
      </w:r>
      <w:proofErr w:type="gramStart"/>
      <w:r w:rsidRPr="001B28CE">
        <w:rPr>
          <w:rFonts w:hint="eastAsia"/>
          <w:kern w:val="0"/>
        </w:rPr>
        <w:t>层协议</w:t>
      </w:r>
      <w:proofErr w:type="gramEnd"/>
      <w:r w:rsidRPr="001B28CE">
        <w:rPr>
          <w:rFonts w:hint="eastAsia"/>
          <w:kern w:val="0"/>
        </w:rPr>
        <w:t>规定的数据收发和递交，</w:t>
      </w:r>
      <w:r w:rsidRPr="001B28CE">
        <w:rPr>
          <w:rFonts w:hint="eastAsia"/>
          <w:kern w:val="0"/>
        </w:rPr>
        <w:t>PDCP</w:t>
      </w:r>
      <w:proofErr w:type="gramStart"/>
      <w:r w:rsidRPr="001B28CE">
        <w:rPr>
          <w:rFonts w:hint="eastAsia"/>
          <w:kern w:val="0"/>
        </w:rPr>
        <w:t>层</w:t>
      </w:r>
      <w:r>
        <w:rPr>
          <w:rFonts w:hint="eastAsia"/>
          <w:kern w:val="0"/>
        </w:rPr>
        <w:t>用户</w:t>
      </w:r>
      <w:proofErr w:type="gramEnd"/>
      <w:r w:rsidRPr="001B28CE">
        <w:rPr>
          <w:rFonts w:hint="eastAsia"/>
          <w:kern w:val="0"/>
        </w:rPr>
        <w:t>数据</w:t>
      </w:r>
      <w:r>
        <w:rPr>
          <w:rFonts w:hint="eastAsia"/>
          <w:kern w:val="0"/>
        </w:rPr>
        <w:t>和信令的</w:t>
      </w:r>
      <w:r w:rsidRPr="001B28CE">
        <w:rPr>
          <w:rFonts w:hint="eastAsia"/>
          <w:kern w:val="0"/>
        </w:rPr>
        <w:t>加解密、控制面信令完整性保护以及数据面头压缩功能</w:t>
      </w:r>
      <w:r>
        <w:rPr>
          <w:rFonts w:hint="eastAsia"/>
          <w:kern w:val="0"/>
        </w:rPr>
        <w:t>。</w:t>
      </w:r>
    </w:p>
    <w:p w:rsidR="008742FE" w:rsidRDefault="008742FE" w:rsidP="00E06C5F">
      <w:pPr>
        <w:numPr>
          <w:ilvl w:val="0"/>
          <w:numId w:val="6"/>
        </w:numPr>
        <w:spacing w:line="360" w:lineRule="auto"/>
        <w:rPr>
          <w:kern w:val="0"/>
        </w:rPr>
      </w:pPr>
      <w:r>
        <w:rPr>
          <w:rFonts w:hint="eastAsia"/>
          <w:kern w:val="0"/>
        </w:rPr>
        <w:t>RLC</w:t>
      </w:r>
      <w:r>
        <w:rPr>
          <w:rFonts w:hint="eastAsia"/>
          <w:kern w:val="0"/>
        </w:rPr>
        <w:t>子系统</w:t>
      </w:r>
    </w:p>
    <w:p w:rsidR="008742FE" w:rsidRDefault="008742FE" w:rsidP="00E06C5F">
      <w:pPr>
        <w:spacing w:line="360" w:lineRule="auto"/>
        <w:ind w:left="846"/>
        <w:rPr>
          <w:kern w:val="0"/>
        </w:rPr>
      </w:pPr>
      <w:r>
        <w:rPr>
          <w:rFonts w:hint="eastAsia"/>
          <w:kern w:val="0"/>
        </w:rPr>
        <w:t>逻辑链路控制层，通过对</w:t>
      </w:r>
      <w:r w:rsidRPr="001B28CE">
        <w:rPr>
          <w:rFonts w:hint="eastAsia"/>
          <w:kern w:val="0"/>
        </w:rPr>
        <w:t>TM</w:t>
      </w:r>
      <w:r w:rsidRPr="001B28CE">
        <w:rPr>
          <w:rFonts w:hint="eastAsia"/>
          <w:kern w:val="0"/>
        </w:rPr>
        <w:t>、</w:t>
      </w:r>
      <w:r w:rsidRPr="001B28CE">
        <w:rPr>
          <w:rFonts w:hint="eastAsia"/>
          <w:kern w:val="0"/>
        </w:rPr>
        <w:t>UM</w:t>
      </w:r>
      <w:r w:rsidRPr="001B28CE">
        <w:rPr>
          <w:rFonts w:hint="eastAsia"/>
          <w:kern w:val="0"/>
        </w:rPr>
        <w:t>、</w:t>
      </w:r>
      <w:r w:rsidRPr="001B28CE">
        <w:rPr>
          <w:rFonts w:hint="eastAsia"/>
          <w:kern w:val="0"/>
        </w:rPr>
        <w:t>AM</w:t>
      </w:r>
      <w:r w:rsidRPr="001B28CE">
        <w:rPr>
          <w:rFonts w:hint="eastAsia"/>
          <w:kern w:val="0"/>
        </w:rPr>
        <w:t>模式的数据收发</w:t>
      </w:r>
      <w:r>
        <w:rPr>
          <w:rFonts w:hint="eastAsia"/>
          <w:kern w:val="0"/>
        </w:rPr>
        <w:t>的支持，完成对不同</w:t>
      </w:r>
      <w:r>
        <w:rPr>
          <w:rFonts w:hint="eastAsia"/>
          <w:kern w:val="0"/>
        </w:rPr>
        <w:t>QoS</w:t>
      </w:r>
      <w:r>
        <w:rPr>
          <w:rFonts w:hint="eastAsia"/>
          <w:kern w:val="0"/>
        </w:rPr>
        <w:t>参数的</w:t>
      </w:r>
      <w:r w:rsidRPr="001B28CE">
        <w:rPr>
          <w:rFonts w:hint="eastAsia"/>
          <w:kern w:val="0"/>
        </w:rPr>
        <w:t>RLC</w:t>
      </w:r>
      <w:r w:rsidRPr="001B28CE">
        <w:rPr>
          <w:rFonts w:hint="eastAsia"/>
          <w:kern w:val="0"/>
        </w:rPr>
        <w:t>数据传输功能</w:t>
      </w:r>
      <w:r>
        <w:rPr>
          <w:rFonts w:hint="eastAsia"/>
          <w:kern w:val="0"/>
        </w:rPr>
        <w:t>。</w:t>
      </w:r>
    </w:p>
    <w:p w:rsidR="008742FE" w:rsidRDefault="008742FE" w:rsidP="00E06C5F">
      <w:pPr>
        <w:numPr>
          <w:ilvl w:val="0"/>
          <w:numId w:val="6"/>
        </w:numPr>
        <w:spacing w:line="360" w:lineRule="auto"/>
        <w:rPr>
          <w:kern w:val="0"/>
        </w:rPr>
      </w:pPr>
      <w:r>
        <w:rPr>
          <w:rFonts w:hint="eastAsia"/>
          <w:kern w:val="0"/>
        </w:rPr>
        <w:t>MAC</w:t>
      </w:r>
      <w:r>
        <w:rPr>
          <w:rFonts w:hint="eastAsia"/>
          <w:kern w:val="0"/>
        </w:rPr>
        <w:t>子系统</w:t>
      </w:r>
    </w:p>
    <w:p w:rsidR="008742FE" w:rsidRDefault="008742FE" w:rsidP="00E06C5F">
      <w:pPr>
        <w:spacing w:line="360" w:lineRule="auto"/>
        <w:ind w:left="846"/>
        <w:rPr>
          <w:kern w:val="0"/>
        </w:rPr>
      </w:pPr>
      <w:r>
        <w:rPr>
          <w:rFonts w:hint="eastAsia"/>
          <w:kern w:val="0"/>
        </w:rPr>
        <w:t>完成上下行数据</w:t>
      </w:r>
      <w:r w:rsidRPr="001B28CE">
        <w:rPr>
          <w:rFonts w:hint="eastAsia"/>
          <w:kern w:val="0"/>
        </w:rPr>
        <w:t>调度</w:t>
      </w:r>
      <w:r>
        <w:rPr>
          <w:rFonts w:hint="eastAsia"/>
          <w:kern w:val="0"/>
        </w:rPr>
        <w:t>、随机接入、</w:t>
      </w:r>
      <w:r w:rsidRPr="001B28CE">
        <w:rPr>
          <w:rFonts w:hint="eastAsia"/>
          <w:kern w:val="0"/>
        </w:rPr>
        <w:t>MAC PDU</w:t>
      </w:r>
      <w:r w:rsidRPr="001B28CE">
        <w:rPr>
          <w:rFonts w:hint="eastAsia"/>
          <w:kern w:val="0"/>
        </w:rPr>
        <w:t>数据收发</w:t>
      </w:r>
      <w:r>
        <w:rPr>
          <w:rFonts w:hint="eastAsia"/>
          <w:kern w:val="0"/>
        </w:rPr>
        <w:t>、</w:t>
      </w:r>
      <w:r w:rsidRPr="001B28CE">
        <w:rPr>
          <w:rFonts w:hint="eastAsia"/>
          <w:kern w:val="0"/>
        </w:rPr>
        <w:t>MAC</w:t>
      </w:r>
      <w:r w:rsidRPr="001B28CE">
        <w:rPr>
          <w:rFonts w:hint="eastAsia"/>
          <w:kern w:val="0"/>
        </w:rPr>
        <w:t>层</w:t>
      </w:r>
      <w:r w:rsidRPr="001B28CE">
        <w:rPr>
          <w:rFonts w:hint="eastAsia"/>
          <w:kern w:val="0"/>
        </w:rPr>
        <w:t>HARQ</w:t>
      </w:r>
      <w:r w:rsidRPr="001B28CE">
        <w:rPr>
          <w:rFonts w:hint="eastAsia"/>
          <w:kern w:val="0"/>
        </w:rPr>
        <w:t>管理</w:t>
      </w:r>
      <w:r>
        <w:rPr>
          <w:rFonts w:hint="eastAsia"/>
          <w:kern w:val="0"/>
        </w:rPr>
        <w:t>以及</w:t>
      </w:r>
      <w:r w:rsidRPr="001B28CE">
        <w:rPr>
          <w:rFonts w:hint="eastAsia"/>
          <w:kern w:val="0"/>
        </w:rPr>
        <w:t>MAC</w:t>
      </w:r>
      <w:r w:rsidRPr="001B28CE">
        <w:rPr>
          <w:rFonts w:hint="eastAsia"/>
          <w:kern w:val="0"/>
        </w:rPr>
        <w:t>层</w:t>
      </w:r>
      <w:r w:rsidRPr="001B28CE">
        <w:rPr>
          <w:rFonts w:hint="eastAsia"/>
          <w:kern w:val="0"/>
        </w:rPr>
        <w:lastRenderedPageBreak/>
        <w:t>控制信息的处理</w:t>
      </w:r>
      <w:r>
        <w:rPr>
          <w:rFonts w:hint="eastAsia"/>
          <w:kern w:val="0"/>
        </w:rPr>
        <w:t>等功能</w:t>
      </w:r>
      <w:r w:rsidRPr="001B28CE">
        <w:rPr>
          <w:rFonts w:hint="eastAsia"/>
          <w:kern w:val="0"/>
        </w:rPr>
        <w:t>。</w:t>
      </w:r>
    </w:p>
    <w:p w:rsidR="008742FE" w:rsidRDefault="008742FE" w:rsidP="00E06C5F">
      <w:pPr>
        <w:numPr>
          <w:ilvl w:val="0"/>
          <w:numId w:val="6"/>
        </w:numPr>
        <w:spacing w:line="360" w:lineRule="auto"/>
        <w:rPr>
          <w:kern w:val="0"/>
        </w:rPr>
      </w:pPr>
      <w:r>
        <w:rPr>
          <w:rFonts w:hint="eastAsia"/>
          <w:kern w:val="0"/>
        </w:rPr>
        <w:t>S1-AP</w:t>
      </w:r>
      <w:r>
        <w:rPr>
          <w:rFonts w:hint="eastAsia"/>
          <w:kern w:val="0"/>
        </w:rPr>
        <w:t>子系统</w:t>
      </w:r>
    </w:p>
    <w:p w:rsidR="005D0221" w:rsidRPr="005D0221" w:rsidRDefault="005D0221" w:rsidP="00E06C5F">
      <w:pPr>
        <w:pStyle w:val="a4"/>
        <w:spacing w:line="360" w:lineRule="auto"/>
        <w:ind w:left="846" w:firstLineChars="0" w:firstLine="0"/>
        <w:rPr>
          <w:kern w:val="0"/>
        </w:rPr>
      </w:pPr>
      <w:r w:rsidRPr="005D0221">
        <w:rPr>
          <w:rFonts w:hint="eastAsia"/>
          <w:kern w:val="0"/>
        </w:rPr>
        <w:t>完成</w:t>
      </w:r>
      <w:r w:rsidRPr="005D0221">
        <w:rPr>
          <w:rFonts w:hint="eastAsia"/>
          <w:kern w:val="0"/>
        </w:rPr>
        <w:t>S1</w:t>
      </w:r>
      <w:r w:rsidRPr="005D0221">
        <w:rPr>
          <w:rFonts w:hint="eastAsia"/>
          <w:kern w:val="0"/>
        </w:rPr>
        <w:t>接口控制平面功能，包括</w:t>
      </w:r>
      <w:r w:rsidRPr="005D0221">
        <w:rPr>
          <w:rFonts w:hint="eastAsia"/>
          <w:kern w:val="0"/>
        </w:rPr>
        <w:t>E-RAB</w:t>
      </w:r>
      <w:r w:rsidRPr="005D0221">
        <w:rPr>
          <w:rFonts w:hint="eastAsia"/>
          <w:kern w:val="0"/>
        </w:rPr>
        <w:t>管理、</w:t>
      </w:r>
      <w:r w:rsidRPr="005D0221">
        <w:rPr>
          <w:rFonts w:hint="eastAsia"/>
          <w:kern w:val="0"/>
        </w:rPr>
        <w:t>UE</w:t>
      </w:r>
      <w:r w:rsidRPr="005D0221">
        <w:rPr>
          <w:rFonts w:hint="eastAsia"/>
          <w:kern w:val="0"/>
        </w:rPr>
        <w:t>上下文管理、连接状态移动性管理、寻呼、</w:t>
      </w:r>
      <w:r w:rsidRPr="005D0221">
        <w:rPr>
          <w:rFonts w:hint="eastAsia"/>
          <w:kern w:val="0"/>
        </w:rPr>
        <w:t>NAS</w:t>
      </w:r>
      <w:r w:rsidRPr="005D0221">
        <w:rPr>
          <w:rFonts w:hint="eastAsia"/>
          <w:kern w:val="0"/>
        </w:rPr>
        <w:t>消息传输等功能。</w:t>
      </w:r>
    </w:p>
    <w:p w:rsidR="005D0221" w:rsidRDefault="005D0221" w:rsidP="00E06C5F">
      <w:pPr>
        <w:numPr>
          <w:ilvl w:val="0"/>
          <w:numId w:val="6"/>
        </w:numPr>
        <w:spacing w:line="360" w:lineRule="auto"/>
        <w:rPr>
          <w:kern w:val="0"/>
        </w:rPr>
      </w:pPr>
      <w:r>
        <w:rPr>
          <w:rFonts w:hint="eastAsia"/>
          <w:kern w:val="0"/>
        </w:rPr>
        <w:t>L1-API</w:t>
      </w:r>
      <w:r>
        <w:rPr>
          <w:rFonts w:hint="eastAsia"/>
          <w:kern w:val="0"/>
        </w:rPr>
        <w:t>子系统</w:t>
      </w:r>
    </w:p>
    <w:p w:rsidR="005D0221" w:rsidRPr="005D0221" w:rsidRDefault="005D0221" w:rsidP="00E06C5F">
      <w:pPr>
        <w:spacing w:line="360" w:lineRule="auto"/>
        <w:ind w:left="840"/>
        <w:rPr>
          <w:kern w:val="0"/>
        </w:rPr>
      </w:pPr>
      <w:r>
        <w:rPr>
          <w:rFonts w:hint="eastAsia"/>
          <w:kern w:val="0"/>
        </w:rPr>
        <w:t>主要完成协议</w:t>
      </w:r>
      <w:proofErr w:type="gramStart"/>
      <w:r>
        <w:rPr>
          <w:rFonts w:hint="eastAsia"/>
          <w:kern w:val="0"/>
        </w:rPr>
        <w:t>栈</w:t>
      </w:r>
      <w:proofErr w:type="gramEnd"/>
      <w:r>
        <w:rPr>
          <w:rFonts w:hint="eastAsia"/>
          <w:kern w:val="0"/>
        </w:rPr>
        <w:t>与物理层进行数据</w:t>
      </w:r>
      <w:proofErr w:type="gramStart"/>
      <w:r>
        <w:rPr>
          <w:rFonts w:hint="eastAsia"/>
          <w:kern w:val="0"/>
        </w:rPr>
        <w:t>交互时</w:t>
      </w:r>
      <w:proofErr w:type="gramEnd"/>
      <w:r>
        <w:rPr>
          <w:rFonts w:hint="eastAsia"/>
          <w:kern w:val="0"/>
        </w:rPr>
        <w:t>的编解码过程。</w:t>
      </w:r>
    </w:p>
    <w:p w:rsidR="008742FE" w:rsidRDefault="008742FE" w:rsidP="00E06C5F">
      <w:pPr>
        <w:numPr>
          <w:ilvl w:val="0"/>
          <w:numId w:val="5"/>
        </w:numPr>
        <w:spacing w:line="360" w:lineRule="auto"/>
        <w:rPr>
          <w:kern w:val="0"/>
        </w:rPr>
      </w:pPr>
      <w:r>
        <w:rPr>
          <w:rFonts w:hint="eastAsia"/>
          <w:kern w:val="0"/>
        </w:rPr>
        <w:t>ICT-LTE HeNB</w:t>
      </w:r>
      <w:r>
        <w:rPr>
          <w:rFonts w:hint="eastAsia"/>
          <w:kern w:val="0"/>
        </w:rPr>
        <w:t>协议</w:t>
      </w:r>
      <w:proofErr w:type="gramStart"/>
      <w:r>
        <w:rPr>
          <w:rFonts w:hint="eastAsia"/>
          <w:kern w:val="0"/>
        </w:rPr>
        <w:t>栈</w:t>
      </w:r>
      <w:proofErr w:type="gramEnd"/>
      <w:r>
        <w:rPr>
          <w:rFonts w:hint="eastAsia"/>
          <w:kern w:val="0"/>
        </w:rPr>
        <w:t>管理子系统</w:t>
      </w:r>
    </w:p>
    <w:p w:rsidR="008742FE" w:rsidRDefault="008742FE" w:rsidP="00E06C5F">
      <w:pPr>
        <w:numPr>
          <w:ilvl w:val="0"/>
          <w:numId w:val="8"/>
        </w:numPr>
        <w:spacing w:line="360" w:lineRule="auto"/>
        <w:rPr>
          <w:kern w:val="0"/>
        </w:rPr>
      </w:pPr>
      <w:r>
        <w:rPr>
          <w:rFonts w:hint="eastAsia"/>
          <w:kern w:val="0"/>
        </w:rPr>
        <w:t>RRM</w:t>
      </w:r>
      <w:r>
        <w:rPr>
          <w:rFonts w:hint="eastAsia"/>
          <w:kern w:val="0"/>
        </w:rPr>
        <w:t>子系统</w:t>
      </w:r>
    </w:p>
    <w:p w:rsidR="008742FE" w:rsidRDefault="008742FE" w:rsidP="00E06C5F">
      <w:pPr>
        <w:spacing w:line="360" w:lineRule="auto"/>
        <w:ind w:left="420" w:firstLine="360"/>
        <w:rPr>
          <w:kern w:val="0"/>
        </w:rPr>
      </w:pPr>
      <w:r>
        <w:rPr>
          <w:rFonts w:hint="eastAsia"/>
          <w:kern w:val="0"/>
        </w:rPr>
        <w:t>RRM</w:t>
      </w:r>
      <w:r>
        <w:rPr>
          <w:rFonts w:hint="eastAsia"/>
          <w:kern w:val="0"/>
        </w:rPr>
        <w:t>子系统为整个软件系统的控制中心，通过</w:t>
      </w:r>
      <w:r>
        <w:rPr>
          <w:rFonts w:hint="eastAsia"/>
          <w:kern w:val="0"/>
        </w:rPr>
        <w:t>RRM</w:t>
      </w:r>
      <w:r>
        <w:rPr>
          <w:rFonts w:hint="eastAsia"/>
          <w:kern w:val="0"/>
        </w:rPr>
        <w:t>状态机，根据</w:t>
      </w:r>
      <w:r>
        <w:rPr>
          <w:rFonts w:hint="eastAsia"/>
          <w:kern w:val="0"/>
        </w:rPr>
        <w:t>Uu</w:t>
      </w:r>
      <w:r>
        <w:rPr>
          <w:rFonts w:hint="eastAsia"/>
          <w:kern w:val="0"/>
        </w:rPr>
        <w:t>口以及</w:t>
      </w:r>
      <w:r>
        <w:rPr>
          <w:rFonts w:hint="eastAsia"/>
          <w:kern w:val="0"/>
        </w:rPr>
        <w:t>S1</w:t>
      </w:r>
      <w:r>
        <w:rPr>
          <w:rFonts w:hint="eastAsia"/>
          <w:kern w:val="0"/>
        </w:rPr>
        <w:t>接口的消息以及当前协议状态，触发空口</w:t>
      </w:r>
      <w:r>
        <w:rPr>
          <w:rFonts w:hint="eastAsia"/>
          <w:kern w:val="0"/>
        </w:rPr>
        <w:t>RRC</w:t>
      </w:r>
      <w:r>
        <w:rPr>
          <w:rFonts w:hint="eastAsia"/>
          <w:kern w:val="0"/>
        </w:rPr>
        <w:t>层以及</w:t>
      </w:r>
      <w:r>
        <w:rPr>
          <w:rFonts w:hint="eastAsia"/>
          <w:kern w:val="0"/>
        </w:rPr>
        <w:t>S1</w:t>
      </w:r>
      <w:r>
        <w:rPr>
          <w:rFonts w:hint="eastAsia"/>
          <w:kern w:val="0"/>
        </w:rPr>
        <w:t>接口</w:t>
      </w:r>
      <w:r>
        <w:rPr>
          <w:rFonts w:hint="eastAsia"/>
          <w:kern w:val="0"/>
        </w:rPr>
        <w:t>S1-AP</w:t>
      </w:r>
      <w:r>
        <w:rPr>
          <w:rFonts w:hint="eastAsia"/>
          <w:kern w:val="0"/>
        </w:rPr>
        <w:t>不同过程的执行。完成无线承载控制、无线准入控制、功率控制、拥塞控制、移动性管理、无线资源分配等功能。</w:t>
      </w:r>
    </w:p>
    <w:p w:rsidR="008742FE" w:rsidRDefault="008742FE" w:rsidP="00E06C5F">
      <w:pPr>
        <w:numPr>
          <w:ilvl w:val="0"/>
          <w:numId w:val="8"/>
        </w:numPr>
        <w:spacing w:line="360" w:lineRule="auto"/>
        <w:rPr>
          <w:kern w:val="0"/>
        </w:rPr>
      </w:pPr>
      <w:r>
        <w:rPr>
          <w:rFonts w:hint="eastAsia"/>
          <w:kern w:val="0"/>
        </w:rPr>
        <w:t>协议</w:t>
      </w:r>
      <w:proofErr w:type="gramStart"/>
      <w:r>
        <w:rPr>
          <w:rFonts w:hint="eastAsia"/>
          <w:kern w:val="0"/>
        </w:rPr>
        <w:t>栈</w:t>
      </w:r>
      <w:proofErr w:type="gramEnd"/>
      <w:r>
        <w:rPr>
          <w:rFonts w:hint="eastAsia"/>
          <w:kern w:val="0"/>
        </w:rPr>
        <w:t>管理子系统</w:t>
      </w:r>
    </w:p>
    <w:p w:rsidR="008742FE" w:rsidRDefault="008742FE" w:rsidP="00E06C5F">
      <w:pPr>
        <w:spacing w:line="360" w:lineRule="auto"/>
        <w:ind w:left="420" w:firstLine="360"/>
        <w:rPr>
          <w:kern w:val="0"/>
        </w:rPr>
      </w:pPr>
      <w:r>
        <w:rPr>
          <w:rFonts w:hint="eastAsia"/>
          <w:kern w:val="0"/>
        </w:rPr>
        <w:t>协议</w:t>
      </w:r>
      <w:proofErr w:type="gramStart"/>
      <w:r>
        <w:rPr>
          <w:rFonts w:hint="eastAsia"/>
          <w:kern w:val="0"/>
        </w:rPr>
        <w:t>栈</w:t>
      </w:r>
      <w:proofErr w:type="gramEnd"/>
      <w:r>
        <w:rPr>
          <w:rFonts w:hint="eastAsia"/>
          <w:kern w:val="0"/>
        </w:rPr>
        <w:t>管理子系统完成对整个</w:t>
      </w:r>
      <w:r>
        <w:rPr>
          <w:rFonts w:hint="eastAsia"/>
          <w:kern w:val="0"/>
        </w:rPr>
        <w:t>ICT-LTE HeNB</w:t>
      </w:r>
      <w:r>
        <w:rPr>
          <w:rFonts w:hint="eastAsia"/>
          <w:kern w:val="0"/>
        </w:rPr>
        <w:t>软件系统的初始化、各层配置以及错误处理等功能。</w:t>
      </w:r>
    </w:p>
    <w:p w:rsidR="008742FE" w:rsidRDefault="008742FE" w:rsidP="00E06C5F">
      <w:pPr>
        <w:numPr>
          <w:ilvl w:val="0"/>
          <w:numId w:val="5"/>
        </w:numPr>
        <w:spacing w:line="360" w:lineRule="auto"/>
        <w:rPr>
          <w:kern w:val="0"/>
        </w:rPr>
      </w:pPr>
      <w:r>
        <w:rPr>
          <w:rFonts w:hint="eastAsia"/>
          <w:kern w:val="0"/>
        </w:rPr>
        <w:t>ICT-LTE HeNB</w:t>
      </w:r>
      <w:r>
        <w:rPr>
          <w:rFonts w:hint="eastAsia"/>
          <w:kern w:val="0"/>
        </w:rPr>
        <w:t>协议</w:t>
      </w:r>
      <w:proofErr w:type="gramStart"/>
      <w:r>
        <w:rPr>
          <w:rFonts w:hint="eastAsia"/>
          <w:kern w:val="0"/>
        </w:rPr>
        <w:t>栈</w:t>
      </w:r>
      <w:proofErr w:type="gramEnd"/>
      <w:r>
        <w:rPr>
          <w:rFonts w:hint="eastAsia"/>
          <w:kern w:val="0"/>
        </w:rPr>
        <w:t>支撑子系统</w:t>
      </w:r>
    </w:p>
    <w:p w:rsidR="008742FE" w:rsidRDefault="008742FE" w:rsidP="00E06C5F">
      <w:pPr>
        <w:spacing w:line="360" w:lineRule="auto"/>
        <w:ind w:firstLine="420"/>
        <w:rPr>
          <w:kern w:val="0"/>
        </w:rPr>
      </w:pPr>
      <w:r>
        <w:rPr>
          <w:rFonts w:hint="eastAsia"/>
          <w:kern w:val="0"/>
        </w:rPr>
        <w:t>基站</w:t>
      </w:r>
      <w:r w:rsidRPr="00E57DC1">
        <w:rPr>
          <w:rFonts w:hint="eastAsia"/>
          <w:kern w:val="0"/>
        </w:rPr>
        <w:t>设备集成、制造商部署协议</w:t>
      </w:r>
      <w:proofErr w:type="gramStart"/>
      <w:r w:rsidRPr="00E57DC1">
        <w:rPr>
          <w:rFonts w:hint="eastAsia"/>
          <w:kern w:val="0"/>
        </w:rPr>
        <w:t>栈</w:t>
      </w:r>
      <w:proofErr w:type="gramEnd"/>
      <w:r w:rsidRPr="00E57DC1">
        <w:rPr>
          <w:rFonts w:hint="eastAsia"/>
          <w:kern w:val="0"/>
        </w:rPr>
        <w:t>的重要不利因素在于该类系统软件的软硬件依赖性。为此，大量的成本被用于针对特定硬件平台和底层操作系统服务平台的软件修改。</w:t>
      </w:r>
      <w:r w:rsidRPr="00E57DC1">
        <w:rPr>
          <w:rFonts w:hint="eastAsia"/>
          <w:kern w:val="0"/>
        </w:rPr>
        <w:t>ICT-LTE</w:t>
      </w:r>
      <w:r w:rsidRPr="00E57DC1">
        <w:rPr>
          <w:rFonts w:hint="eastAsia"/>
          <w:kern w:val="0"/>
        </w:rPr>
        <w:t>协议</w:t>
      </w:r>
      <w:proofErr w:type="gramStart"/>
      <w:r w:rsidRPr="00E57DC1">
        <w:rPr>
          <w:rFonts w:hint="eastAsia"/>
          <w:kern w:val="0"/>
        </w:rPr>
        <w:t>栈</w:t>
      </w:r>
      <w:proofErr w:type="gramEnd"/>
      <w:r>
        <w:rPr>
          <w:rFonts w:hint="eastAsia"/>
          <w:kern w:val="0"/>
        </w:rPr>
        <w:t>支撑子系统</w:t>
      </w:r>
      <w:r w:rsidRPr="00E57DC1">
        <w:rPr>
          <w:rFonts w:hint="eastAsia"/>
          <w:kern w:val="0"/>
        </w:rPr>
        <w:t>实现协议</w:t>
      </w:r>
      <w:proofErr w:type="gramStart"/>
      <w:r w:rsidRPr="00E57DC1">
        <w:rPr>
          <w:rFonts w:hint="eastAsia"/>
          <w:kern w:val="0"/>
        </w:rPr>
        <w:t>栈</w:t>
      </w:r>
      <w:proofErr w:type="gramEnd"/>
      <w:r w:rsidRPr="00E57DC1">
        <w:rPr>
          <w:rFonts w:hint="eastAsia"/>
          <w:kern w:val="0"/>
        </w:rPr>
        <w:t>软件系统的平台无关性，通过虚拟环境的技术将硬件和底层服务例程与协议</w:t>
      </w:r>
      <w:proofErr w:type="gramStart"/>
      <w:r w:rsidRPr="00E57DC1">
        <w:rPr>
          <w:rFonts w:hint="eastAsia"/>
          <w:kern w:val="0"/>
        </w:rPr>
        <w:t>栈</w:t>
      </w:r>
      <w:proofErr w:type="gramEnd"/>
      <w:r w:rsidRPr="00E57DC1">
        <w:rPr>
          <w:rFonts w:hint="eastAsia"/>
          <w:kern w:val="0"/>
        </w:rPr>
        <w:t>核心部分透明的隔离开来，使得协议</w:t>
      </w:r>
      <w:proofErr w:type="gramStart"/>
      <w:r w:rsidRPr="00E57DC1">
        <w:rPr>
          <w:rFonts w:hint="eastAsia"/>
          <w:kern w:val="0"/>
        </w:rPr>
        <w:t>栈</w:t>
      </w:r>
      <w:proofErr w:type="gramEnd"/>
      <w:r w:rsidRPr="00E57DC1">
        <w:rPr>
          <w:rFonts w:hint="eastAsia"/>
          <w:kern w:val="0"/>
        </w:rPr>
        <w:t>系统核心部件透明的访问操作系统特定接口。</w:t>
      </w:r>
    </w:p>
    <w:p w:rsidR="008742FE" w:rsidRPr="001708DE" w:rsidRDefault="008742FE" w:rsidP="00E06C5F">
      <w:pPr>
        <w:numPr>
          <w:ilvl w:val="0"/>
          <w:numId w:val="7"/>
        </w:numPr>
        <w:spacing w:line="360" w:lineRule="auto"/>
        <w:rPr>
          <w:kern w:val="0"/>
        </w:rPr>
      </w:pPr>
      <w:r w:rsidRPr="001708DE">
        <w:rPr>
          <w:rFonts w:hint="eastAsia"/>
          <w:kern w:val="0"/>
        </w:rPr>
        <w:t>物理层抽象子系统</w:t>
      </w:r>
    </w:p>
    <w:p w:rsidR="008742FE" w:rsidRDefault="008742FE" w:rsidP="00E06C5F">
      <w:pPr>
        <w:adjustRightInd w:val="0"/>
        <w:snapToGrid w:val="0"/>
        <w:spacing w:line="360" w:lineRule="auto"/>
        <w:ind w:left="420" w:firstLine="420"/>
        <w:rPr>
          <w:kern w:val="0"/>
        </w:rPr>
      </w:pPr>
      <w:r w:rsidRPr="001B28CE">
        <w:rPr>
          <w:rFonts w:hint="eastAsia"/>
          <w:kern w:val="0"/>
        </w:rPr>
        <w:t>使用</w:t>
      </w:r>
      <w:r w:rsidRPr="001B28CE">
        <w:rPr>
          <w:rFonts w:hint="eastAsia"/>
          <w:kern w:val="0"/>
        </w:rPr>
        <w:t>PHY</w:t>
      </w:r>
      <w:r w:rsidRPr="001B28CE">
        <w:rPr>
          <w:rFonts w:hint="eastAsia"/>
          <w:kern w:val="0"/>
        </w:rPr>
        <w:t>适配器屏蔽底层硬件平台和物理层实现的细节，使</w:t>
      </w:r>
      <w:r w:rsidRPr="001B28CE">
        <w:rPr>
          <w:rFonts w:hint="eastAsia"/>
          <w:kern w:val="0"/>
        </w:rPr>
        <w:t>ICT-LTE</w:t>
      </w:r>
      <w:r>
        <w:rPr>
          <w:rFonts w:hint="eastAsia"/>
          <w:kern w:val="0"/>
        </w:rPr>
        <w:t xml:space="preserve"> HeNB</w:t>
      </w:r>
      <w:r w:rsidRPr="001B28CE">
        <w:rPr>
          <w:rFonts w:hint="eastAsia"/>
          <w:kern w:val="0"/>
        </w:rPr>
        <w:t>协议</w:t>
      </w:r>
      <w:proofErr w:type="gramStart"/>
      <w:r w:rsidRPr="001B28CE">
        <w:rPr>
          <w:rFonts w:hint="eastAsia"/>
          <w:kern w:val="0"/>
        </w:rPr>
        <w:t>栈</w:t>
      </w:r>
      <w:proofErr w:type="gramEnd"/>
      <w:r w:rsidRPr="001B28CE">
        <w:rPr>
          <w:rFonts w:hint="eastAsia"/>
          <w:kern w:val="0"/>
        </w:rPr>
        <w:t>核心部分能透明地使用硬件平台和物理层所提供的服务。</w:t>
      </w:r>
    </w:p>
    <w:p w:rsidR="008742FE" w:rsidRPr="001708DE" w:rsidRDefault="008742FE" w:rsidP="00E06C5F">
      <w:pPr>
        <w:numPr>
          <w:ilvl w:val="0"/>
          <w:numId w:val="7"/>
        </w:numPr>
        <w:spacing w:line="360" w:lineRule="auto"/>
        <w:rPr>
          <w:kern w:val="0"/>
        </w:rPr>
      </w:pPr>
      <w:r w:rsidRPr="001708DE">
        <w:rPr>
          <w:rFonts w:hint="eastAsia"/>
          <w:kern w:val="0"/>
        </w:rPr>
        <w:t>操作系统抽象子系统</w:t>
      </w:r>
    </w:p>
    <w:p w:rsidR="008742FE" w:rsidRPr="001708DE" w:rsidRDefault="008742FE" w:rsidP="00E06C5F">
      <w:pPr>
        <w:adjustRightInd w:val="0"/>
        <w:snapToGrid w:val="0"/>
        <w:spacing w:line="360" w:lineRule="auto"/>
        <w:ind w:left="420" w:firstLine="420"/>
        <w:rPr>
          <w:kern w:val="0"/>
        </w:rPr>
      </w:pPr>
      <w:r w:rsidRPr="001B28CE">
        <w:rPr>
          <w:rFonts w:hint="eastAsia"/>
          <w:kern w:val="0"/>
        </w:rPr>
        <w:t>使用</w:t>
      </w:r>
      <w:r>
        <w:rPr>
          <w:rFonts w:hint="eastAsia"/>
          <w:kern w:val="0"/>
        </w:rPr>
        <w:t>OS</w:t>
      </w:r>
      <w:r w:rsidRPr="001B28CE">
        <w:rPr>
          <w:rFonts w:hint="eastAsia"/>
          <w:kern w:val="0"/>
        </w:rPr>
        <w:t>适配器屏蔽</w:t>
      </w:r>
      <w:r>
        <w:rPr>
          <w:rFonts w:hint="eastAsia"/>
          <w:kern w:val="0"/>
        </w:rPr>
        <w:t>不同操作系统的实现</w:t>
      </w:r>
      <w:r w:rsidRPr="001B28CE">
        <w:rPr>
          <w:rFonts w:hint="eastAsia"/>
          <w:kern w:val="0"/>
        </w:rPr>
        <w:t>细节，使</w:t>
      </w:r>
      <w:r w:rsidRPr="001B28CE">
        <w:rPr>
          <w:rFonts w:hint="eastAsia"/>
          <w:kern w:val="0"/>
        </w:rPr>
        <w:t>ICT-LTE</w:t>
      </w:r>
      <w:r>
        <w:rPr>
          <w:rFonts w:hint="eastAsia"/>
          <w:kern w:val="0"/>
        </w:rPr>
        <w:t xml:space="preserve"> HeNB</w:t>
      </w:r>
      <w:r w:rsidRPr="001B28CE">
        <w:rPr>
          <w:rFonts w:hint="eastAsia"/>
          <w:kern w:val="0"/>
        </w:rPr>
        <w:t>协议</w:t>
      </w:r>
      <w:proofErr w:type="gramStart"/>
      <w:r w:rsidRPr="001B28CE">
        <w:rPr>
          <w:rFonts w:hint="eastAsia"/>
          <w:kern w:val="0"/>
        </w:rPr>
        <w:t>栈</w:t>
      </w:r>
      <w:proofErr w:type="gramEnd"/>
      <w:r w:rsidRPr="001B28CE">
        <w:rPr>
          <w:rFonts w:hint="eastAsia"/>
          <w:kern w:val="0"/>
        </w:rPr>
        <w:t>核心部分能透明地使用</w:t>
      </w:r>
      <w:r>
        <w:rPr>
          <w:rFonts w:hint="eastAsia"/>
          <w:kern w:val="0"/>
        </w:rPr>
        <w:t>操作系统的相关操作</w:t>
      </w:r>
      <w:r w:rsidRPr="001B28CE">
        <w:rPr>
          <w:rFonts w:hint="eastAsia"/>
          <w:kern w:val="0"/>
        </w:rPr>
        <w:t>。</w:t>
      </w:r>
    </w:p>
    <w:p w:rsidR="008742FE" w:rsidRDefault="008742FE" w:rsidP="00E06C5F">
      <w:pPr>
        <w:numPr>
          <w:ilvl w:val="0"/>
          <w:numId w:val="7"/>
        </w:numPr>
        <w:spacing w:line="360" w:lineRule="auto"/>
        <w:rPr>
          <w:kern w:val="0"/>
        </w:rPr>
      </w:pPr>
      <w:r>
        <w:rPr>
          <w:rFonts w:hint="eastAsia"/>
          <w:kern w:val="0"/>
        </w:rPr>
        <w:t>网络传输子系统</w:t>
      </w:r>
    </w:p>
    <w:p w:rsidR="008742FE" w:rsidRDefault="008742FE" w:rsidP="00E06C5F">
      <w:pPr>
        <w:spacing w:line="360" w:lineRule="auto"/>
        <w:ind w:left="426" w:firstLine="414"/>
      </w:pPr>
      <w:r>
        <w:rPr>
          <w:rFonts w:hint="eastAsia"/>
        </w:rPr>
        <w:t>网络传输子系统需满足无线网络层协议所需要的网络传送服务，通过封装底层</w:t>
      </w:r>
      <w:r>
        <w:rPr>
          <w:rFonts w:hint="eastAsia"/>
        </w:rPr>
        <w:t>SOCKET</w:t>
      </w:r>
      <w:r>
        <w:rPr>
          <w:rFonts w:hint="eastAsia"/>
        </w:rPr>
        <w:t>通信细节，为无线网络层提供传输服务。网络传送模块将利用</w:t>
      </w:r>
      <w:r>
        <w:rPr>
          <w:rFonts w:hint="eastAsia"/>
        </w:rPr>
        <w:t>SELECT</w:t>
      </w:r>
      <w:r>
        <w:rPr>
          <w:rFonts w:hint="eastAsia"/>
        </w:rPr>
        <w:t>机制实现</w:t>
      </w:r>
      <w:r>
        <w:rPr>
          <w:rFonts w:hint="eastAsia"/>
        </w:rPr>
        <w:t>IO</w:t>
      </w:r>
      <w:r>
        <w:rPr>
          <w:rFonts w:hint="eastAsia"/>
        </w:rPr>
        <w:t>多路复用，同时管理</w:t>
      </w:r>
      <w:r>
        <w:rPr>
          <w:rFonts w:hint="eastAsia"/>
        </w:rPr>
        <w:t>SCTP socket</w:t>
      </w:r>
      <w:r>
        <w:rPr>
          <w:rFonts w:hint="eastAsia"/>
        </w:rPr>
        <w:t>和</w:t>
      </w:r>
      <w:r>
        <w:rPr>
          <w:rFonts w:hint="eastAsia"/>
        </w:rPr>
        <w:t>GTP-U</w:t>
      </w:r>
      <w:r>
        <w:rPr>
          <w:rFonts w:hint="eastAsia"/>
        </w:rPr>
        <w:t>相关</w:t>
      </w:r>
      <w:r>
        <w:rPr>
          <w:rFonts w:hint="eastAsia"/>
        </w:rPr>
        <w:t>sockets</w:t>
      </w:r>
      <w:r>
        <w:rPr>
          <w:rFonts w:hint="eastAsia"/>
        </w:rPr>
        <w:t>，并对</w:t>
      </w:r>
      <w:r>
        <w:rPr>
          <w:rFonts w:hint="eastAsia"/>
        </w:rPr>
        <w:t>SCTP</w:t>
      </w:r>
      <w:r>
        <w:rPr>
          <w:rFonts w:hint="eastAsia"/>
        </w:rPr>
        <w:t>协议、</w:t>
      </w:r>
      <w:r>
        <w:rPr>
          <w:rFonts w:hint="eastAsia"/>
        </w:rPr>
        <w:t>GTP-U</w:t>
      </w:r>
      <w:r>
        <w:rPr>
          <w:rFonts w:hint="eastAsia"/>
        </w:rPr>
        <w:t>协议提供一个抽象的、简单的应用接口。</w:t>
      </w:r>
      <w:r>
        <w:rPr>
          <w:rFonts w:hint="eastAsia"/>
        </w:rPr>
        <w:t>GTP-U</w:t>
      </w:r>
      <w:r>
        <w:rPr>
          <w:rFonts w:hint="eastAsia"/>
        </w:rPr>
        <w:t>需要参考</w:t>
      </w:r>
      <w:r>
        <w:rPr>
          <w:rFonts w:hint="eastAsia"/>
        </w:rPr>
        <w:t>3GPP TS 29.281</w:t>
      </w:r>
      <w:r>
        <w:rPr>
          <w:rFonts w:hint="eastAsia"/>
        </w:rPr>
        <w:t>。</w:t>
      </w:r>
      <w:r>
        <w:rPr>
          <w:rFonts w:hint="eastAsia"/>
        </w:rPr>
        <w:t>GTP-U</w:t>
      </w:r>
      <w:r>
        <w:rPr>
          <w:rFonts w:hint="eastAsia"/>
        </w:rPr>
        <w:t>采用</w:t>
      </w:r>
      <w:r w:rsidRPr="003F1FCA">
        <w:t>Tunnel Endpoint ID</w:t>
      </w:r>
      <w:r>
        <w:rPr>
          <w:rFonts w:hint="eastAsia"/>
        </w:rPr>
        <w:t>复用的方式，因此，一个</w:t>
      </w:r>
      <w:r>
        <w:rPr>
          <w:rFonts w:hint="eastAsia"/>
        </w:rPr>
        <w:t>GTP-U</w:t>
      </w:r>
      <w:r>
        <w:rPr>
          <w:rFonts w:hint="eastAsia"/>
        </w:rPr>
        <w:t>实例便足够了</w:t>
      </w:r>
      <w:r>
        <w:rPr>
          <w:rFonts w:hint="eastAsia"/>
        </w:rPr>
        <w:t>(</w:t>
      </w:r>
      <w:r>
        <w:rPr>
          <w:rFonts w:hint="eastAsia"/>
        </w:rPr>
        <w:t>一个</w:t>
      </w:r>
      <w:r>
        <w:rPr>
          <w:rFonts w:hint="eastAsia"/>
        </w:rPr>
        <w:t>IP</w:t>
      </w:r>
      <w:r>
        <w:rPr>
          <w:rFonts w:hint="eastAsia"/>
        </w:rPr>
        <w:t>地址一个</w:t>
      </w:r>
      <w:r>
        <w:rPr>
          <w:rFonts w:hint="eastAsia"/>
        </w:rPr>
        <w:t xml:space="preserve">GTP-U </w:t>
      </w:r>
      <w:r>
        <w:rPr>
          <w:rFonts w:hint="eastAsia"/>
        </w:rPr>
        <w:t>实体</w:t>
      </w:r>
      <w:r>
        <w:rPr>
          <w:rFonts w:hint="eastAsia"/>
        </w:rPr>
        <w:t>)</w:t>
      </w:r>
      <w:r>
        <w:rPr>
          <w:rFonts w:hint="eastAsia"/>
        </w:rPr>
        <w:t>。</w:t>
      </w:r>
      <w:r>
        <w:rPr>
          <w:rFonts w:hint="eastAsia"/>
        </w:rPr>
        <w:t>GTP-U</w:t>
      </w:r>
      <w:r>
        <w:rPr>
          <w:rFonts w:hint="eastAsia"/>
        </w:rPr>
        <w:t>需要采用全双工</w:t>
      </w:r>
      <w:r>
        <w:rPr>
          <w:rFonts w:hint="eastAsia"/>
        </w:rPr>
        <w:lastRenderedPageBreak/>
        <w:t>UDP</w:t>
      </w:r>
      <w:r>
        <w:rPr>
          <w:rFonts w:hint="eastAsia"/>
        </w:rPr>
        <w:t>，以防部分数据丢失。网络传输层将同时支持</w:t>
      </w:r>
      <w:r>
        <w:rPr>
          <w:rFonts w:hint="eastAsia"/>
        </w:rPr>
        <w:t>IPV4</w:t>
      </w:r>
      <w:r>
        <w:rPr>
          <w:rFonts w:hint="eastAsia"/>
        </w:rPr>
        <w:t>和</w:t>
      </w:r>
      <w:r>
        <w:rPr>
          <w:rFonts w:hint="eastAsia"/>
        </w:rPr>
        <w:t>IPV6</w:t>
      </w:r>
      <w:r>
        <w:rPr>
          <w:rFonts w:hint="eastAsia"/>
        </w:rPr>
        <w:t>双协议</w:t>
      </w:r>
      <w:proofErr w:type="gramStart"/>
      <w:r>
        <w:rPr>
          <w:rFonts w:hint="eastAsia"/>
        </w:rPr>
        <w:t>栈</w:t>
      </w:r>
      <w:proofErr w:type="gramEnd"/>
      <w:r>
        <w:rPr>
          <w:rFonts w:hint="eastAsia"/>
        </w:rPr>
        <w:t>。</w:t>
      </w:r>
    </w:p>
    <w:p w:rsidR="008742FE" w:rsidRPr="002E0424" w:rsidRDefault="008742FE" w:rsidP="008742FE">
      <w:pPr>
        <w:sectPr w:rsidR="008742FE" w:rsidRPr="002E0424" w:rsidSect="00E2482D">
          <w:pgSz w:w="11906" w:h="16838"/>
          <w:pgMar w:top="1134" w:right="1418" w:bottom="1134" w:left="1418" w:header="851" w:footer="992" w:gutter="0"/>
          <w:cols w:space="425"/>
          <w:docGrid w:type="linesAndChars" w:linePitch="312"/>
        </w:sectPr>
      </w:pPr>
    </w:p>
    <w:p w:rsidR="008742FE" w:rsidRDefault="005D0221" w:rsidP="005D0221">
      <w:pPr>
        <w:pStyle w:val="2"/>
      </w:pPr>
      <w:bookmarkStart w:id="10" w:name="_Toc304473519"/>
      <w:bookmarkStart w:id="11" w:name="_Toc353125083"/>
      <w:r>
        <w:rPr>
          <w:rFonts w:hint="eastAsia"/>
          <w:lang w:eastAsia="zh-CN"/>
        </w:rPr>
        <w:lastRenderedPageBreak/>
        <w:t>1.</w:t>
      </w:r>
      <w:r w:rsidR="008742FE">
        <w:rPr>
          <w:rFonts w:hint="eastAsia"/>
        </w:rPr>
        <w:t>3</w:t>
      </w:r>
      <w:r w:rsidR="008742FE" w:rsidRPr="00E641B5">
        <w:t xml:space="preserve"> </w:t>
      </w:r>
      <w:bookmarkEnd w:id="9"/>
      <w:r w:rsidR="008742FE">
        <w:rPr>
          <w:rFonts w:hint="eastAsia"/>
        </w:rPr>
        <w:t>系统运行设计</w:t>
      </w:r>
      <w:bookmarkEnd w:id="10"/>
      <w:bookmarkEnd w:id="11"/>
    </w:p>
    <w:p w:rsidR="008742FE" w:rsidRDefault="005D0221" w:rsidP="005D0221">
      <w:pPr>
        <w:pStyle w:val="3"/>
      </w:pPr>
      <w:bookmarkStart w:id="12" w:name="_Toc304473520"/>
      <w:bookmarkStart w:id="13" w:name="_Toc353125084"/>
      <w:r>
        <w:rPr>
          <w:rFonts w:hint="eastAsia"/>
        </w:rPr>
        <w:t>1.</w:t>
      </w:r>
      <w:r w:rsidR="008742FE">
        <w:rPr>
          <w:rFonts w:hint="eastAsia"/>
        </w:rPr>
        <w:t xml:space="preserve">3.1 </w:t>
      </w:r>
      <w:r w:rsidR="008742FE" w:rsidRPr="00D50A40">
        <w:rPr>
          <w:rFonts w:hint="eastAsia"/>
        </w:rPr>
        <w:t>线程设计</w:t>
      </w:r>
      <w:bookmarkEnd w:id="12"/>
      <w:bookmarkEnd w:id="13"/>
    </w:p>
    <w:p w:rsidR="008742FE" w:rsidRPr="003D48BD" w:rsidRDefault="008742FE" w:rsidP="008742FE">
      <w:pPr>
        <w:overflowPunct w:val="0"/>
        <w:ind w:firstLine="420"/>
        <w:jc w:val="left"/>
        <w:rPr>
          <w:b/>
        </w:rPr>
      </w:pPr>
      <w:r>
        <w:object w:dxaOrig="18749" w:dyaOrig="9543">
          <v:shape id="_x0000_i1027" type="#_x0000_t75" style="width:452.65pt;height:230.4pt" o:ole="">
            <v:imagedata r:id="rId17" o:title=""/>
          </v:shape>
          <o:OLEObject Type="Embed" ProgID="Visio.Drawing.11" ShapeID="_x0000_i1027" DrawAspect="Content" ObjectID="_1426867227" r:id="rId18"/>
        </w:object>
      </w:r>
    </w:p>
    <w:p w:rsidR="008742FE" w:rsidRDefault="008742FE" w:rsidP="008742FE">
      <w:pPr>
        <w:overflowPunct w:val="0"/>
        <w:ind w:firstLine="420"/>
        <w:jc w:val="center"/>
      </w:pPr>
      <w:r>
        <w:rPr>
          <w:rFonts w:hint="eastAsia"/>
        </w:rPr>
        <w:t>图</w:t>
      </w:r>
      <w:r w:rsidR="00F339F9">
        <w:rPr>
          <w:rFonts w:hint="eastAsia"/>
        </w:rPr>
        <w:t>1.4</w:t>
      </w:r>
      <w:r>
        <w:rPr>
          <w:rFonts w:hint="eastAsia"/>
        </w:rPr>
        <w:t xml:space="preserve"> LTE HeNB</w:t>
      </w:r>
      <w:r>
        <w:rPr>
          <w:rFonts w:hint="eastAsia"/>
        </w:rPr>
        <w:t>协议</w:t>
      </w:r>
      <w:proofErr w:type="gramStart"/>
      <w:r>
        <w:rPr>
          <w:rFonts w:hint="eastAsia"/>
        </w:rPr>
        <w:t>栈</w:t>
      </w:r>
      <w:proofErr w:type="gramEnd"/>
      <w:r>
        <w:rPr>
          <w:rFonts w:hint="eastAsia"/>
        </w:rPr>
        <w:t>软件系统线程关系图</w:t>
      </w:r>
    </w:p>
    <w:p w:rsidR="008742FE" w:rsidRDefault="008742FE" w:rsidP="00E06C5F">
      <w:pPr>
        <w:overflowPunct w:val="0"/>
        <w:spacing w:line="360" w:lineRule="auto"/>
        <w:ind w:firstLine="420"/>
      </w:pPr>
      <w:r>
        <w:rPr>
          <w:rFonts w:hint="eastAsia"/>
        </w:rPr>
        <w:t>LTE HeNB</w:t>
      </w:r>
      <w:r>
        <w:rPr>
          <w:rFonts w:hint="eastAsia"/>
        </w:rPr>
        <w:t>协议</w:t>
      </w:r>
      <w:proofErr w:type="gramStart"/>
      <w:r>
        <w:rPr>
          <w:rFonts w:hint="eastAsia"/>
        </w:rPr>
        <w:t>栈</w:t>
      </w:r>
      <w:proofErr w:type="gramEnd"/>
      <w:r>
        <w:rPr>
          <w:rFonts w:hint="eastAsia"/>
        </w:rPr>
        <w:t>系统线程模型如图</w:t>
      </w:r>
      <w:r w:rsidR="00F339F9">
        <w:rPr>
          <w:rFonts w:hint="eastAsia"/>
        </w:rPr>
        <w:t>1.4</w:t>
      </w:r>
      <w:r>
        <w:rPr>
          <w:rFonts w:hint="eastAsia"/>
        </w:rPr>
        <w:t>所示，系统共</w:t>
      </w:r>
      <w:r w:rsidRPr="00563DD9">
        <w:rPr>
          <w:rFonts w:hint="eastAsia"/>
          <w:b/>
          <w:color w:val="FF0000"/>
        </w:rPr>
        <w:t>7</w:t>
      </w:r>
      <w:r w:rsidRPr="00563DD9">
        <w:rPr>
          <w:rFonts w:hint="eastAsia"/>
          <w:b/>
          <w:color w:val="FF0000"/>
        </w:rPr>
        <w:t>个线程</w:t>
      </w:r>
      <w:r w:rsidRPr="00563DD9">
        <w:rPr>
          <w:rFonts w:hint="eastAsia"/>
          <w:b/>
        </w:rPr>
        <w:t>，</w:t>
      </w:r>
      <w:r>
        <w:rPr>
          <w:rFonts w:hint="eastAsia"/>
          <w:b/>
          <w:color w:val="FF0000"/>
        </w:rPr>
        <w:t>4</w:t>
      </w:r>
      <w:r w:rsidRPr="00563DD9">
        <w:rPr>
          <w:rFonts w:hint="eastAsia"/>
          <w:b/>
          <w:color w:val="FF0000"/>
        </w:rPr>
        <w:t>个数据缓冲区</w:t>
      </w:r>
      <w:r>
        <w:rPr>
          <w:rFonts w:hint="eastAsia"/>
        </w:rPr>
        <w:t>，分别完成数据收发以及控制信息处理过程，具体描述如下：</w:t>
      </w:r>
    </w:p>
    <w:p w:rsidR="008742FE" w:rsidRDefault="008742FE" w:rsidP="00E06C5F">
      <w:pPr>
        <w:overflowPunct w:val="0"/>
        <w:spacing w:line="360" w:lineRule="auto"/>
      </w:pPr>
      <w:r w:rsidRPr="00E51BDF">
        <w:rPr>
          <w:rFonts w:hint="eastAsia"/>
          <w:b/>
          <w:color w:val="000000"/>
        </w:rPr>
        <w:t>线程</w:t>
      </w:r>
      <w:r w:rsidRPr="00E51BDF">
        <w:rPr>
          <w:rFonts w:hint="eastAsia"/>
          <w:b/>
          <w:color w:val="000000"/>
        </w:rPr>
        <w:t>1</w:t>
      </w:r>
      <w:r w:rsidRPr="00E51BDF">
        <w:rPr>
          <w:rFonts w:hint="eastAsia"/>
          <w:b/>
          <w:color w:val="000000"/>
        </w:rPr>
        <w:t>：</w:t>
      </w:r>
      <w:r w:rsidRPr="00C15179">
        <w:rPr>
          <w:rFonts w:hint="eastAsia"/>
          <w:b/>
        </w:rPr>
        <w:t>Uu</w:t>
      </w:r>
      <w:r w:rsidRPr="00C15179">
        <w:rPr>
          <w:rFonts w:hint="eastAsia"/>
          <w:b/>
        </w:rPr>
        <w:t>发送线程</w:t>
      </w:r>
    </w:p>
    <w:p w:rsidR="008742FE" w:rsidRDefault="008742FE" w:rsidP="00E06C5F">
      <w:pPr>
        <w:overflowPunct w:val="0"/>
        <w:spacing w:line="360" w:lineRule="auto"/>
        <w:ind w:firstLine="420"/>
      </w:pPr>
      <w:r>
        <w:rPr>
          <w:rFonts w:hint="eastAsia"/>
        </w:rPr>
        <w:t>当获得发送信号量</w:t>
      </w:r>
      <w:r w:rsidRPr="00722E60">
        <w:rPr>
          <w:rFonts w:hint="eastAsia"/>
          <w:color w:val="548DD4"/>
        </w:rPr>
        <w:t>g_</w:t>
      </w:r>
      <w:r>
        <w:rPr>
          <w:rFonts w:hint="eastAsia"/>
          <w:color w:val="548DD4"/>
        </w:rPr>
        <w:t>uu_</w:t>
      </w:r>
      <w:r w:rsidRPr="00722E60">
        <w:rPr>
          <w:rFonts w:hint="eastAsia"/>
          <w:color w:val="548DD4"/>
        </w:rPr>
        <w:t>tx</w:t>
      </w:r>
      <w:r w:rsidRPr="00BE1D16">
        <w:rPr>
          <w:rFonts w:hint="eastAsia"/>
          <w:color w:val="548DD4"/>
        </w:rPr>
        <w:t xml:space="preserve"> </w:t>
      </w:r>
      <w:r>
        <w:rPr>
          <w:rFonts w:hint="eastAsia"/>
          <w:color w:val="548DD4"/>
        </w:rPr>
        <w:t>_</w:t>
      </w:r>
      <w:r w:rsidRPr="00722E60">
        <w:rPr>
          <w:rFonts w:hint="eastAsia"/>
          <w:color w:val="548DD4"/>
        </w:rPr>
        <w:t>sem</w:t>
      </w:r>
      <w:r>
        <w:rPr>
          <w:rFonts w:hint="eastAsia"/>
        </w:rPr>
        <w:t>后，启动</w:t>
      </w:r>
      <w:r>
        <w:rPr>
          <w:rFonts w:hint="eastAsia"/>
        </w:rPr>
        <w:t>Uu</w:t>
      </w:r>
      <w:proofErr w:type="gramStart"/>
      <w:r>
        <w:rPr>
          <w:rFonts w:hint="eastAsia"/>
        </w:rPr>
        <w:t>口数据</w:t>
      </w:r>
      <w:proofErr w:type="gramEnd"/>
      <w:r>
        <w:rPr>
          <w:rFonts w:hint="eastAsia"/>
        </w:rPr>
        <w:t>发送过程，</w:t>
      </w:r>
      <w:r>
        <w:rPr>
          <w:rFonts w:hint="eastAsia"/>
        </w:rPr>
        <w:t>MAC</w:t>
      </w:r>
      <w:r>
        <w:rPr>
          <w:rFonts w:hint="eastAsia"/>
        </w:rPr>
        <w:t>调度模块决定每个</w:t>
      </w:r>
      <w:r>
        <w:rPr>
          <w:rFonts w:hint="eastAsia"/>
        </w:rPr>
        <w:t>UE</w:t>
      </w:r>
      <w:r>
        <w:rPr>
          <w:rFonts w:hint="eastAsia"/>
        </w:rPr>
        <w:t>对应的逻辑信道上可以发送的数据后，调用</w:t>
      </w:r>
      <w:r>
        <w:rPr>
          <w:rFonts w:hint="eastAsia"/>
        </w:rPr>
        <w:t>RLC</w:t>
      </w:r>
      <w:r>
        <w:rPr>
          <w:rFonts w:hint="eastAsia"/>
        </w:rPr>
        <w:t>模块提供的接口，获取</w:t>
      </w:r>
      <w:r>
        <w:rPr>
          <w:rFonts w:hint="eastAsia"/>
        </w:rPr>
        <w:t>RLC PDU</w:t>
      </w:r>
      <w:r>
        <w:rPr>
          <w:rFonts w:hint="eastAsia"/>
        </w:rPr>
        <w:t>并组装成</w:t>
      </w:r>
      <w:r>
        <w:rPr>
          <w:rFonts w:hint="eastAsia"/>
        </w:rPr>
        <w:t>MAC TB</w:t>
      </w:r>
      <w:r>
        <w:rPr>
          <w:rFonts w:hint="eastAsia"/>
        </w:rPr>
        <w:t>调用</w:t>
      </w:r>
      <w:r>
        <w:rPr>
          <w:rFonts w:hint="eastAsia"/>
        </w:rPr>
        <w:t>L1api</w:t>
      </w:r>
      <w:r>
        <w:rPr>
          <w:rFonts w:hint="eastAsia"/>
        </w:rPr>
        <w:t>发送函数通过</w:t>
      </w:r>
      <w:r>
        <w:rPr>
          <w:rFonts w:hint="eastAsia"/>
        </w:rPr>
        <w:t>PHY</w:t>
      </w:r>
      <w:r>
        <w:rPr>
          <w:rFonts w:hint="eastAsia"/>
        </w:rPr>
        <w:t>发往</w:t>
      </w:r>
      <w:r>
        <w:rPr>
          <w:rFonts w:hint="eastAsia"/>
        </w:rPr>
        <w:t>Uu</w:t>
      </w:r>
      <w:r>
        <w:rPr>
          <w:rFonts w:hint="eastAsia"/>
        </w:rPr>
        <w:t>；【</w:t>
      </w:r>
      <w:r>
        <w:rPr>
          <w:rFonts w:hint="eastAsia"/>
        </w:rPr>
        <w:t>from 1ms</w:t>
      </w:r>
      <w:r>
        <w:rPr>
          <w:rFonts w:hint="eastAsia"/>
        </w:rPr>
        <w:t>中断、</w:t>
      </w:r>
      <w:r>
        <w:rPr>
          <w:rFonts w:hint="eastAsia"/>
        </w:rPr>
        <w:t>pdcp_txmq</w:t>
      </w:r>
      <w:r>
        <w:rPr>
          <w:rFonts w:hint="eastAsia"/>
        </w:rPr>
        <w:t>】【</w:t>
      </w:r>
      <w:r>
        <w:rPr>
          <w:rFonts w:hint="eastAsia"/>
        </w:rPr>
        <w:t>to Uu</w:t>
      </w:r>
      <w:r>
        <w:rPr>
          <w:rFonts w:hint="eastAsia"/>
        </w:rPr>
        <w:t>】</w:t>
      </w:r>
    </w:p>
    <w:p w:rsidR="008742FE" w:rsidRDefault="008742FE" w:rsidP="00E06C5F">
      <w:pPr>
        <w:overflowPunct w:val="0"/>
        <w:spacing w:line="360" w:lineRule="auto"/>
        <w:ind w:firstLine="420"/>
      </w:pPr>
      <w:r>
        <w:rPr>
          <w:rFonts w:hint="eastAsia"/>
        </w:rPr>
        <w:t>对于</w:t>
      </w:r>
      <w:r>
        <w:rPr>
          <w:rFonts w:hint="eastAsia"/>
        </w:rPr>
        <w:t>MAC</w:t>
      </w:r>
      <w:r>
        <w:rPr>
          <w:rFonts w:hint="eastAsia"/>
        </w:rPr>
        <w:t>层提前调度的说明，</w:t>
      </w:r>
      <w:r>
        <w:rPr>
          <w:rFonts w:hint="eastAsia"/>
        </w:rPr>
        <w:t>MAC</w:t>
      </w:r>
      <w:r>
        <w:rPr>
          <w:rFonts w:hint="eastAsia"/>
        </w:rPr>
        <w:t>层获取调度机会时将准备后续</w:t>
      </w:r>
      <w:r>
        <w:rPr>
          <w:rFonts w:hint="eastAsia"/>
        </w:rPr>
        <w:t>N</w:t>
      </w:r>
      <w:proofErr w:type="gramStart"/>
      <w:r>
        <w:rPr>
          <w:rFonts w:hint="eastAsia"/>
        </w:rPr>
        <w:t>帧要发送</w:t>
      </w:r>
      <w:proofErr w:type="gramEnd"/>
      <w:r>
        <w:rPr>
          <w:rFonts w:hint="eastAsia"/>
        </w:rPr>
        <w:t>的数据，并调用</w:t>
      </w:r>
      <w:r>
        <w:rPr>
          <w:rFonts w:hint="eastAsia"/>
        </w:rPr>
        <w:t>L1api</w:t>
      </w:r>
      <w:r>
        <w:rPr>
          <w:rFonts w:hint="eastAsia"/>
        </w:rPr>
        <w:t>消息构造函数，准备发送给</w:t>
      </w:r>
      <w:r>
        <w:rPr>
          <w:rFonts w:hint="eastAsia"/>
        </w:rPr>
        <w:t>PHY</w:t>
      </w:r>
      <w:r>
        <w:rPr>
          <w:rFonts w:hint="eastAsia"/>
        </w:rPr>
        <w:t>的数据（该数据中包含</w:t>
      </w:r>
      <w:r>
        <w:rPr>
          <w:rFonts w:hint="eastAsia"/>
        </w:rPr>
        <w:t>SFN/SF</w:t>
      </w:r>
      <w:r>
        <w:rPr>
          <w:rFonts w:hint="eastAsia"/>
        </w:rPr>
        <w:t>字段，</w:t>
      </w:r>
      <w:r>
        <w:rPr>
          <w:rFonts w:hint="eastAsia"/>
        </w:rPr>
        <w:t>DCI</w:t>
      </w:r>
      <w:r>
        <w:rPr>
          <w:rFonts w:hint="eastAsia"/>
        </w:rPr>
        <w:t>，对应的下行数据等）。</w:t>
      </w:r>
    </w:p>
    <w:p w:rsidR="008742FE" w:rsidRDefault="008742FE" w:rsidP="00E06C5F">
      <w:pPr>
        <w:overflowPunct w:val="0"/>
        <w:spacing w:line="360" w:lineRule="auto"/>
      </w:pPr>
      <w:r w:rsidRPr="00384DB0">
        <w:rPr>
          <w:rFonts w:hint="eastAsia"/>
          <w:b/>
        </w:rPr>
        <w:t>线程</w:t>
      </w:r>
      <w:r w:rsidRPr="00384DB0">
        <w:rPr>
          <w:rFonts w:hint="eastAsia"/>
          <w:b/>
        </w:rPr>
        <w:t>2</w:t>
      </w:r>
      <w:r w:rsidRPr="00384DB0">
        <w:rPr>
          <w:rFonts w:hint="eastAsia"/>
          <w:b/>
        </w:rPr>
        <w:t>：</w:t>
      </w:r>
      <w:r w:rsidRPr="00C15179">
        <w:rPr>
          <w:rFonts w:hint="eastAsia"/>
          <w:b/>
        </w:rPr>
        <w:t>Uu</w:t>
      </w:r>
      <w:r w:rsidRPr="00C15179">
        <w:rPr>
          <w:rFonts w:hint="eastAsia"/>
          <w:b/>
        </w:rPr>
        <w:t>接收线程</w:t>
      </w:r>
    </w:p>
    <w:p w:rsidR="008742FE" w:rsidRDefault="008742FE" w:rsidP="00E06C5F">
      <w:pPr>
        <w:overflowPunct w:val="0"/>
        <w:spacing w:line="360" w:lineRule="auto"/>
        <w:ind w:firstLine="420"/>
      </w:pPr>
      <w:r>
        <w:rPr>
          <w:rFonts w:hint="eastAsia"/>
        </w:rPr>
        <w:t>该线程循环检查消息队列</w:t>
      </w:r>
      <w:r w:rsidRPr="006E2957">
        <w:rPr>
          <w:color w:val="FF0000"/>
          <w:kern w:val="0"/>
          <w:szCs w:val="21"/>
        </w:rPr>
        <w:t>g_</w:t>
      </w:r>
      <w:r>
        <w:rPr>
          <w:rFonts w:hint="eastAsia"/>
          <w:color w:val="FF0000"/>
          <w:kern w:val="0"/>
          <w:szCs w:val="21"/>
        </w:rPr>
        <w:t>uu</w:t>
      </w:r>
      <w:r w:rsidRPr="006E2957">
        <w:rPr>
          <w:color w:val="FF0000"/>
          <w:kern w:val="0"/>
          <w:szCs w:val="21"/>
        </w:rPr>
        <w:t>_rx_msgq</w:t>
      </w:r>
      <w:r>
        <w:rPr>
          <w:rFonts w:hint="eastAsia"/>
        </w:rPr>
        <w:t>，如果收到消息，则启动</w:t>
      </w:r>
      <w:r>
        <w:rPr>
          <w:rFonts w:hint="eastAsia"/>
        </w:rPr>
        <w:t>Uu</w:t>
      </w:r>
      <w:r>
        <w:rPr>
          <w:rFonts w:hint="eastAsia"/>
        </w:rPr>
        <w:t>数据接收过程，通过</w:t>
      </w:r>
      <w:r>
        <w:rPr>
          <w:rFonts w:hint="eastAsia"/>
        </w:rPr>
        <w:t>MAC</w:t>
      </w:r>
      <w:r>
        <w:rPr>
          <w:rFonts w:hint="eastAsia"/>
        </w:rPr>
        <w:t>接收、</w:t>
      </w:r>
      <w:r>
        <w:rPr>
          <w:rFonts w:hint="eastAsia"/>
        </w:rPr>
        <w:t>RLC</w:t>
      </w:r>
      <w:r>
        <w:rPr>
          <w:rFonts w:hint="eastAsia"/>
        </w:rPr>
        <w:t>接收以及</w:t>
      </w:r>
      <w:r>
        <w:rPr>
          <w:rFonts w:hint="eastAsia"/>
        </w:rPr>
        <w:t>PDCP</w:t>
      </w:r>
      <w:r>
        <w:rPr>
          <w:rFonts w:hint="eastAsia"/>
        </w:rPr>
        <w:t>接收函数，完成数据解包操作；【</w:t>
      </w:r>
      <w:r>
        <w:rPr>
          <w:rFonts w:hint="eastAsia"/>
        </w:rPr>
        <w:t xml:space="preserve">from </w:t>
      </w:r>
      <w:r>
        <w:rPr>
          <w:rFonts w:hint="eastAsia"/>
        </w:rPr>
        <w:t>接收中断】</w:t>
      </w:r>
    </w:p>
    <w:p w:rsidR="008742FE" w:rsidRDefault="008742FE" w:rsidP="00E06C5F">
      <w:pPr>
        <w:numPr>
          <w:ilvl w:val="0"/>
          <w:numId w:val="16"/>
        </w:numPr>
        <w:overflowPunct w:val="0"/>
        <w:spacing w:line="360" w:lineRule="auto"/>
      </w:pPr>
      <w:r>
        <w:rPr>
          <w:rFonts w:hint="eastAsia"/>
        </w:rPr>
        <w:t>对于控制信息</w:t>
      </w:r>
      <w:r>
        <w:rPr>
          <w:rFonts w:hint="eastAsia"/>
        </w:rPr>
        <w:t>(RRC</w:t>
      </w:r>
      <w:r>
        <w:rPr>
          <w:rFonts w:hint="eastAsia"/>
        </w:rPr>
        <w:t>消息</w:t>
      </w:r>
      <w:r>
        <w:rPr>
          <w:rFonts w:hint="eastAsia"/>
        </w:rPr>
        <w:t>)</w:t>
      </w:r>
      <w:r>
        <w:rPr>
          <w:rFonts w:hint="eastAsia"/>
        </w:rPr>
        <w:t>，通过调用</w:t>
      </w:r>
      <w:r>
        <w:rPr>
          <w:rFonts w:hint="eastAsia"/>
        </w:rPr>
        <w:t>RRC</w:t>
      </w:r>
      <w:r>
        <w:rPr>
          <w:rFonts w:hint="eastAsia"/>
        </w:rPr>
        <w:t>接收模块的接口，放入</w:t>
      </w:r>
      <w:r w:rsidRPr="008075D5">
        <w:rPr>
          <w:rFonts w:hint="eastAsia"/>
          <w:color w:val="FF0000"/>
        </w:rPr>
        <w:t>RRM</w:t>
      </w:r>
      <w:r>
        <w:rPr>
          <w:rFonts w:hint="eastAsia"/>
          <w:color w:val="FF0000"/>
        </w:rPr>
        <w:t>消息</w:t>
      </w:r>
      <w:r w:rsidRPr="008075D5">
        <w:rPr>
          <w:rFonts w:hint="eastAsia"/>
          <w:color w:val="FF0000"/>
        </w:rPr>
        <w:t>队列</w:t>
      </w:r>
      <w:r>
        <w:rPr>
          <w:rFonts w:hint="eastAsia"/>
          <w:color w:val="FF0000"/>
        </w:rPr>
        <w:t>（</w:t>
      </w:r>
      <w:r w:rsidRPr="00FF1589">
        <w:rPr>
          <w:color w:val="FF0000"/>
        </w:rPr>
        <w:t>rrm_rxmq</w:t>
      </w:r>
      <w:r>
        <w:rPr>
          <w:rFonts w:hint="eastAsia"/>
          <w:color w:val="FF0000"/>
        </w:rPr>
        <w:t>）</w:t>
      </w:r>
      <w:r>
        <w:rPr>
          <w:rFonts w:hint="eastAsia"/>
        </w:rPr>
        <w:t>，待</w:t>
      </w:r>
      <w:r>
        <w:rPr>
          <w:rFonts w:hint="eastAsia"/>
        </w:rPr>
        <w:t>RRM</w:t>
      </w:r>
      <w:r>
        <w:rPr>
          <w:rFonts w:hint="eastAsia"/>
        </w:rPr>
        <w:t>进行处理；【</w:t>
      </w:r>
      <w:r>
        <w:rPr>
          <w:rFonts w:hint="eastAsia"/>
        </w:rPr>
        <w:t>to rrm_rxmq</w:t>
      </w:r>
      <w:r>
        <w:rPr>
          <w:rFonts w:hint="eastAsia"/>
        </w:rPr>
        <w:t>】</w:t>
      </w:r>
    </w:p>
    <w:p w:rsidR="008742FE" w:rsidRDefault="008742FE" w:rsidP="00E06C5F">
      <w:pPr>
        <w:numPr>
          <w:ilvl w:val="0"/>
          <w:numId w:val="16"/>
        </w:numPr>
        <w:overflowPunct w:val="0"/>
        <w:spacing w:line="360" w:lineRule="auto"/>
      </w:pPr>
      <w:r>
        <w:rPr>
          <w:rFonts w:hint="eastAsia"/>
        </w:rPr>
        <w:t>对应数据</w:t>
      </w:r>
      <w:r>
        <w:rPr>
          <w:rFonts w:hint="eastAsia"/>
        </w:rPr>
        <w:t>(IP</w:t>
      </w:r>
      <w:r>
        <w:rPr>
          <w:rFonts w:hint="eastAsia"/>
        </w:rPr>
        <w:t>包</w:t>
      </w:r>
      <w:r>
        <w:rPr>
          <w:rFonts w:hint="eastAsia"/>
        </w:rPr>
        <w:t>)</w:t>
      </w:r>
      <w:r>
        <w:rPr>
          <w:rFonts w:hint="eastAsia"/>
        </w:rPr>
        <w:t>，</w:t>
      </w:r>
      <w:r>
        <w:rPr>
          <w:rFonts w:hint="eastAsia"/>
        </w:rPr>
        <w:t>PDCP</w:t>
      </w:r>
      <w:r>
        <w:rPr>
          <w:rFonts w:hint="eastAsia"/>
        </w:rPr>
        <w:t>完成数据解析后，放入</w:t>
      </w:r>
      <w:r w:rsidRPr="00384DB0">
        <w:rPr>
          <w:rFonts w:hint="eastAsia"/>
          <w:color w:val="FF0000"/>
        </w:rPr>
        <w:t>S1</w:t>
      </w:r>
      <w:r w:rsidRPr="00384DB0">
        <w:rPr>
          <w:rFonts w:hint="eastAsia"/>
          <w:color w:val="FF0000"/>
        </w:rPr>
        <w:t>数据</w:t>
      </w:r>
      <w:r>
        <w:rPr>
          <w:rFonts w:hint="eastAsia"/>
          <w:color w:val="FF0000"/>
        </w:rPr>
        <w:t>发送消息队列（</w:t>
      </w:r>
      <w:r>
        <w:rPr>
          <w:rFonts w:hint="eastAsia"/>
          <w:color w:val="FF0000"/>
        </w:rPr>
        <w:t>cndata</w:t>
      </w:r>
      <w:r w:rsidRPr="00FF1589">
        <w:rPr>
          <w:color w:val="FF0000"/>
        </w:rPr>
        <w:t>_txmq</w:t>
      </w:r>
      <w:r>
        <w:rPr>
          <w:rFonts w:hint="eastAsia"/>
          <w:color w:val="FF0000"/>
        </w:rPr>
        <w:t>）</w:t>
      </w:r>
      <w:r>
        <w:rPr>
          <w:rFonts w:hint="eastAsia"/>
        </w:rPr>
        <w:t>，待</w:t>
      </w:r>
      <w:r>
        <w:rPr>
          <w:rFonts w:hint="eastAsia"/>
        </w:rPr>
        <w:lastRenderedPageBreak/>
        <w:t>S1</w:t>
      </w:r>
      <w:r>
        <w:rPr>
          <w:rFonts w:hint="eastAsia"/>
        </w:rPr>
        <w:t>接口</w:t>
      </w:r>
      <w:r>
        <w:rPr>
          <w:rFonts w:hint="eastAsia"/>
        </w:rPr>
        <w:t>Gtp-u</w:t>
      </w:r>
      <w:r>
        <w:rPr>
          <w:rFonts w:hint="eastAsia"/>
        </w:rPr>
        <w:t>进行处理；【</w:t>
      </w:r>
      <w:r>
        <w:rPr>
          <w:rFonts w:hint="eastAsia"/>
        </w:rPr>
        <w:t>to cndata_txmq</w:t>
      </w:r>
      <w:r>
        <w:rPr>
          <w:rFonts w:hint="eastAsia"/>
        </w:rPr>
        <w:t>】</w:t>
      </w:r>
    </w:p>
    <w:p w:rsidR="008742FE" w:rsidRDefault="008742FE" w:rsidP="00E06C5F">
      <w:pPr>
        <w:overflowPunct w:val="0"/>
        <w:spacing w:line="360" w:lineRule="auto"/>
      </w:pPr>
      <w:r w:rsidRPr="00384DB0">
        <w:rPr>
          <w:rFonts w:hint="eastAsia"/>
          <w:b/>
        </w:rPr>
        <w:t>线程</w:t>
      </w:r>
      <w:r w:rsidRPr="00384DB0">
        <w:rPr>
          <w:rFonts w:hint="eastAsia"/>
          <w:b/>
        </w:rPr>
        <w:t>3</w:t>
      </w:r>
      <w:r w:rsidRPr="00C15179">
        <w:rPr>
          <w:rFonts w:hint="eastAsia"/>
          <w:b/>
        </w:rPr>
        <w:t>：</w:t>
      </w:r>
      <w:r w:rsidRPr="00C15179">
        <w:rPr>
          <w:rFonts w:hint="eastAsia"/>
          <w:b/>
        </w:rPr>
        <w:t>PDCP</w:t>
      </w:r>
      <w:r w:rsidRPr="00C15179">
        <w:rPr>
          <w:rFonts w:hint="eastAsia"/>
          <w:b/>
        </w:rPr>
        <w:t>数据处理线程</w:t>
      </w:r>
    </w:p>
    <w:p w:rsidR="008742FE" w:rsidRDefault="008742FE" w:rsidP="00E06C5F">
      <w:pPr>
        <w:overflowPunct w:val="0"/>
        <w:spacing w:line="360" w:lineRule="auto"/>
        <w:ind w:firstLine="420"/>
      </w:pPr>
      <w:r>
        <w:rPr>
          <w:rFonts w:hint="eastAsia"/>
        </w:rPr>
        <w:t>该线程检查</w:t>
      </w:r>
      <w:r w:rsidRPr="00384DB0">
        <w:rPr>
          <w:rFonts w:hint="eastAsia"/>
          <w:color w:val="FF0000"/>
        </w:rPr>
        <w:t>PDCP</w:t>
      </w:r>
      <w:r w:rsidRPr="00384DB0">
        <w:rPr>
          <w:rFonts w:hint="eastAsia"/>
          <w:color w:val="FF0000"/>
        </w:rPr>
        <w:t>数据</w:t>
      </w:r>
      <w:r>
        <w:rPr>
          <w:rFonts w:hint="eastAsia"/>
          <w:color w:val="FF0000"/>
        </w:rPr>
        <w:t>发送消息队列（</w:t>
      </w:r>
      <w:r w:rsidRPr="00451096">
        <w:rPr>
          <w:color w:val="FF0000"/>
        </w:rPr>
        <w:t>pdcp_txmq</w:t>
      </w:r>
      <w:r>
        <w:rPr>
          <w:rFonts w:hint="eastAsia"/>
          <w:color w:val="FF0000"/>
        </w:rPr>
        <w:t>）</w:t>
      </w:r>
      <w:r>
        <w:rPr>
          <w:rFonts w:hint="eastAsia"/>
        </w:rPr>
        <w:t>：</w:t>
      </w:r>
    </w:p>
    <w:p w:rsidR="008742FE" w:rsidRDefault="008742FE" w:rsidP="00E06C5F">
      <w:pPr>
        <w:overflowPunct w:val="0"/>
        <w:spacing w:line="360" w:lineRule="auto"/>
        <w:ind w:firstLine="420"/>
      </w:pPr>
      <w:r>
        <w:rPr>
          <w:rFonts w:hint="eastAsia"/>
        </w:rPr>
        <w:t>如果有来自网络</w:t>
      </w:r>
      <w:r>
        <w:rPr>
          <w:rFonts w:hint="eastAsia"/>
        </w:rPr>
        <w:t>GTP-U</w:t>
      </w:r>
      <w:r>
        <w:rPr>
          <w:rFonts w:hint="eastAsia"/>
        </w:rPr>
        <w:t>数据端口的</w:t>
      </w:r>
      <w:r>
        <w:rPr>
          <w:rFonts w:hint="eastAsia"/>
        </w:rPr>
        <w:t>IP</w:t>
      </w:r>
      <w:r>
        <w:rPr>
          <w:rFonts w:hint="eastAsia"/>
        </w:rPr>
        <w:t>数据，则该线程对缓存中的</w:t>
      </w:r>
      <w:r>
        <w:rPr>
          <w:rFonts w:hint="eastAsia"/>
        </w:rPr>
        <w:t>IP</w:t>
      </w:r>
      <w:r>
        <w:rPr>
          <w:rFonts w:hint="eastAsia"/>
        </w:rPr>
        <w:t>数据包进行处理（头压缩、加密、完整性保护等），并构造为</w:t>
      </w:r>
      <w:r>
        <w:rPr>
          <w:rFonts w:hint="eastAsia"/>
        </w:rPr>
        <w:t>PDCP PDU</w:t>
      </w:r>
      <w:r>
        <w:rPr>
          <w:rFonts w:hint="eastAsia"/>
        </w:rPr>
        <w:t>，放入</w:t>
      </w:r>
      <w:r>
        <w:rPr>
          <w:rFonts w:hint="eastAsia"/>
        </w:rPr>
        <w:t>RLC</w:t>
      </w:r>
      <w:r>
        <w:rPr>
          <w:rFonts w:hint="eastAsia"/>
        </w:rPr>
        <w:t>缓存，待下层处理；</w:t>
      </w:r>
      <w:r>
        <w:rPr>
          <w:rFonts w:hint="eastAsia"/>
        </w:rPr>
        <w:t xml:space="preserve"> </w:t>
      </w:r>
    </w:p>
    <w:p w:rsidR="008742FE" w:rsidRDefault="008742FE" w:rsidP="00E06C5F">
      <w:pPr>
        <w:overflowPunct w:val="0"/>
        <w:spacing w:line="360" w:lineRule="auto"/>
        <w:ind w:firstLine="420"/>
      </w:pPr>
      <w:r>
        <w:rPr>
          <w:rFonts w:hint="eastAsia"/>
        </w:rPr>
        <w:t>如果有来自</w:t>
      </w:r>
      <w:r>
        <w:rPr>
          <w:rFonts w:hint="eastAsia"/>
        </w:rPr>
        <w:t>RRM</w:t>
      </w:r>
      <w:r>
        <w:rPr>
          <w:rFonts w:hint="eastAsia"/>
        </w:rPr>
        <w:t>调用的下行</w:t>
      </w:r>
      <w:r>
        <w:rPr>
          <w:rFonts w:hint="eastAsia"/>
        </w:rPr>
        <w:t>RRC</w:t>
      </w:r>
      <w:r>
        <w:rPr>
          <w:rFonts w:hint="eastAsia"/>
        </w:rPr>
        <w:t>消息发送，则进行</w:t>
      </w:r>
      <w:r>
        <w:rPr>
          <w:rFonts w:hint="eastAsia"/>
        </w:rPr>
        <w:t>PDCP</w:t>
      </w:r>
      <w:proofErr w:type="gramStart"/>
      <w:r>
        <w:rPr>
          <w:rFonts w:hint="eastAsia"/>
        </w:rPr>
        <w:t>层相关</w:t>
      </w:r>
      <w:proofErr w:type="gramEnd"/>
      <w:r>
        <w:rPr>
          <w:rFonts w:hint="eastAsia"/>
        </w:rPr>
        <w:t>处理，放入</w:t>
      </w:r>
      <w:r>
        <w:rPr>
          <w:rFonts w:hint="eastAsia"/>
        </w:rPr>
        <w:t>RLC</w:t>
      </w:r>
      <w:r>
        <w:rPr>
          <w:rFonts w:hint="eastAsia"/>
        </w:rPr>
        <w:t>缓存，等待</w:t>
      </w:r>
      <w:r>
        <w:rPr>
          <w:rFonts w:hint="eastAsia"/>
        </w:rPr>
        <w:t>PHY</w:t>
      </w:r>
      <w:r>
        <w:rPr>
          <w:rFonts w:hint="eastAsia"/>
        </w:rPr>
        <w:t>发送时机。</w:t>
      </w:r>
    </w:p>
    <w:p w:rsidR="008742FE" w:rsidRPr="00384DB0" w:rsidRDefault="008742FE" w:rsidP="00E06C5F">
      <w:pPr>
        <w:spacing w:line="360" w:lineRule="auto"/>
        <w:rPr>
          <w:b/>
        </w:rPr>
      </w:pPr>
      <w:r w:rsidRPr="00384DB0">
        <w:rPr>
          <w:rFonts w:hint="eastAsia"/>
          <w:b/>
        </w:rPr>
        <w:t>线程</w:t>
      </w:r>
      <w:r w:rsidRPr="00384DB0">
        <w:rPr>
          <w:rFonts w:hint="eastAsia"/>
          <w:b/>
        </w:rPr>
        <w:t>4</w:t>
      </w:r>
      <w:r w:rsidRPr="00384DB0">
        <w:rPr>
          <w:rFonts w:hint="eastAsia"/>
          <w:b/>
        </w:rPr>
        <w:t>：</w:t>
      </w:r>
      <w:r>
        <w:rPr>
          <w:rFonts w:hint="eastAsia"/>
          <w:b/>
        </w:rPr>
        <w:t>接收</w:t>
      </w:r>
      <w:proofErr w:type="gramStart"/>
      <w:r>
        <w:rPr>
          <w:rFonts w:hint="eastAsia"/>
          <w:b/>
        </w:rPr>
        <w:t>核心网数据</w:t>
      </w:r>
      <w:proofErr w:type="gramEnd"/>
      <w:r>
        <w:rPr>
          <w:rFonts w:hint="eastAsia"/>
          <w:b/>
        </w:rPr>
        <w:t>线程</w:t>
      </w:r>
    </w:p>
    <w:p w:rsidR="008742FE" w:rsidRDefault="008742FE" w:rsidP="00E06C5F">
      <w:pPr>
        <w:spacing w:line="360" w:lineRule="auto"/>
        <w:ind w:firstLine="420"/>
      </w:pPr>
      <w:r>
        <w:rPr>
          <w:rFonts w:hint="eastAsia"/>
        </w:rPr>
        <w:t>当</w:t>
      </w:r>
      <w:r>
        <w:rPr>
          <w:rFonts w:hint="eastAsia"/>
        </w:rPr>
        <w:t>S1</w:t>
      </w:r>
      <w:r>
        <w:rPr>
          <w:rFonts w:hint="eastAsia"/>
        </w:rPr>
        <w:t>接口从网络</w:t>
      </w:r>
      <w:r>
        <w:rPr>
          <w:rFonts w:hint="eastAsia"/>
        </w:rPr>
        <w:t>SCTP</w:t>
      </w:r>
      <w:r>
        <w:rPr>
          <w:rFonts w:hint="eastAsia"/>
        </w:rPr>
        <w:t>端口或</w:t>
      </w:r>
      <w:r>
        <w:rPr>
          <w:rFonts w:hint="eastAsia"/>
        </w:rPr>
        <w:t>GTP-U</w:t>
      </w:r>
      <w:r>
        <w:rPr>
          <w:rFonts w:hint="eastAsia"/>
        </w:rPr>
        <w:t>端口监听到有数据接收时，启动</w:t>
      </w:r>
      <w:r>
        <w:rPr>
          <w:rFonts w:hint="eastAsia"/>
        </w:rPr>
        <w:t>S1</w:t>
      </w:r>
      <w:r>
        <w:rPr>
          <w:rFonts w:hint="eastAsia"/>
        </w:rPr>
        <w:t>数据接收过程；【</w:t>
      </w:r>
      <w:r>
        <w:rPr>
          <w:rFonts w:hint="eastAsia"/>
        </w:rPr>
        <w:t>from CN</w:t>
      </w:r>
      <w:r>
        <w:rPr>
          <w:rFonts w:hint="eastAsia"/>
        </w:rPr>
        <w:t>】</w:t>
      </w:r>
    </w:p>
    <w:p w:rsidR="008742FE" w:rsidRDefault="008742FE" w:rsidP="00E06C5F">
      <w:pPr>
        <w:numPr>
          <w:ilvl w:val="0"/>
          <w:numId w:val="17"/>
        </w:numPr>
        <w:spacing w:line="360" w:lineRule="auto"/>
      </w:pPr>
      <w:r>
        <w:rPr>
          <w:rFonts w:hint="eastAsia"/>
        </w:rPr>
        <w:t>若是</w:t>
      </w:r>
      <w:r>
        <w:rPr>
          <w:rFonts w:hint="eastAsia"/>
        </w:rPr>
        <w:t>SCTP</w:t>
      </w:r>
      <w:r>
        <w:rPr>
          <w:rFonts w:hint="eastAsia"/>
        </w:rPr>
        <w:t>端口数据，则调用</w:t>
      </w:r>
      <w:r>
        <w:rPr>
          <w:rFonts w:hint="eastAsia"/>
        </w:rPr>
        <w:t>S1AP</w:t>
      </w:r>
      <w:r>
        <w:rPr>
          <w:rFonts w:hint="eastAsia"/>
        </w:rPr>
        <w:t>数据接收模块提供的接口，放入</w:t>
      </w:r>
      <w:r w:rsidRPr="004F0522">
        <w:rPr>
          <w:rFonts w:hint="eastAsia"/>
          <w:color w:val="FF0000"/>
        </w:rPr>
        <w:t>RRM</w:t>
      </w:r>
      <w:r w:rsidRPr="004F0522">
        <w:rPr>
          <w:rFonts w:hint="eastAsia"/>
          <w:color w:val="FF0000"/>
        </w:rPr>
        <w:t>消息队列</w:t>
      </w:r>
      <w:r>
        <w:rPr>
          <w:rFonts w:hint="eastAsia"/>
          <w:color w:val="FF0000"/>
        </w:rPr>
        <w:t>（</w:t>
      </w:r>
      <w:r w:rsidRPr="00FF1589">
        <w:rPr>
          <w:color w:val="FF0000"/>
        </w:rPr>
        <w:t>rrm_rxmq</w:t>
      </w:r>
      <w:r>
        <w:rPr>
          <w:rFonts w:hint="eastAsia"/>
          <w:color w:val="FF0000"/>
        </w:rPr>
        <w:t>）</w:t>
      </w:r>
      <w:r>
        <w:rPr>
          <w:rFonts w:hint="eastAsia"/>
        </w:rPr>
        <w:t>，待</w:t>
      </w:r>
      <w:r>
        <w:rPr>
          <w:rFonts w:hint="eastAsia"/>
        </w:rPr>
        <w:t>RRM</w:t>
      </w:r>
      <w:r>
        <w:rPr>
          <w:rFonts w:hint="eastAsia"/>
        </w:rPr>
        <w:t>控制线程进行处理；【</w:t>
      </w:r>
      <w:r>
        <w:rPr>
          <w:rFonts w:hint="eastAsia"/>
        </w:rPr>
        <w:t>to</w:t>
      </w:r>
      <w:r w:rsidRPr="00881333">
        <w:rPr>
          <w:rFonts w:hint="eastAsia"/>
        </w:rPr>
        <w:t xml:space="preserve"> </w:t>
      </w:r>
      <w:r>
        <w:rPr>
          <w:rFonts w:hint="eastAsia"/>
        </w:rPr>
        <w:t>rrm_rxmq</w:t>
      </w:r>
      <w:r>
        <w:rPr>
          <w:rFonts w:hint="eastAsia"/>
        </w:rPr>
        <w:t>】</w:t>
      </w:r>
    </w:p>
    <w:p w:rsidR="008742FE" w:rsidRDefault="008742FE" w:rsidP="00E06C5F">
      <w:pPr>
        <w:numPr>
          <w:ilvl w:val="0"/>
          <w:numId w:val="17"/>
        </w:numPr>
        <w:spacing w:line="360" w:lineRule="auto"/>
      </w:pPr>
      <w:r>
        <w:rPr>
          <w:rFonts w:hint="eastAsia"/>
        </w:rPr>
        <w:t>若是</w:t>
      </w:r>
      <w:r>
        <w:rPr>
          <w:rFonts w:hint="eastAsia"/>
        </w:rPr>
        <w:t>GTP-U</w:t>
      </w:r>
      <w:r>
        <w:rPr>
          <w:rFonts w:hint="eastAsia"/>
        </w:rPr>
        <w:t>端口数据，则调用</w:t>
      </w:r>
      <w:r>
        <w:rPr>
          <w:rFonts w:hint="eastAsia"/>
        </w:rPr>
        <w:t>GTP-U</w:t>
      </w:r>
      <w:r>
        <w:rPr>
          <w:rFonts w:hint="eastAsia"/>
        </w:rPr>
        <w:t>数据接收接口接收</w:t>
      </w:r>
      <w:r>
        <w:rPr>
          <w:rFonts w:hint="eastAsia"/>
        </w:rPr>
        <w:t>IP</w:t>
      </w:r>
      <w:r>
        <w:rPr>
          <w:rFonts w:hint="eastAsia"/>
        </w:rPr>
        <w:t>数据，并放入</w:t>
      </w:r>
      <w:r w:rsidRPr="00384DB0">
        <w:rPr>
          <w:rFonts w:hint="eastAsia"/>
          <w:color w:val="FF0000"/>
        </w:rPr>
        <w:t>PDCP</w:t>
      </w:r>
      <w:r w:rsidRPr="00384DB0">
        <w:rPr>
          <w:rFonts w:hint="eastAsia"/>
          <w:color w:val="FF0000"/>
        </w:rPr>
        <w:t>数据</w:t>
      </w:r>
      <w:r>
        <w:rPr>
          <w:rFonts w:hint="eastAsia"/>
          <w:color w:val="FF0000"/>
        </w:rPr>
        <w:t>发送消息队列（</w:t>
      </w:r>
      <w:r w:rsidRPr="00451096">
        <w:rPr>
          <w:color w:val="FF0000"/>
        </w:rPr>
        <w:t>pdcp_txmq</w:t>
      </w:r>
      <w:r>
        <w:rPr>
          <w:rFonts w:hint="eastAsia"/>
          <w:color w:val="FF0000"/>
        </w:rPr>
        <w:t>）</w:t>
      </w:r>
      <w:r>
        <w:rPr>
          <w:rFonts w:hint="eastAsia"/>
        </w:rPr>
        <w:t>，待</w:t>
      </w:r>
      <w:r>
        <w:rPr>
          <w:rFonts w:hint="eastAsia"/>
        </w:rPr>
        <w:t>PDCP</w:t>
      </w:r>
      <w:r>
        <w:rPr>
          <w:rFonts w:hint="eastAsia"/>
        </w:rPr>
        <w:t>数据处理线程进行处理；【</w:t>
      </w:r>
      <w:r>
        <w:rPr>
          <w:rFonts w:hint="eastAsia"/>
        </w:rPr>
        <w:t>to pdcp_txmq</w:t>
      </w:r>
      <w:r>
        <w:rPr>
          <w:rFonts w:hint="eastAsia"/>
        </w:rPr>
        <w:t>】</w:t>
      </w:r>
    </w:p>
    <w:p w:rsidR="008742FE" w:rsidRPr="00384DB0" w:rsidRDefault="008742FE" w:rsidP="00E06C5F">
      <w:pPr>
        <w:spacing w:line="360" w:lineRule="auto"/>
        <w:rPr>
          <w:b/>
        </w:rPr>
      </w:pPr>
      <w:r w:rsidRPr="00384DB0">
        <w:rPr>
          <w:rFonts w:hint="eastAsia"/>
          <w:b/>
        </w:rPr>
        <w:t>线程</w:t>
      </w:r>
      <w:r w:rsidRPr="00384DB0">
        <w:rPr>
          <w:rFonts w:hint="eastAsia"/>
          <w:b/>
        </w:rPr>
        <w:t>5</w:t>
      </w:r>
      <w:r w:rsidRPr="00384DB0">
        <w:rPr>
          <w:rFonts w:hint="eastAsia"/>
          <w:b/>
        </w:rPr>
        <w:t>：</w:t>
      </w:r>
      <w:r>
        <w:rPr>
          <w:rFonts w:hint="eastAsia"/>
          <w:b/>
        </w:rPr>
        <w:t>SCTP</w:t>
      </w:r>
      <w:r>
        <w:rPr>
          <w:rFonts w:hint="eastAsia"/>
          <w:b/>
        </w:rPr>
        <w:t>发送线程</w:t>
      </w:r>
    </w:p>
    <w:p w:rsidR="008742FE" w:rsidRDefault="008742FE" w:rsidP="00E06C5F">
      <w:pPr>
        <w:spacing w:line="360" w:lineRule="auto"/>
        <w:ind w:firstLine="420"/>
      </w:pPr>
      <w:r>
        <w:rPr>
          <w:rFonts w:hint="eastAsia"/>
        </w:rPr>
        <w:t>用于发送</w:t>
      </w:r>
      <w:r>
        <w:rPr>
          <w:rFonts w:hint="eastAsia"/>
        </w:rPr>
        <w:t>S1-MME</w:t>
      </w:r>
      <w:r>
        <w:rPr>
          <w:rFonts w:hint="eastAsia"/>
        </w:rPr>
        <w:t>接口的信令，该线程检查</w:t>
      </w:r>
      <w:r w:rsidRPr="00384DB0">
        <w:rPr>
          <w:rFonts w:hint="eastAsia"/>
          <w:color w:val="FF0000"/>
        </w:rPr>
        <w:t>S1</w:t>
      </w:r>
      <w:r w:rsidRPr="00384DB0">
        <w:rPr>
          <w:rFonts w:hint="eastAsia"/>
          <w:color w:val="FF0000"/>
        </w:rPr>
        <w:t>数据</w:t>
      </w:r>
      <w:r>
        <w:rPr>
          <w:rFonts w:hint="eastAsia"/>
          <w:color w:val="FF0000"/>
        </w:rPr>
        <w:t>发送消息队列（</w:t>
      </w:r>
      <w:r>
        <w:rPr>
          <w:color w:val="FF0000"/>
        </w:rPr>
        <w:t>s</w:t>
      </w:r>
      <w:r>
        <w:rPr>
          <w:rFonts w:hint="eastAsia"/>
          <w:color w:val="FF0000"/>
        </w:rPr>
        <w:t>ctp</w:t>
      </w:r>
      <w:r w:rsidRPr="00FF1589">
        <w:rPr>
          <w:color w:val="FF0000"/>
        </w:rPr>
        <w:t>_txmq</w:t>
      </w:r>
      <w:r>
        <w:rPr>
          <w:rFonts w:hint="eastAsia"/>
          <w:color w:val="FF0000"/>
        </w:rPr>
        <w:t>）：</w:t>
      </w:r>
      <w:r>
        <w:rPr>
          <w:rFonts w:hint="eastAsia"/>
        </w:rPr>
        <w:t xml:space="preserve"> </w:t>
      </w:r>
    </w:p>
    <w:p w:rsidR="008742FE" w:rsidRDefault="008742FE" w:rsidP="00E06C5F">
      <w:pPr>
        <w:numPr>
          <w:ilvl w:val="0"/>
          <w:numId w:val="18"/>
        </w:numPr>
        <w:spacing w:line="360" w:lineRule="auto"/>
      </w:pPr>
      <w:r>
        <w:rPr>
          <w:rFonts w:hint="eastAsia"/>
        </w:rPr>
        <w:t>当有</w:t>
      </w:r>
      <w:r>
        <w:rPr>
          <w:rFonts w:hint="eastAsia"/>
        </w:rPr>
        <w:t>S1AP</w:t>
      </w:r>
      <w:r>
        <w:rPr>
          <w:rFonts w:hint="eastAsia"/>
        </w:rPr>
        <w:t>要发送</w:t>
      </w:r>
      <w:proofErr w:type="gramStart"/>
      <w:r>
        <w:rPr>
          <w:rFonts w:hint="eastAsia"/>
        </w:rPr>
        <w:t>给核心网</w:t>
      </w:r>
      <w:proofErr w:type="gramEnd"/>
      <w:r>
        <w:rPr>
          <w:rFonts w:hint="eastAsia"/>
        </w:rPr>
        <w:t>的消息时，该线程读取缓存中的数据，并通过对应的</w:t>
      </w:r>
      <w:r>
        <w:rPr>
          <w:rFonts w:hint="eastAsia"/>
        </w:rPr>
        <w:t>SCTP</w:t>
      </w:r>
      <w:r>
        <w:rPr>
          <w:rFonts w:hint="eastAsia"/>
        </w:rPr>
        <w:t>端口发往核心网；</w:t>
      </w:r>
      <w:r>
        <w:rPr>
          <w:rFonts w:hint="eastAsia"/>
        </w:rPr>
        <w:t xml:space="preserve"> </w:t>
      </w:r>
    </w:p>
    <w:p w:rsidR="008742FE" w:rsidRPr="00537A7A" w:rsidRDefault="008742FE" w:rsidP="00E06C5F">
      <w:pPr>
        <w:spacing w:line="360" w:lineRule="auto"/>
        <w:rPr>
          <w:b/>
        </w:rPr>
      </w:pPr>
      <w:r w:rsidRPr="00537A7A">
        <w:rPr>
          <w:rFonts w:hint="eastAsia"/>
          <w:b/>
        </w:rPr>
        <w:t>线程</w:t>
      </w:r>
      <w:r w:rsidRPr="00537A7A">
        <w:rPr>
          <w:rFonts w:hint="eastAsia"/>
          <w:b/>
        </w:rPr>
        <w:t>6</w:t>
      </w:r>
      <w:r w:rsidRPr="00537A7A">
        <w:rPr>
          <w:rFonts w:hint="eastAsia"/>
          <w:b/>
        </w:rPr>
        <w:t>：</w:t>
      </w:r>
      <w:r w:rsidRPr="00537A7A">
        <w:rPr>
          <w:rFonts w:hint="eastAsia"/>
          <w:b/>
        </w:rPr>
        <w:t>GTP-U</w:t>
      </w:r>
      <w:r w:rsidRPr="00537A7A">
        <w:rPr>
          <w:rFonts w:hint="eastAsia"/>
          <w:b/>
        </w:rPr>
        <w:t>数据发送线程</w:t>
      </w:r>
    </w:p>
    <w:p w:rsidR="008742FE" w:rsidRPr="00700199" w:rsidRDefault="008742FE" w:rsidP="00E06C5F">
      <w:pPr>
        <w:spacing w:line="360" w:lineRule="auto"/>
        <w:ind w:firstLine="420"/>
        <w:rPr>
          <w:color w:val="FF0000"/>
        </w:rPr>
      </w:pPr>
      <w:r>
        <w:rPr>
          <w:rFonts w:hint="eastAsia"/>
        </w:rPr>
        <w:t>用于发送</w:t>
      </w:r>
      <w:r>
        <w:rPr>
          <w:rFonts w:hint="eastAsia"/>
        </w:rPr>
        <w:t>S1-U</w:t>
      </w:r>
      <w:r>
        <w:rPr>
          <w:rFonts w:hint="eastAsia"/>
        </w:rPr>
        <w:t>接口的数据，该线程检查</w:t>
      </w:r>
      <w:r w:rsidRPr="00384DB0">
        <w:rPr>
          <w:rFonts w:hint="eastAsia"/>
          <w:color w:val="FF0000"/>
        </w:rPr>
        <w:t>S1</w:t>
      </w:r>
      <w:r w:rsidRPr="00384DB0">
        <w:rPr>
          <w:rFonts w:hint="eastAsia"/>
          <w:color w:val="FF0000"/>
        </w:rPr>
        <w:t>数据</w:t>
      </w:r>
      <w:r>
        <w:rPr>
          <w:rFonts w:hint="eastAsia"/>
          <w:color w:val="FF0000"/>
        </w:rPr>
        <w:t>发送消息队列（</w:t>
      </w:r>
      <w:r>
        <w:rPr>
          <w:rFonts w:hint="eastAsia"/>
          <w:color w:val="FF0000"/>
        </w:rPr>
        <w:t>cndata</w:t>
      </w:r>
      <w:r w:rsidRPr="00FF1589">
        <w:rPr>
          <w:color w:val="FF0000"/>
        </w:rPr>
        <w:t>_txmq</w:t>
      </w:r>
      <w:r>
        <w:rPr>
          <w:rFonts w:hint="eastAsia"/>
          <w:color w:val="FF0000"/>
        </w:rPr>
        <w:t>）：</w:t>
      </w:r>
      <w:r w:rsidRPr="00700199">
        <w:rPr>
          <w:rFonts w:hint="eastAsia"/>
          <w:color w:val="FF0000"/>
        </w:rPr>
        <w:t xml:space="preserve"> </w:t>
      </w:r>
    </w:p>
    <w:p w:rsidR="008742FE" w:rsidRDefault="008742FE" w:rsidP="00E06C5F">
      <w:pPr>
        <w:numPr>
          <w:ilvl w:val="0"/>
          <w:numId w:val="18"/>
        </w:numPr>
        <w:spacing w:line="360" w:lineRule="auto"/>
      </w:pPr>
      <w:r>
        <w:rPr>
          <w:rFonts w:hint="eastAsia"/>
        </w:rPr>
        <w:t>当有来自</w:t>
      </w:r>
      <w:r>
        <w:rPr>
          <w:rFonts w:hint="eastAsia"/>
        </w:rPr>
        <w:t>Uu</w:t>
      </w:r>
      <w:r>
        <w:rPr>
          <w:rFonts w:hint="eastAsia"/>
        </w:rPr>
        <w:t>接收线程处理完成的数据时，通过对应的</w:t>
      </w:r>
      <w:r>
        <w:rPr>
          <w:rFonts w:hint="eastAsia"/>
        </w:rPr>
        <w:t>GTP-U</w:t>
      </w:r>
      <w:r>
        <w:rPr>
          <w:rFonts w:hint="eastAsia"/>
        </w:rPr>
        <w:t>端口发往核心网；</w:t>
      </w:r>
      <w:r>
        <w:rPr>
          <w:rFonts w:hint="eastAsia"/>
        </w:rPr>
        <w:t xml:space="preserve"> </w:t>
      </w:r>
    </w:p>
    <w:p w:rsidR="008742FE" w:rsidRPr="002E4EB9" w:rsidRDefault="008742FE" w:rsidP="00E06C5F">
      <w:pPr>
        <w:pStyle w:val="a0"/>
        <w:spacing w:line="360" w:lineRule="auto"/>
      </w:pPr>
    </w:p>
    <w:p w:rsidR="008742FE" w:rsidRPr="00537A7A" w:rsidRDefault="008742FE" w:rsidP="00E06C5F">
      <w:pPr>
        <w:spacing w:line="360" w:lineRule="auto"/>
        <w:rPr>
          <w:b/>
        </w:rPr>
      </w:pPr>
      <w:r w:rsidRPr="00537A7A">
        <w:rPr>
          <w:rFonts w:hint="eastAsia"/>
          <w:b/>
        </w:rPr>
        <w:t>线程</w:t>
      </w:r>
      <w:r w:rsidRPr="00537A7A">
        <w:rPr>
          <w:rFonts w:hint="eastAsia"/>
          <w:b/>
        </w:rPr>
        <w:t>7</w:t>
      </w:r>
      <w:r w:rsidRPr="00537A7A">
        <w:rPr>
          <w:rFonts w:hint="eastAsia"/>
          <w:b/>
        </w:rPr>
        <w:t>：</w:t>
      </w:r>
      <w:r w:rsidRPr="00537A7A">
        <w:rPr>
          <w:rFonts w:hint="eastAsia"/>
          <w:b/>
        </w:rPr>
        <w:t>RRM</w:t>
      </w:r>
      <w:r w:rsidRPr="00537A7A">
        <w:rPr>
          <w:rFonts w:hint="eastAsia"/>
          <w:b/>
        </w:rPr>
        <w:t>控制线程</w:t>
      </w:r>
    </w:p>
    <w:p w:rsidR="008742FE" w:rsidRDefault="008742FE" w:rsidP="00E06C5F">
      <w:pPr>
        <w:spacing w:line="360" w:lineRule="auto"/>
        <w:ind w:firstLine="420"/>
      </w:pPr>
      <w:r>
        <w:rPr>
          <w:rFonts w:hint="eastAsia"/>
        </w:rPr>
        <w:t>RRM</w:t>
      </w:r>
      <w:r>
        <w:rPr>
          <w:rFonts w:hint="eastAsia"/>
        </w:rPr>
        <w:t>控制线程通过监听</w:t>
      </w:r>
      <w:r w:rsidRPr="008075D5">
        <w:rPr>
          <w:rFonts w:hint="eastAsia"/>
          <w:color w:val="FF0000"/>
        </w:rPr>
        <w:t>RRM</w:t>
      </w:r>
      <w:r w:rsidRPr="008075D5">
        <w:rPr>
          <w:rFonts w:hint="eastAsia"/>
          <w:color w:val="FF0000"/>
        </w:rPr>
        <w:t>消息队列</w:t>
      </w:r>
      <w:r>
        <w:rPr>
          <w:rFonts w:hint="eastAsia"/>
          <w:color w:val="FF0000"/>
        </w:rPr>
        <w:t>（</w:t>
      </w:r>
      <w:r w:rsidRPr="00FF1589">
        <w:rPr>
          <w:color w:val="FF0000"/>
        </w:rPr>
        <w:t>rrm_rxmq</w:t>
      </w:r>
      <w:r>
        <w:rPr>
          <w:rFonts w:hint="eastAsia"/>
          <w:color w:val="FF0000"/>
        </w:rPr>
        <w:t>）</w:t>
      </w:r>
      <w:r>
        <w:rPr>
          <w:rFonts w:hint="eastAsia"/>
        </w:rPr>
        <w:t>，控制</w:t>
      </w:r>
      <w:r>
        <w:rPr>
          <w:rFonts w:hint="eastAsia"/>
        </w:rPr>
        <w:t>Uu</w:t>
      </w:r>
      <w:r>
        <w:rPr>
          <w:rFonts w:hint="eastAsia"/>
        </w:rPr>
        <w:t>口</w:t>
      </w:r>
      <w:r>
        <w:rPr>
          <w:rFonts w:hint="eastAsia"/>
        </w:rPr>
        <w:t>RRC</w:t>
      </w:r>
      <w:r>
        <w:rPr>
          <w:rFonts w:hint="eastAsia"/>
        </w:rPr>
        <w:t>层以及</w:t>
      </w:r>
      <w:r>
        <w:rPr>
          <w:rFonts w:hint="eastAsia"/>
        </w:rPr>
        <w:t>S1</w:t>
      </w:r>
      <w:r>
        <w:rPr>
          <w:rFonts w:hint="eastAsia"/>
        </w:rPr>
        <w:t>接口</w:t>
      </w:r>
      <w:r>
        <w:rPr>
          <w:rFonts w:hint="eastAsia"/>
        </w:rPr>
        <w:t>S1AP</w:t>
      </w:r>
      <w:r>
        <w:rPr>
          <w:rFonts w:hint="eastAsia"/>
        </w:rPr>
        <w:t>的行为；</w:t>
      </w:r>
    </w:p>
    <w:p w:rsidR="008742FE" w:rsidRDefault="008742FE" w:rsidP="00E06C5F">
      <w:pPr>
        <w:numPr>
          <w:ilvl w:val="0"/>
          <w:numId w:val="19"/>
        </w:numPr>
        <w:spacing w:line="360" w:lineRule="auto"/>
      </w:pPr>
      <w:r>
        <w:rPr>
          <w:rFonts w:hint="eastAsia"/>
        </w:rPr>
        <w:t>当获取</w:t>
      </w:r>
      <w:r>
        <w:rPr>
          <w:rFonts w:hint="eastAsia"/>
        </w:rPr>
        <w:t>RRC</w:t>
      </w:r>
      <w:r>
        <w:rPr>
          <w:rFonts w:hint="eastAsia"/>
        </w:rPr>
        <w:t>消息时，通过调用</w:t>
      </w:r>
      <w:r>
        <w:rPr>
          <w:rFonts w:hint="eastAsia"/>
        </w:rPr>
        <w:t>RRC</w:t>
      </w:r>
      <w:r>
        <w:rPr>
          <w:rFonts w:hint="eastAsia"/>
        </w:rPr>
        <w:t>子系统提供的过程处理接口进行处理；</w:t>
      </w:r>
      <w:r>
        <w:rPr>
          <w:rFonts w:hint="eastAsia"/>
        </w:rPr>
        <w:t xml:space="preserve"> </w:t>
      </w:r>
    </w:p>
    <w:p w:rsidR="008742FE" w:rsidRDefault="008742FE" w:rsidP="00E06C5F">
      <w:pPr>
        <w:numPr>
          <w:ilvl w:val="0"/>
          <w:numId w:val="20"/>
        </w:numPr>
        <w:spacing w:line="360" w:lineRule="auto"/>
      </w:pPr>
      <w:r>
        <w:rPr>
          <w:rFonts w:hint="eastAsia"/>
        </w:rPr>
        <w:t>RRM</w:t>
      </w:r>
      <w:r>
        <w:rPr>
          <w:rFonts w:hint="eastAsia"/>
        </w:rPr>
        <w:t>在处理完上行</w:t>
      </w:r>
      <w:r>
        <w:rPr>
          <w:rFonts w:hint="eastAsia"/>
        </w:rPr>
        <w:t>RRC</w:t>
      </w:r>
      <w:r>
        <w:rPr>
          <w:rFonts w:hint="eastAsia"/>
        </w:rPr>
        <w:t>消息后，如果需要，构一个下行</w:t>
      </w:r>
      <w:r>
        <w:rPr>
          <w:rFonts w:hint="eastAsia"/>
        </w:rPr>
        <w:t>RRC</w:t>
      </w:r>
      <w:r>
        <w:rPr>
          <w:rFonts w:hint="eastAsia"/>
        </w:rPr>
        <w:t>响应消息，并挂到</w:t>
      </w:r>
      <w:r w:rsidRPr="00384DB0">
        <w:rPr>
          <w:rFonts w:hint="eastAsia"/>
          <w:color w:val="FF0000"/>
        </w:rPr>
        <w:t>PDCP</w:t>
      </w:r>
      <w:r w:rsidRPr="00384DB0">
        <w:rPr>
          <w:rFonts w:hint="eastAsia"/>
          <w:color w:val="FF0000"/>
        </w:rPr>
        <w:t>数据</w:t>
      </w:r>
      <w:r>
        <w:rPr>
          <w:rFonts w:hint="eastAsia"/>
          <w:color w:val="FF0000"/>
        </w:rPr>
        <w:t>发送消息队列（</w:t>
      </w:r>
      <w:r w:rsidRPr="00451096">
        <w:rPr>
          <w:color w:val="FF0000"/>
        </w:rPr>
        <w:t>pdcp_txmq</w:t>
      </w:r>
      <w:r>
        <w:rPr>
          <w:rFonts w:hint="eastAsia"/>
          <w:color w:val="FF0000"/>
        </w:rPr>
        <w:t>）</w:t>
      </w:r>
    </w:p>
    <w:p w:rsidR="008742FE" w:rsidRDefault="008742FE" w:rsidP="00E06C5F">
      <w:pPr>
        <w:numPr>
          <w:ilvl w:val="0"/>
          <w:numId w:val="19"/>
        </w:numPr>
        <w:spacing w:line="360" w:lineRule="auto"/>
      </w:pPr>
      <w:r>
        <w:rPr>
          <w:rFonts w:hint="eastAsia"/>
        </w:rPr>
        <w:t>当获取到</w:t>
      </w:r>
      <w:r>
        <w:rPr>
          <w:rFonts w:hint="eastAsia"/>
        </w:rPr>
        <w:t>S1AP</w:t>
      </w:r>
      <w:r>
        <w:rPr>
          <w:rFonts w:hint="eastAsia"/>
        </w:rPr>
        <w:t>消息时，通过调用</w:t>
      </w:r>
      <w:r>
        <w:rPr>
          <w:rFonts w:hint="eastAsia"/>
        </w:rPr>
        <w:t>S1AP</w:t>
      </w:r>
      <w:r>
        <w:rPr>
          <w:rFonts w:hint="eastAsia"/>
        </w:rPr>
        <w:t>子系统提供的过程处理接口进行处理，如果需要向</w:t>
      </w:r>
      <w:proofErr w:type="gramStart"/>
      <w:r>
        <w:rPr>
          <w:rFonts w:hint="eastAsia"/>
        </w:rPr>
        <w:t>核心网</w:t>
      </w:r>
      <w:proofErr w:type="gramEnd"/>
      <w:r>
        <w:rPr>
          <w:rFonts w:hint="eastAsia"/>
        </w:rPr>
        <w:t>回复响应消息，则调用相应接口构造消息，并将构造好的消息放入</w:t>
      </w:r>
      <w:r w:rsidRPr="00384DB0">
        <w:rPr>
          <w:rFonts w:hint="eastAsia"/>
          <w:color w:val="FF0000"/>
        </w:rPr>
        <w:t>S1</w:t>
      </w:r>
      <w:r w:rsidRPr="00384DB0">
        <w:rPr>
          <w:rFonts w:hint="eastAsia"/>
          <w:color w:val="FF0000"/>
        </w:rPr>
        <w:t>数据</w:t>
      </w:r>
      <w:r>
        <w:rPr>
          <w:rFonts w:hint="eastAsia"/>
          <w:color w:val="FF0000"/>
        </w:rPr>
        <w:t>发送消息队列（</w:t>
      </w:r>
      <w:r>
        <w:rPr>
          <w:color w:val="FF0000"/>
        </w:rPr>
        <w:t>s</w:t>
      </w:r>
      <w:r>
        <w:rPr>
          <w:rFonts w:hint="eastAsia"/>
          <w:color w:val="FF0000"/>
        </w:rPr>
        <w:t>ctp</w:t>
      </w:r>
      <w:r w:rsidRPr="00FF1589">
        <w:rPr>
          <w:color w:val="FF0000"/>
        </w:rPr>
        <w:t>_txmq</w:t>
      </w:r>
      <w:r>
        <w:rPr>
          <w:rFonts w:hint="eastAsia"/>
          <w:color w:val="FF0000"/>
        </w:rPr>
        <w:t>）</w:t>
      </w:r>
      <w:r>
        <w:rPr>
          <w:rFonts w:hint="eastAsia"/>
        </w:rPr>
        <w:t>。</w:t>
      </w:r>
    </w:p>
    <w:p w:rsidR="008742FE" w:rsidRDefault="008742FE" w:rsidP="00E06C5F">
      <w:pPr>
        <w:spacing w:line="360" w:lineRule="auto"/>
        <w:ind w:left="840"/>
      </w:pPr>
    </w:p>
    <w:p w:rsidR="008742FE" w:rsidRDefault="008742FE" w:rsidP="00E06C5F">
      <w:pPr>
        <w:spacing w:line="360" w:lineRule="auto"/>
      </w:pPr>
      <w:r w:rsidRPr="001524C0">
        <w:rPr>
          <w:rFonts w:hint="eastAsia"/>
          <w:color w:val="FF0000"/>
        </w:rPr>
        <w:t>Note</w:t>
      </w:r>
      <w:r w:rsidRPr="001524C0">
        <w:rPr>
          <w:rFonts w:hint="eastAsia"/>
          <w:color w:val="FF0000"/>
        </w:rPr>
        <w:t>：</w:t>
      </w:r>
      <w:r>
        <w:rPr>
          <w:rFonts w:hint="eastAsia"/>
        </w:rPr>
        <w:t>polling</w:t>
      </w:r>
      <w:r>
        <w:rPr>
          <w:rFonts w:hint="eastAsia"/>
        </w:rPr>
        <w:t>中断的线程待讨论，看是由</w:t>
      </w:r>
      <w:r>
        <w:rPr>
          <w:rFonts w:hint="eastAsia"/>
        </w:rPr>
        <w:t>MAC</w:t>
      </w:r>
      <w:r>
        <w:rPr>
          <w:rFonts w:hint="eastAsia"/>
        </w:rPr>
        <w:t>线程或者其他线程来执行；</w:t>
      </w:r>
    </w:p>
    <w:p w:rsidR="008742FE" w:rsidRPr="008075D5" w:rsidRDefault="008742FE" w:rsidP="00E06C5F">
      <w:pPr>
        <w:spacing w:line="360" w:lineRule="auto"/>
        <w:ind w:firstLine="420"/>
      </w:pPr>
      <w:r>
        <w:rPr>
          <w:rFonts w:hint="eastAsia"/>
        </w:rPr>
        <w:t>另外</w:t>
      </w:r>
      <w:r>
        <w:rPr>
          <w:rFonts w:hint="eastAsia"/>
        </w:rPr>
        <w:t>RRM</w:t>
      </w:r>
      <w:r>
        <w:rPr>
          <w:rFonts w:hint="eastAsia"/>
        </w:rPr>
        <w:t>控制线程</w:t>
      </w:r>
      <w:r>
        <w:rPr>
          <w:rFonts w:hint="eastAsia"/>
        </w:rPr>
        <w:t xml:space="preserve">polling </w:t>
      </w:r>
      <w:r>
        <w:rPr>
          <w:rFonts w:hint="eastAsia"/>
        </w:rPr>
        <w:t>中断端口，中断发生时进行相应的处理。</w:t>
      </w:r>
    </w:p>
    <w:p w:rsidR="008742FE" w:rsidRDefault="008742FE" w:rsidP="00E06C5F">
      <w:pPr>
        <w:numPr>
          <w:ilvl w:val="0"/>
          <w:numId w:val="12"/>
        </w:numPr>
        <w:spacing w:line="360" w:lineRule="auto"/>
      </w:pPr>
      <w:r>
        <w:rPr>
          <w:rFonts w:hint="eastAsia"/>
        </w:rPr>
        <w:t xml:space="preserve">1ms </w:t>
      </w:r>
      <w:r>
        <w:rPr>
          <w:rFonts w:hint="eastAsia"/>
        </w:rPr>
        <w:t>帧中断</w:t>
      </w:r>
    </w:p>
    <w:p w:rsidR="008742FE" w:rsidRDefault="008742FE" w:rsidP="00E06C5F">
      <w:pPr>
        <w:spacing w:line="360" w:lineRule="auto"/>
        <w:ind w:left="780"/>
      </w:pPr>
      <w:r>
        <w:rPr>
          <w:rFonts w:hint="eastAsia"/>
        </w:rPr>
        <w:t>该中断到来时进行以下处理：</w:t>
      </w:r>
    </w:p>
    <w:p w:rsidR="008742FE" w:rsidRDefault="008742FE" w:rsidP="00E06C5F">
      <w:pPr>
        <w:numPr>
          <w:ilvl w:val="2"/>
          <w:numId w:val="13"/>
        </w:numPr>
        <w:spacing w:line="360" w:lineRule="auto"/>
      </w:pPr>
      <w:r>
        <w:rPr>
          <w:rFonts w:hint="eastAsia"/>
        </w:rPr>
        <w:t>调用</w:t>
      </w:r>
      <w:r>
        <w:rPr>
          <w:rFonts w:hint="eastAsia"/>
        </w:rPr>
        <w:t>l1api_recv_msg</w:t>
      </w:r>
      <w:r>
        <w:rPr>
          <w:rFonts w:hint="eastAsia"/>
        </w:rPr>
        <w:t>函数接收</w:t>
      </w:r>
      <w:r>
        <w:rPr>
          <w:rFonts w:hint="eastAsia"/>
        </w:rPr>
        <w:t>PHY</w:t>
      </w:r>
      <w:r>
        <w:rPr>
          <w:rFonts w:hint="eastAsia"/>
        </w:rPr>
        <w:t>消息；</w:t>
      </w:r>
    </w:p>
    <w:p w:rsidR="008742FE" w:rsidRDefault="008742FE" w:rsidP="00E06C5F">
      <w:pPr>
        <w:numPr>
          <w:ilvl w:val="2"/>
          <w:numId w:val="13"/>
        </w:numPr>
        <w:spacing w:line="360" w:lineRule="auto"/>
      </w:pPr>
      <w:r>
        <w:rPr>
          <w:rFonts w:hint="eastAsia"/>
        </w:rPr>
        <w:t>解析消息内容更新本地</w:t>
      </w:r>
      <w:r>
        <w:rPr>
          <w:rFonts w:hint="eastAsia"/>
        </w:rPr>
        <w:t>SFN</w:t>
      </w:r>
      <w:r>
        <w:rPr>
          <w:rFonts w:hint="eastAsia"/>
        </w:rPr>
        <w:t>变量；</w:t>
      </w:r>
    </w:p>
    <w:p w:rsidR="008742FE" w:rsidRDefault="008742FE" w:rsidP="00E06C5F">
      <w:pPr>
        <w:numPr>
          <w:ilvl w:val="2"/>
          <w:numId w:val="13"/>
        </w:numPr>
        <w:spacing w:line="360" w:lineRule="auto"/>
      </w:pPr>
      <w:r>
        <w:rPr>
          <w:rFonts w:hint="eastAsia"/>
        </w:rPr>
        <w:t>调用超时处理函数（这里考虑到状态机可能用</w:t>
      </w:r>
      <w:r>
        <w:rPr>
          <w:rFonts w:hint="eastAsia"/>
        </w:rPr>
        <w:t>SFN</w:t>
      </w:r>
      <w:r>
        <w:rPr>
          <w:rFonts w:hint="eastAsia"/>
        </w:rPr>
        <w:t>来定时）</w:t>
      </w:r>
    </w:p>
    <w:p w:rsidR="008742FE" w:rsidRDefault="008742FE" w:rsidP="00E06C5F">
      <w:pPr>
        <w:numPr>
          <w:ilvl w:val="2"/>
          <w:numId w:val="13"/>
        </w:numPr>
        <w:spacing w:line="360" w:lineRule="auto"/>
      </w:pPr>
      <w:r>
        <w:rPr>
          <w:rFonts w:hint="eastAsia"/>
        </w:rPr>
        <w:t>post</w:t>
      </w:r>
      <w:r>
        <w:rPr>
          <w:rFonts w:hint="eastAsia"/>
        </w:rPr>
        <w:t>下行用户面发送信号量</w:t>
      </w:r>
      <w:r w:rsidRPr="00722E60">
        <w:rPr>
          <w:rFonts w:hint="eastAsia"/>
          <w:color w:val="548DD4"/>
        </w:rPr>
        <w:t>g_</w:t>
      </w:r>
      <w:r>
        <w:rPr>
          <w:rFonts w:hint="eastAsia"/>
          <w:color w:val="548DD4"/>
        </w:rPr>
        <w:t>uu_</w:t>
      </w:r>
      <w:r w:rsidRPr="00722E60">
        <w:rPr>
          <w:rFonts w:hint="eastAsia"/>
          <w:color w:val="548DD4"/>
        </w:rPr>
        <w:t>tx</w:t>
      </w:r>
      <w:r w:rsidRPr="00BE1D16">
        <w:rPr>
          <w:rFonts w:hint="eastAsia"/>
          <w:color w:val="548DD4"/>
        </w:rPr>
        <w:t xml:space="preserve"> </w:t>
      </w:r>
      <w:r>
        <w:rPr>
          <w:rFonts w:hint="eastAsia"/>
          <w:color w:val="548DD4"/>
        </w:rPr>
        <w:t>_</w:t>
      </w:r>
      <w:r w:rsidRPr="00722E60">
        <w:rPr>
          <w:rFonts w:hint="eastAsia"/>
          <w:color w:val="548DD4"/>
        </w:rPr>
        <w:t>sem</w:t>
      </w:r>
    </w:p>
    <w:p w:rsidR="008742FE" w:rsidRDefault="008742FE" w:rsidP="00E06C5F">
      <w:pPr>
        <w:numPr>
          <w:ilvl w:val="2"/>
          <w:numId w:val="13"/>
        </w:numPr>
        <w:spacing w:line="360" w:lineRule="auto"/>
      </w:pPr>
      <w:r>
        <w:rPr>
          <w:rFonts w:hint="eastAsia"/>
        </w:rPr>
        <w:t>other</w:t>
      </w:r>
    </w:p>
    <w:p w:rsidR="008742FE" w:rsidRDefault="008742FE" w:rsidP="00E06C5F">
      <w:pPr>
        <w:numPr>
          <w:ilvl w:val="0"/>
          <w:numId w:val="12"/>
        </w:numPr>
        <w:spacing w:line="360" w:lineRule="auto"/>
      </w:pPr>
      <w:r>
        <w:rPr>
          <w:rFonts w:hint="eastAsia"/>
        </w:rPr>
        <w:t xml:space="preserve"> UU</w:t>
      </w:r>
      <w:r>
        <w:rPr>
          <w:rFonts w:hint="eastAsia"/>
        </w:rPr>
        <w:t>上行数据接收中断</w:t>
      </w:r>
    </w:p>
    <w:p w:rsidR="008742FE" w:rsidRDefault="008742FE" w:rsidP="00E06C5F">
      <w:pPr>
        <w:spacing w:line="360" w:lineRule="auto"/>
        <w:ind w:left="780"/>
      </w:pPr>
      <w:r>
        <w:rPr>
          <w:rFonts w:hint="eastAsia"/>
        </w:rPr>
        <w:t>该中断到来时进行以下处理：</w:t>
      </w:r>
    </w:p>
    <w:p w:rsidR="008742FE" w:rsidRDefault="008742FE" w:rsidP="00E06C5F">
      <w:pPr>
        <w:numPr>
          <w:ilvl w:val="0"/>
          <w:numId w:val="14"/>
        </w:numPr>
        <w:spacing w:line="360" w:lineRule="auto"/>
      </w:pPr>
      <w:r>
        <w:rPr>
          <w:rFonts w:hint="eastAsia"/>
        </w:rPr>
        <w:t>调用</w:t>
      </w:r>
      <w:r>
        <w:rPr>
          <w:rFonts w:hint="eastAsia"/>
        </w:rPr>
        <w:t>l1api_recv_msg</w:t>
      </w:r>
      <w:r>
        <w:rPr>
          <w:rFonts w:hint="eastAsia"/>
        </w:rPr>
        <w:t>函数接收</w:t>
      </w:r>
      <w:r>
        <w:rPr>
          <w:rFonts w:hint="eastAsia"/>
        </w:rPr>
        <w:t>PHY</w:t>
      </w:r>
      <w:r>
        <w:rPr>
          <w:rFonts w:hint="eastAsia"/>
        </w:rPr>
        <w:t>消息；</w:t>
      </w:r>
    </w:p>
    <w:p w:rsidR="008742FE" w:rsidRDefault="008742FE" w:rsidP="00E06C5F">
      <w:pPr>
        <w:numPr>
          <w:ilvl w:val="0"/>
          <w:numId w:val="14"/>
        </w:numPr>
        <w:spacing w:line="360" w:lineRule="auto"/>
      </w:pPr>
      <w:r>
        <w:rPr>
          <w:rFonts w:hint="eastAsia"/>
        </w:rPr>
        <w:t>解析接收到的消息并放到</w:t>
      </w:r>
      <w:r w:rsidRPr="006E2957">
        <w:rPr>
          <w:color w:val="FF0000"/>
          <w:kern w:val="0"/>
          <w:szCs w:val="21"/>
        </w:rPr>
        <w:t>g_</w:t>
      </w:r>
      <w:r>
        <w:rPr>
          <w:rFonts w:hint="eastAsia"/>
          <w:color w:val="FF0000"/>
          <w:kern w:val="0"/>
          <w:szCs w:val="21"/>
        </w:rPr>
        <w:t>uu</w:t>
      </w:r>
      <w:r w:rsidRPr="006E2957">
        <w:rPr>
          <w:color w:val="FF0000"/>
          <w:kern w:val="0"/>
          <w:szCs w:val="21"/>
        </w:rPr>
        <w:t>_rx_msgq</w:t>
      </w:r>
      <w:r>
        <w:rPr>
          <w:rFonts w:hint="eastAsia"/>
          <w:kern w:val="0"/>
          <w:szCs w:val="21"/>
        </w:rPr>
        <w:t>消息队列（此处可以考虑收到消息后直接调用</w:t>
      </w:r>
      <w:r>
        <w:rPr>
          <w:rFonts w:hint="eastAsia"/>
          <w:kern w:val="0"/>
          <w:szCs w:val="21"/>
        </w:rPr>
        <w:t>mac-&gt;rlc-&gt;pdcp/rrc</w:t>
      </w:r>
      <w:r>
        <w:rPr>
          <w:rFonts w:hint="eastAsia"/>
          <w:kern w:val="0"/>
          <w:szCs w:val="21"/>
        </w:rPr>
        <w:t>处理消息）</w:t>
      </w:r>
    </w:p>
    <w:p w:rsidR="008742FE" w:rsidRDefault="008742FE" w:rsidP="00E06C5F">
      <w:pPr>
        <w:numPr>
          <w:ilvl w:val="0"/>
          <w:numId w:val="12"/>
        </w:numPr>
        <w:spacing w:line="360" w:lineRule="auto"/>
      </w:pPr>
      <w:r>
        <w:rPr>
          <w:rFonts w:hint="eastAsia"/>
        </w:rPr>
        <w:t>控制面响应消息中断</w:t>
      </w:r>
    </w:p>
    <w:p w:rsidR="008742FE" w:rsidRDefault="008742FE" w:rsidP="00E06C5F">
      <w:pPr>
        <w:spacing w:line="360" w:lineRule="auto"/>
        <w:ind w:left="780"/>
      </w:pPr>
      <w:r>
        <w:rPr>
          <w:rFonts w:hint="eastAsia"/>
        </w:rPr>
        <w:t>该中断到来时进行以下处理：</w:t>
      </w:r>
    </w:p>
    <w:p w:rsidR="008742FE" w:rsidRDefault="008742FE" w:rsidP="00E06C5F">
      <w:pPr>
        <w:numPr>
          <w:ilvl w:val="0"/>
          <w:numId w:val="15"/>
        </w:numPr>
        <w:spacing w:line="360" w:lineRule="auto"/>
      </w:pPr>
      <w:r>
        <w:rPr>
          <w:rFonts w:hint="eastAsia"/>
        </w:rPr>
        <w:t>调用</w:t>
      </w:r>
      <w:r>
        <w:rPr>
          <w:rFonts w:hint="eastAsia"/>
        </w:rPr>
        <w:t>l1api_recv_msg</w:t>
      </w:r>
      <w:r>
        <w:rPr>
          <w:rFonts w:hint="eastAsia"/>
        </w:rPr>
        <w:t>函数接收</w:t>
      </w:r>
      <w:r>
        <w:rPr>
          <w:rFonts w:hint="eastAsia"/>
        </w:rPr>
        <w:t>PHY</w:t>
      </w:r>
      <w:r>
        <w:rPr>
          <w:rFonts w:hint="eastAsia"/>
        </w:rPr>
        <w:t>消息；</w:t>
      </w:r>
    </w:p>
    <w:p w:rsidR="008742FE" w:rsidRDefault="008742FE" w:rsidP="00E06C5F">
      <w:pPr>
        <w:numPr>
          <w:ilvl w:val="0"/>
          <w:numId w:val="15"/>
        </w:numPr>
        <w:spacing w:line="360" w:lineRule="auto"/>
      </w:pPr>
      <w:r>
        <w:rPr>
          <w:rFonts w:hint="eastAsia"/>
        </w:rPr>
        <w:t>解析接收到的消息并放到</w:t>
      </w:r>
      <w:r w:rsidRPr="00095A45">
        <w:rPr>
          <w:rFonts w:hint="eastAsia"/>
          <w:color w:val="9BBB59"/>
        </w:rPr>
        <w:t>g_l1_cplan_resp_msgq</w:t>
      </w:r>
      <w:r>
        <w:rPr>
          <w:rFonts w:hint="eastAsia"/>
        </w:rPr>
        <w:t>消息队列（此处可以考虑收到响应消息后直接进行处理）</w:t>
      </w:r>
    </w:p>
    <w:p w:rsidR="008742FE" w:rsidRPr="008075D5" w:rsidRDefault="008742FE" w:rsidP="00E06C5F">
      <w:pPr>
        <w:numPr>
          <w:ilvl w:val="0"/>
          <w:numId w:val="12"/>
        </w:numPr>
        <w:spacing w:line="360" w:lineRule="auto"/>
      </w:pPr>
      <w:r>
        <w:rPr>
          <w:rFonts w:hint="eastAsia"/>
        </w:rPr>
        <w:t>S1</w:t>
      </w:r>
      <w:r>
        <w:rPr>
          <w:rFonts w:hint="eastAsia"/>
        </w:rPr>
        <w:t>系统中</w:t>
      </w:r>
      <w:r>
        <w:rPr>
          <w:rFonts w:hint="eastAsia"/>
        </w:rPr>
        <w:t>SCTP</w:t>
      </w:r>
      <w:r>
        <w:rPr>
          <w:rFonts w:hint="eastAsia"/>
        </w:rPr>
        <w:t>与</w:t>
      </w:r>
      <w:r>
        <w:rPr>
          <w:rFonts w:hint="eastAsia"/>
        </w:rPr>
        <w:t>GTP-U</w:t>
      </w:r>
      <w:r>
        <w:rPr>
          <w:rFonts w:hint="eastAsia"/>
        </w:rPr>
        <w:t>数据发送线程是否合并，根据实际系统测试性能决定；</w:t>
      </w:r>
    </w:p>
    <w:p w:rsidR="008742FE" w:rsidRPr="00D50A40" w:rsidRDefault="005D0221" w:rsidP="005D0221">
      <w:pPr>
        <w:pStyle w:val="3"/>
      </w:pPr>
      <w:bookmarkStart w:id="14" w:name="_Toc304473521"/>
      <w:bookmarkStart w:id="15" w:name="_Toc353125085"/>
      <w:r>
        <w:rPr>
          <w:rFonts w:hint="eastAsia"/>
        </w:rPr>
        <w:t>1.</w:t>
      </w:r>
      <w:r w:rsidR="008742FE">
        <w:rPr>
          <w:rFonts w:hint="eastAsia"/>
        </w:rPr>
        <w:t xml:space="preserve">3.2 </w:t>
      </w:r>
      <w:r w:rsidR="008742FE" w:rsidRPr="00D50A40">
        <w:rPr>
          <w:rFonts w:hint="eastAsia"/>
        </w:rPr>
        <w:t>处理流程</w:t>
      </w:r>
      <w:bookmarkEnd w:id="14"/>
      <w:bookmarkEnd w:id="15"/>
    </w:p>
    <w:p w:rsidR="008742FE" w:rsidRDefault="008742FE" w:rsidP="00E06C5F">
      <w:pPr>
        <w:spacing w:line="360" w:lineRule="auto"/>
        <w:ind w:firstLine="420"/>
      </w:pPr>
      <w:r>
        <w:rPr>
          <w:rFonts w:hint="eastAsia"/>
        </w:rPr>
        <w:t>LTE HeNB</w:t>
      </w:r>
      <w:r>
        <w:rPr>
          <w:rFonts w:hint="eastAsia"/>
        </w:rPr>
        <w:t>子系统通过上述</w:t>
      </w:r>
      <w:r>
        <w:rPr>
          <w:rFonts w:hint="eastAsia"/>
        </w:rPr>
        <w:t>7</w:t>
      </w:r>
      <w:r>
        <w:rPr>
          <w:rFonts w:hint="eastAsia"/>
        </w:rPr>
        <w:t>个线程，完成</w:t>
      </w:r>
      <w:r>
        <w:rPr>
          <w:rFonts w:hint="eastAsia"/>
        </w:rPr>
        <w:t>Uu</w:t>
      </w:r>
      <w:r>
        <w:rPr>
          <w:rFonts w:hint="eastAsia"/>
        </w:rPr>
        <w:t>口与</w:t>
      </w:r>
      <w:r>
        <w:rPr>
          <w:rFonts w:hint="eastAsia"/>
        </w:rPr>
        <w:t>S1</w:t>
      </w:r>
      <w:r>
        <w:rPr>
          <w:rFonts w:hint="eastAsia"/>
        </w:rPr>
        <w:t>接口控制信令的处理以及数据的收发过程。</w:t>
      </w:r>
    </w:p>
    <w:p w:rsidR="008742FE" w:rsidRDefault="008742FE" w:rsidP="00E06C5F">
      <w:pPr>
        <w:numPr>
          <w:ilvl w:val="0"/>
          <w:numId w:val="9"/>
        </w:numPr>
        <w:spacing w:line="360" w:lineRule="auto"/>
      </w:pPr>
      <w:r>
        <w:rPr>
          <w:rFonts w:hint="eastAsia"/>
        </w:rPr>
        <w:t>信令交互过程</w:t>
      </w:r>
    </w:p>
    <w:p w:rsidR="008742FE" w:rsidRDefault="008742FE" w:rsidP="00E06C5F">
      <w:pPr>
        <w:spacing w:line="360" w:lineRule="auto"/>
        <w:ind w:firstLine="360"/>
      </w:pPr>
      <w:r>
        <w:rPr>
          <w:rFonts w:hint="eastAsia"/>
        </w:rPr>
        <w:t>当</w:t>
      </w:r>
      <w:r>
        <w:rPr>
          <w:rFonts w:hint="eastAsia"/>
        </w:rPr>
        <w:t>Uu</w:t>
      </w:r>
      <w:r>
        <w:rPr>
          <w:rFonts w:hint="eastAsia"/>
        </w:rPr>
        <w:t>口协议</w:t>
      </w:r>
      <w:proofErr w:type="gramStart"/>
      <w:r>
        <w:rPr>
          <w:rFonts w:hint="eastAsia"/>
        </w:rPr>
        <w:t>栈</w:t>
      </w:r>
      <w:proofErr w:type="gramEnd"/>
      <w:r>
        <w:rPr>
          <w:rFonts w:hint="eastAsia"/>
        </w:rPr>
        <w:t>接收到来自</w:t>
      </w:r>
      <w:r>
        <w:rPr>
          <w:rFonts w:hint="eastAsia"/>
        </w:rPr>
        <w:t>UE</w:t>
      </w:r>
      <w:r>
        <w:rPr>
          <w:rFonts w:hint="eastAsia"/>
        </w:rPr>
        <w:t>的</w:t>
      </w:r>
      <w:r>
        <w:rPr>
          <w:rFonts w:hint="eastAsia"/>
        </w:rPr>
        <w:t>RRC</w:t>
      </w:r>
      <w:r>
        <w:rPr>
          <w:rFonts w:hint="eastAsia"/>
        </w:rPr>
        <w:t>信令消息后，</w:t>
      </w:r>
      <w:r>
        <w:rPr>
          <w:rFonts w:hint="eastAsia"/>
        </w:rPr>
        <w:t>RRC</w:t>
      </w:r>
      <w:r>
        <w:rPr>
          <w:rFonts w:hint="eastAsia"/>
        </w:rPr>
        <w:t>接收模块调用</w:t>
      </w:r>
      <w:r>
        <w:rPr>
          <w:rFonts w:hint="eastAsia"/>
        </w:rPr>
        <w:t>ASN.1</w:t>
      </w:r>
      <w:r>
        <w:rPr>
          <w:rFonts w:hint="eastAsia"/>
        </w:rPr>
        <w:t>消息编解码器对消息进行解码并将解析后的消息放入</w:t>
      </w:r>
      <w:r>
        <w:rPr>
          <w:rFonts w:hint="eastAsia"/>
        </w:rPr>
        <w:t>RRM</w:t>
      </w:r>
      <w:r>
        <w:rPr>
          <w:rFonts w:hint="eastAsia"/>
        </w:rPr>
        <w:t>消息队列，</w:t>
      </w:r>
      <w:r>
        <w:rPr>
          <w:rFonts w:hint="eastAsia"/>
        </w:rPr>
        <w:t>RRM</w:t>
      </w:r>
      <w:r>
        <w:rPr>
          <w:rFonts w:hint="eastAsia"/>
        </w:rPr>
        <w:t>控制线程监听到</w:t>
      </w:r>
      <w:r>
        <w:rPr>
          <w:rFonts w:hint="eastAsia"/>
        </w:rPr>
        <w:t>RRC</w:t>
      </w:r>
      <w:r>
        <w:rPr>
          <w:rFonts w:hint="eastAsia"/>
        </w:rPr>
        <w:t>消息后，通过状态机进行判断，调用</w:t>
      </w:r>
      <w:r>
        <w:rPr>
          <w:rFonts w:hint="eastAsia"/>
        </w:rPr>
        <w:t>RRC</w:t>
      </w:r>
      <w:r>
        <w:rPr>
          <w:rFonts w:hint="eastAsia"/>
        </w:rPr>
        <w:t>子系统提供的相应过程处理函数进行处理，若需要构造</w:t>
      </w:r>
      <w:r>
        <w:rPr>
          <w:rFonts w:hint="eastAsia"/>
        </w:rPr>
        <w:t>RRC</w:t>
      </w:r>
      <w:r>
        <w:rPr>
          <w:rFonts w:hint="eastAsia"/>
        </w:rPr>
        <w:t>消息发送给</w:t>
      </w:r>
      <w:r>
        <w:rPr>
          <w:rFonts w:hint="eastAsia"/>
        </w:rPr>
        <w:t>UE</w:t>
      </w:r>
      <w:r>
        <w:rPr>
          <w:rFonts w:hint="eastAsia"/>
        </w:rPr>
        <w:t>，则通过</w:t>
      </w:r>
      <w:r>
        <w:rPr>
          <w:rFonts w:hint="eastAsia"/>
        </w:rPr>
        <w:t>RRC</w:t>
      </w:r>
      <w:r>
        <w:rPr>
          <w:rFonts w:hint="eastAsia"/>
        </w:rPr>
        <w:t>发送模块将对应的</w:t>
      </w:r>
      <w:r>
        <w:rPr>
          <w:rFonts w:hint="eastAsia"/>
        </w:rPr>
        <w:t>SRB0/SRB1/SRB2</w:t>
      </w:r>
      <w:r>
        <w:rPr>
          <w:rFonts w:hint="eastAsia"/>
        </w:rPr>
        <w:t>信令递交给</w:t>
      </w:r>
      <w:r>
        <w:rPr>
          <w:rFonts w:hint="eastAsia"/>
        </w:rPr>
        <w:t>RLC</w:t>
      </w:r>
      <w:r>
        <w:rPr>
          <w:rFonts w:hint="eastAsia"/>
        </w:rPr>
        <w:t>或</w:t>
      </w:r>
      <w:r>
        <w:rPr>
          <w:rFonts w:hint="eastAsia"/>
        </w:rPr>
        <w:t>PDCP</w:t>
      </w:r>
      <w:r>
        <w:rPr>
          <w:rFonts w:hint="eastAsia"/>
        </w:rPr>
        <w:t>待发送，处理完</w:t>
      </w:r>
      <w:r>
        <w:rPr>
          <w:rFonts w:hint="eastAsia"/>
        </w:rPr>
        <w:lastRenderedPageBreak/>
        <w:t>成后，通过状态机对</w:t>
      </w:r>
      <w:r>
        <w:rPr>
          <w:rFonts w:hint="eastAsia"/>
        </w:rPr>
        <w:t>UE</w:t>
      </w:r>
      <w:r>
        <w:rPr>
          <w:rFonts w:hint="eastAsia"/>
        </w:rPr>
        <w:t>的状态进行跳转并触发其他对应过程的执行；</w:t>
      </w:r>
    </w:p>
    <w:p w:rsidR="008742FE" w:rsidRPr="0018509B" w:rsidRDefault="008742FE" w:rsidP="00E06C5F">
      <w:pPr>
        <w:spacing w:line="360" w:lineRule="auto"/>
        <w:ind w:firstLine="360"/>
      </w:pPr>
      <w:r>
        <w:rPr>
          <w:rFonts w:hint="eastAsia"/>
        </w:rPr>
        <w:t>当</w:t>
      </w:r>
      <w:r>
        <w:rPr>
          <w:rFonts w:hint="eastAsia"/>
        </w:rPr>
        <w:t>S1</w:t>
      </w:r>
      <w:r>
        <w:rPr>
          <w:rFonts w:hint="eastAsia"/>
        </w:rPr>
        <w:t>接口协议</w:t>
      </w:r>
      <w:proofErr w:type="gramStart"/>
      <w:r>
        <w:rPr>
          <w:rFonts w:hint="eastAsia"/>
        </w:rPr>
        <w:t>栈</w:t>
      </w:r>
      <w:proofErr w:type="gramEnd"/>
      <w:r>
        <w:rPr>
          <w:rFonts w:hint="eastAsia"/>
        </w:rPr>
        <w:t>收到</w:t>
      </w:r>
      <w:proofErr w:type="gramStart"/>
      <w:r>
        <w:rPr>
          <w:rFonts w:hint="eastAsia"/>
        </w:rPr>
        <w:t>核心网</w:t>
      </w:r>
      <w:proofErr w:type="gramEnd"/>
      <w:r>
        <w:rPr>
          <w:rFonts w:hint="eastAsia"/>
        </w:rPr>
        <w:t>的</w:t>
      </w:r>
      <w:r>
        <w:rPr>
          <w:rFonts w:hint="eastAsia"/>
        </w:rPr>
        <w:t>S1</w:t>
      </w:r>
      <w:r>
        <w:rPr>
          <w:rFonts w:hint="eastAsia"/>
        </w:rPr>
        <w:t>消息后，</w:t>
      </w:r>
      <w:r>
        <w:rPr>
          <w:rFonts w:hint="eastAsia"/>
        </w:rPr>
        <w:t>S1AP</w:t>
      </w:r>
      <w:r>
        <w:rPr>
          <w:rFonts w:hint="eastAsia"/>
        </w:rPr>
        <w:t>消息接收模块通过调用</w:t>
      </w:r>
      <w:r>
        <w:rPr>
          <w:rFonts w:hint="eastAsia"/>
        </w:rPr>
        <w:t>ASN.1</w:t>
      </w:r>
      <w:r>
        <w:rPr>
          <w:rFonts w:hint="eastAsia"/>
        </w:rPr>
        <w:t>消息编解码器对消息进行解码，并将解析后的消息放入</w:t>
      </w:r>
      <w:r>
        <w:rPr>
          <w:rFonts w:hint="eastAsia"/>
        </w:rPr>
        <w:t>RRM</w:t>
      </w:r>
      <w:r>
        <w:rPr>
          <w:rFonts w:hint="eastAsia"/>
        </w:rPr>
        <w:t>消息队列，</w:t>
      </w:r>
      <w:r>
        <w:rPr>
          <w:rFonts w:hint="eastAsia"/>
        </w:rPr>
        <w:t>RRM</w:t>
      </w:r>
      <w:r>
        <w:rPr>
          <w:rFonts w:hint="eastAsia"/>
        </w:rPr>
        <w:t>控制线程监听到</w:t>
      </w:r>
      <w:r>
        <w:rPr>
          <w:rFonts w:hint="eastAsia"/>
        </w:rPr>
        <w:t>S1AP</w:t>
      </w:r>
      <w:r>
        <w:rPr>
          <w:rFonts w:hint="eastAsia"/>
        </w:rPr>
        <w:t>消息后，通过状态机进行判断，调用</w:t>
      </w:r>
      <w:r>
        <w:rPr>
          <w:rFonts w:hint="eastAsia"/>
        </w:rPr>
        <w:t>S1AP</w:t>
      </w:r>
      <w:r>
        <w:rPr>
          <w:rFonts w:hint="eastAsia"/>
        </w:rPr>
        <w:t>子系统提供的相应过程处理函数进行处理，若需要构造</w:t>
      </w:r>
      <w:r>
        <w:rPr>
          <w:rFonts w:hint="eastAsia"/>
        </w:rPr>
        <w:t>S1AP</w:t>
      </w:r>
      <w:r>
        <w:rPr>
          <w:rFonts w:hint="eastAsia"/>
        </w:rPr>
        <w:t>消息发送给</w:t>
      </w:r>
      <w:r>
        <w:rPr>
          <w:rFonts w:hint="eastAsia"/>
        </w:rPr>
        <w:t>MME</w:t>
      </w:r>
      <w:r>
        <w:rPr>
          <w:rFonts w:hint="eastAsia"/>
        </w:rPr>
        <w:t>，则通过</w:t>
      </w:r>
      <w:r>
        <w:rPr>
          <w:rFonts w:hint="eastAsia"/>
        </w:rPr>
        <w:t>S1AP</w:t>
      </w:r>
      <w:r>
        <w:rPr>
          <w:rFonts w:hint="eastAsia"/>
        </w:rPr>
        <w:t>发送模块将对应的</w:t>
      </w:r>
      <w:r>
        <w:rPr>
          <w:rFonts w:hint="eastAsia"/>
        </w:rPr>
        <w:t>S1AP</w:t>
      </w:r>
      <w:r>
        <w:rPr>
          <w:rFonts w:hint="eastAsia"/>
        </w:rPr>
        <w:t>信令发送，处理完成后，状态机对</w:t>
      </w:r>
      <w:r>
        <w:rPr>
          <w:rFonts w:hint="eastAsia"/>
        </w:rPr>
        <w:t>UE</w:t>
      </w:r>
      <w:r>
        <w:rPr>
          <w:rFonts w:hint="eastAsia"/>
        </w:rPr>
        <w:t>状态进行跳转，并控制其他对应过程的执行。</w:t>
      </w:r>
    </w:p>
    <w:p w:rsidR="008742FE" w:rsidRDefault="008742FE" w:rsidP="00E06C5F">
      <w:pPr>
        <w:numPr>
          <w:ilvl w:val="0"/>
          <w:numId w:val="9"/>
        </w:numPr>
        <w:spacing w:line="360" w:lineRule="auto"/>
      </w:pPr>
      <w:r>
        <w:rPr>
          <w:rFonts w:hint="eastAsia"/>
        </w:rPr>
        <w:t>上行数据接收过程</w:t>
      </w:r>
    </w:p>
    <w:p w:rsidR="008742FE" w:rsidRDefault="008742FE" w:rsidP="00E06C5F">
      <w:pPr>
        <w:spacing w:line="360" w:lineRule="auto"/>
        <w:ind w:firstLine="360"/>
      </w:pPr>
      <w:r>
        <w:rPr>
          <w:rFonts w:hint="eastAsia"/>
        </w:rPr>
        <w:t>当</w:t>
      </w:r>
      <w:r>
        <w:rPr>
          <w:rFonts w:hint="eastAsia"/>
        </w:rPr>
        <w:t>Uu</w:t>
      </w:r>
      <w:r>
        <w:rPr>
          <w:rFonts w:hint="eastAsia"/>
        </w:rPr>
        <w:t>口协议</w:t>
      </w:r>
      <w:proofErr w:type="gramStart"/>
      <w:r>
        <w:rPr>
          <w:rFonts w:hint="eastAsia"/>
        </w:rPr>
        <w:t>栈</w:t>
      </w:r>
      <w:proofErr w:type="gramEnd"/>
      <w:r>
        <w:rPr>
          <w:rFonts w:hint="eastAsia"/>
        </w:rPr>
        <w:t>接收到来自物理层的接收中断后，启动数据接收过程，</w:t>
      </w:r>
      <w:r>
        <w:rPr>
          <w:rFonts w:hint="eastAsia"/>
        </w:rPr>
        <w:t>Uu</w:t>
      </w:r>
      <w:r>
        <w:rPr>
          <w:rFonts w:hint="eastAsia"/>
        </w:rPr>
        <w:t>接收线程从</w:t>
      </w:r>
      <w:r>
        <w:rPr>
          <w:rFonts w:hint="eastAsia"/>
        </w:rPr>
        <w:t>PHY</w:t>
      </w:r>
      <w:r>
        <w:rPr>
          <w:rFonts w:hint="eastAsia"/>
        </w:rPr>
        <w:t>读取接收的上行数据</w:t>
      </w:r>
      <w:r>
        <w:rPr>
          <w:rFonts w:hint="eastAsia"/>
        </w:rPr>
        <w:t>TB</w:t>
      </w:r>
      <w:r>
        <w:rPr>
          <w:rFonts w:hint="eastAsia"/>
        </w:rPr>
        <w:t>，依次调用</w:t>
      </w:r>
      <w:r>
        <w:rPr>
          <w:rFonts w:hint="eastAsia"/>
        </w:rPr>
        <w:t>MAC</w:t>
      </w:r>
      <w:r>
        <w:rPr>
          <w:rFonts w:hint="eastAsia"/>
        </w:rPr>
        <w:t>接收、</w:t>
      </w:r>
      <w:r>
        <w:rPr>
          <w:rFonts w:hint="eastAsia"/>
        </w:rPr>
        <w:t>RLC</w:t>
      </w:r>
      <w:r>
        <w:rPr>
          <w:rFonts w:hint="eastAsia"/>
        </w:rPr>
        <w:t>接收以及</w:t>
      </w:r>
      <w:r>
        <w:rPr>
          <w:rFonts w:hint="eastAsia"/>
        </w:rPr>
        <w:t>PDCP</w:t>
      </w:r>
      <w:r>
        <w:rPr>
          <w:rFonts w:hint="eastAsia"/>
        </w:rPr>
        <w:t>接收函数，对数据进行解包，并放入</w:t>
      </w:r>
      <w:r>
        <w:rPr>
          <w:rFonts w:hint="eastAsia"/>
        </w:rPr>
        <w:t>S1</w:t>
      </w:r>
      <w:r>
        <w:rPr>
          <w:rFonts w:hint="eastAsia"/>
        </w:rPr>
        <w:t>数据发送缓存；</w:t>
      </w:r>
    </w:p>
    <w:p w:rsidR="008742FE" w:rsidRDefault="008742FE" w:rsidP="00E06C5F">
      <w:pPr>
        <w:spacing w:line="360" w:lineRule="auto"/>
        <w:ind w:firstLine="360"/>
      </w:pPr>
      <w:r>
        <w:rPr>
          <w:rFonts w:hint="eastAsia"/>
        </w:rPr>
        <w:t>S1</w:t>
      </w:r>
      <w:r>
        <w:rPr>
          <w:rFonts w:hint="eastAsia"/>
        </w:rPr>
        <w:t>发送线程通过监听</w:t>
      </w:r>
      <w:r>
        <w:rPr>
          <w:rFonts w:hint="eastAsia"/>
        </w:rPr>
        <w:t>S1</w:t>
      </w:r>
      <w:r>
        <w:rPr>
          <w:rFonts w:hint="eastAsia"/>
        </w:rPr>
        <w:t>数据发送缓存信息，当有新的</w:t>
      </w:r>
      <w:r>
        <w:rPr>
          <w:rFonts w:hint="eastAsia"/>
        </w:rPr>
        <w:t>IP</w:t>
      </w:r>
      <w:r>
        <w:rPr>
          <w:rFonts w:hint="eastAsia"/>
        </w:rPr>
        <w:t>数据包到达时，启动数据发送过程，根据该数据对应的</w:t>
      </w:r>
      <w:r>
        <w:rPr>
          <w:rFonts w:hint="eastAsia"/>
        </w:rPr>
        <w:t>RNTI/RBID</w:t>
      </w:r>
      <w:r>
        <w:rPr>
          <w:rFonts w:hint="eastAsia"/>
        </w:rPr>
        <w:t>寻找对应的</w:t>
      </w:r>
      <w:r>
        <w:rPr>
          <w:rFonts w:hint="eastAsia"/>
        </w:rPr>
        <w:t>UE</w:t>
      </w:r>
      <w:r>
        <w:rPr>
          <w:rFonts w:hint="eastAsia"/>
        </w:rPr>
        <w:t>以及</w:t>
      </w:r>
      <w:r>
        <w:rPr>
          <w:rFonts w:hint="eastAsia"/>
        </w:rPr>
        <w:t>GTP-U TEID</w:t>
      </w:r>
      <w:r>
        <w:rPr>
          <w:rFonts w:hint="eastAsia"/>
        </w:rPr>
        <w:t>，将对应的上行</w:t>
      </w:r>
      <w:r>
        <w:rPr>
          <w:rFonts w:hint="eastAsia"/>
        </w:rPr>
        <w:t>IP</w:t>
      </w:r>
      <w:r>
        <w:rPr>
          <w:rFonts w:hint="eastAsia"/>
        </w:rPr>
        <w:t>数据包发送给</w:t>
      </w:r>
      <w:r>
        <w:rPr>
          <w:rFonts w:hint="eastAsia"/>
        </w:rPr>
        <w:t>S-GW</w:t>
      </w:r>
      <w:r>
        <w:rPr>
          <w:rFonts w:hint="eastAsia"/>
        </w:rPr>
        <w:t>；</w:t>
      </w:r>
    </w:p>
    <w:p w:rsidR="008742FE" w:rsidRPr="005C6E29" w:rsidRDefault="008742FE" w:rsidP="00E06C5F">
      <w:pPr>
        <w:numPr>
          <w:ilvl w:val="0"/>
          <w:numId w:val="9"/>
        </w:numPr>
        <w:spacing w:line="360" w:lineRule="auto"/>
      </w:pPr>
      <w:r>
        <w:rPr>
          <w:rFonts w:hint="eastAsia"/>
        </w:rPr>
        <w:t>下行数据发送过程</w:t>
      </w:r>
    </w:p>
    <w:p w:rsidR="008742FE" w:rsidRDefault="008742FE" w:rsidP="00E06C5F">
      <w:pPr>
        <w:spacing w:line="360" w:lineRule="auto"/>
        <w:ind w:leftChars="50" w:left="105" w:firstLineChars="121" w:firstLine="254"/>
      </w:pPr>
      <w:r>
        <w:rPr>
          <w:rFonts w:hint="eastAsia"/>
        </w:rPr>
        <w:t>当</w:t>
      </w:r>
      <w:r>
        <w:rPr>
          <w:rFonts w:hint="eastAsia"/>
        </w:rPr>
        <w:t>S1</w:t>
      </w:r>
      <w:r>
        <w:rPr>
          <w:rFonts w:hint="eastAsia"/>
        </w:rPr>
        <w:t>接收线程监听到</w:t>
      </w:r>
      <w:r>
        <w:rPr>
          <w:rFonts w:hint="eastAsia"/>
        </w:rPr>
        <w:t>GTP-U</w:t>
      </w:r>
      <w:r>
        <w:rPr>
          <w:rFonts w:hint="eastAsia"/>
        </w:rPr>
        <w:t>端口监听到有数据到达时，启动下行数据接收过程，根据</w:t>
      </w:r>
      <w:r>
        <w:rPr>
          <w:rFonts w:hint="eastAsia"/>
        </w:rPr>
        <w:t>GTP-U TEID</w:t>
      </w:r>
      <w:r>
        <w:rPr>
          <w:rFonts w:hint="eastAsia"/>
        </w:rPr>
        <w:t>找到对应的</w:t>
      </w:r>
      <w:r>
        <w:rPr>
          <w:rFonts w:hint="eastAsia"/>
        </w:rPr>
        <w:t>UE/RBID</w:t>
      </w:r>
      <w:r>
        <w:rPr>
          <w:rFonts w:hint="eastAsia"/>
        </w:rPr>
        <w:t>，并将接收的</w:t>
      </w:r>
      <w:r>
        <w:rPr>
          <w:rFonts w:hint="eastAsia"/>
        </w:rPr>
        <w:t>IP</w:t>
      </w:r>
      <w:r>
        <w:rPr>
          <w:rFonts w:hint="eastAsia"/>
        </w:rPr>
        <w:t>数据包放入</w:t>
      </w:r>
      <w:r>
        <w:rPr>
          <w:rFonts w:hint="eastAsia"/>
        </w:rPr>
        <w:t>PDCP</w:t>
      </w:r>
      <w:r>
        <w:rPr>
          <w:rFonts w:hint="eastAsia"/>
        </w:rPr>
        <w:t>数据接收缓存；</w:t>
      </w:r>
    </w:p>
    <w:p w:rsidR="008742FE" w:rsidRDefault="008742FE" w:rsidP="00E06C5F">
      <w:pPr>
        <w:spacing w:line="360" w:lineRule="auto"/>
        <w:ind w:firstLine="360"/>
      </w:pPr>
      <w:r>
        <w:rPr>
          <w:rFonts w:hint="eastAsia"/>
        </w:rPr>
        <w:t>PDCP</w:t>
      </w:r>
      <w:r>
        <w:rPr>
          <w:rFonts w:hint="eastAsia"/>
        </w:rPr>
        <w:t>数据处理线程监听到</w:t>
      </w:r>
      <w:r>
        <w:rPr>
          <w:rFonts w:hint="eastAsia"/>
        </w:rPr>
        <w:t>PDCP</w:t>
      </w:r>
      <w:r>
        <w:rPr>
          <w:rFonts w:hint="eastAsia"/>
        </w:rPr>
        <w:t>数据接收缓存有新数据到达时，启动</w:t>
      </w:r>
      <w:r>
        <w:rPr>
          <w:rFonts w:hint="eastAsia"/>
        </w:rPr>
        <w:t>PDCP</w:t>
      </w:r>
      <w:r>
        <w:rPr>
          <w:rFonts w:hint="eastAsia"/>
        </w:rPr>
        <w:t>数据处理过程，经过头压缩、加解密将对应的</w:t>
      </w:r>
      <w:r>
        <w:rPr>
          <w:rFonts w:hint="eastAsia"/>
        </w:rPr>
        <w:t>IP</w:t>
      </w:r>
      <w:r>
        <w:rPr>
          <w:rFonts w:hint="eastAsia"/>
        </w:rPr>
        <w:t>数据包构造成</w:t>
      </w:r>
      <w:r>
        <w:rPr>
          <w:rFonts w:hint="eastAsia"/>
        </w:rPr>
        <w:t>PDCP PDU</w:t>
      </w:r>
      <w:r>
        <w:rPr>
          <w:rFonts w:hint="eastAsia"/>
        </w:rPr>
        <w:t>，并放入</w:t>
      </w:r>
      <w:r>
        <w:rPr>
          <w:rFonts w:hint="eastAsia"/>
        </w:rPr>
        <w:t>RLC</w:t>
      </w:r>
      <w:r>
        <w:rPr>
          <w:rFonts w:hint="eastAsia"/>
        </w:rPr>
        <w:t>的数据缓存；</w:t>
      </w:r>
    </w:p>
    <w:p w:rsidR="008742FE" w:rsidRPr="00197D05" w:rsidRDefault="008742FE" w:rsidP="00E06C5F">
      <w:pPr>
        <w:spacing w:line="360" w:lineRule="auto"/>
        <w:ind w:firstLine="360"/>
      </w:pPr>
      <w:r>
        <w:rPr>
          <w:rFonts w:hint="eastAsia"/>
        </w:rPr>
        <w:t>当</w:t>
      </w:r>
      <w:r>
        <w:rPr>
          <w:rFonts w:hint="eastAsia"/>
        </w:rPr>
        <w:t>Uu</w:t>
      </w:r>
      <w:r>
        <w:rPr>
          <w:rFonts w:hint="eastAsia"/>
        </w:rPr>
        <w:t>口协议</w:t>
      </w:r>
      <w:proofErr w:type="gramStart"/>
      <w:r>
        <w:rPr>
          <w:rFonts w:hint="eastAsia"/>
        </w:rPr>
        <w:t>栈</w:t>
      </w:r>
      <w:proofErr w:type="gramEnd"/>
      <w:r>
        <w:rPr>
          <w:rFonts w:hint="eastAsia"/>
        </w:rPr>
        <w:t>接收到来自物理层的数据发送中断后，启动下行数据发送过程，通过</w:t>
      </w:r>
      <w:r>
        <w:rPr>
          <w:rFonts w:hint="eastAsia"/>
        </w:rPr>
        <w:t>MAC</w:t>
      </w:r>
      <w:r>
        <w:rPr>
          <w:rFonts w:hint="eastAsia"/>
        </w:rPr>
        <w:t>调度模块首先决定每个</w:t>
      </w:r>
      <w:r>
        <w:rPr>
          <w:rFonts w:hint="eastAsia"/>
        </w:rPr>
        <w:t>UE</w:t>
      </w:r>
      <w:r>
        <w:rPr>
          <w:rFonts w:hint="eastAsia"/>
        </w:rPr>
        <w:t>对应的逻辑信道上可以发送的数据，</w:t>
      </w:r>
      <w:r>
        <w:rPr>
          <w:rFonts w:hint="eastAsia"/>
        </w:rPr>
        <w:t>MAC</w:t>
      </w:r>
      <w:r>
        <w:rPr>
          <w:rFonts w:hint="eastAsia"/>
        </w:rPr>
        <w:t>发送模块启动</w:t>
      </w:r>
      <w:r>
        <w:rPr>
          <w:rFonts w:hint="eastAsia"/>
        </w:rPr>
        <w:t>RLC</w:t>
      </w:r>
      <w:r>
        <w:rPr>
          <w:rFonts w:hint="eastAsia"/>
        </w:rPr>
        <w:t>数据发送过程，将构造好的</w:t>
      </w:r>
      <w:r>
        <w:rPr>
          <w:rFonts w:hint="eastAsia"/>
        </w:rPr>
        <w:t>RLC PDU</w:t>
      </w:r>
      <w:r>
        <w:rPr>
          <w:rFonts w:hint="eastAsia"/>
        </w:rPr>
        <w:t>构造成</w:t>
      </w:r>
      <w:r>
        <w:rPr>
          <w:rFonts w:hint="eastAsia"/>
        </w:rPr>
        <w:t>MAC PDU</w:t>
      </w:r>
      <w:r>
        <w:rPr>
          <w:rFonts w:hint="eastAsia"/>
        </w:rPr>
        <w:t>，递交给物理层通过空口发送。</w:t>
      </w:r>
    </w:p>
    <w:p w:rsidR="008742FE" w:rsidRPr="00AC1D62" w:rsidRDefault="008742FE" w:rsidP="008742FE">
      <w:pPr>
        <w:sectPr w:rsidR="008742FE" w:rsidRPr="00AC1D62" w:rsidSect="00E2482D">
          <w:pgSz w:w="11906" w:h="16838"/>
          <w:pgMar w:top="1134" w:right="1418" w:bottom="1134" w:left="1418" w:header="851" w:footer="992" w:gutter="0"/>
          <w:cols w:space="425"/>
          <w:docGrid w:type="linesAndChars" w:linePitch="312"/>
        </w:sectPr>
      </w:pPr>
    </w:p>
    <w:p w:rsidR="008742FE" w:rsidRDefault="00C03DFB" w:rsidP="00C03DFB">
      <w:pPr>
        <w:pStyle w:val="2"/>
        <w:ind w:left="360"/>
      </w:pPr>
      <w:bookmarkStart w:id="16" w:name="_Toc304473522"/>
      <w:bookmarkStart w:id="17" w:name="_Toc462138275"/>
      <w:bookmarkStart w:id="18" w:name="_Toc55285814"/>
      <w:bookmarkStart w:id="19" w:name="_Toc353125086"/>
      <w:r>
        <w:rPr>
          <w:rFonts w:hint="eastAsia"/>
          <w:lang w:eastAsia="zh-CN"/>
        </w:rPr>
        <w:lastRenderedPageBreak/>
        <w:t>1.</w:t>
      </w:r>
      <w:r w:rsidR="008742FE">
        <w:rPr>
          <w:rFonts w:hint="eastAsia"/>
        </w:rPr>
        <w:t>4</w:t>
      </w:r>
      <w:r w:rsidR="008742FE" w:rsidRPr="00E641B5">
        <w:t xml:space="preserve"> </w:t>
      </w:r>
      <w:r w:rsidR="00D34355">
        <w:rPr>
          <w:rFonts w:hint="eastAsia"/>
          <w:lang w:eastAsia="zh-CN"/>
        </w:rPr>
        <w:t xml:space="preserve"> </w:t>
      </w:r>
      <w:r w:rsidR="008742FE">
        <w:rPr>
          <w:rFonts w:hint="eastAsia"/>
        </w:rPr>
        <w:t>RRM</w:t>
      </w:r>
      <w:r w:rsidR="008742FE">
        <w:rPr>
          <w:rFonts w:hint="eastAsia"/>
        </w:rPr>
        <w:t>状态机</w:t>
      </w:r>
      <w:bookmarkEnd w:id="16"/>
      <w:bookmarkEnd w:id="19"/>
    </w:p>
    <w:p w:rsidR="00F03602" w:rsidRDefault="008742FE" w:rsidP="000A6D51">
      <w:pPr>
        <w:spacing w:line="360" w:lineRule="auto"/>
        <w:ind w:firstLine="420"/>
        <w:rPr>
          <w:color w:val="FF0000"/>
        </w:rPr>
      </w:pPr>
      <w:r>
        <w:rPr>
          <w:rFonts w:hint="eastAsia"/>
        </w:rPr>
        <w:t>LTE HeNB</w:t>
      </w:r>
      <w:r>
        <w:rPr>
          <w:rFonts w:hint="eastAsia"/>
        </w:rPr>
        <w:t>协议</w:t>
      </w:r>
      <w:proofErr w:type="gramStart"/>
      <w:r>
        <w:rPr>
          <w:rFonts w:hint="eastAsia"/>
        </w:rPr>
        <w:t>栈</w:t>
      </w:r>
      <w:proofErr w:type="gramEnd"/>
      <w:r>
        <w:rPr>
          <w:rFonts w:hint="eastAsia"/>
        </w:rPr>
        <w:t>软件系统</w:t>
      </w:r>
      <w:r>
        <w:rPr>
          <w:rFonts w:hint="eastAsia"/>
        </w:rPr>
        <w:t>RRM</w:t>
      </w:r>
      <w:r>
        <w:rPr>
          <w:rFonts w:hint="eastAsia"/>
        </w:rPr>
        <w:t>状态机以</w:t>
      </w:r>
      <w:r>
        <w:rPr>
          <w:rFonts w:hint="eastAsia"/>
        </w:rPr>
        <w:t>UE</w:t>
      </w:r>
      <w:r>
        <w:rPr>
          <w:rFonts w:hint="eastAsia"/>
        </w:rPr>
        <w:t>为索引，通过对</w:t>
      </w:r>
      <w:r>
        <w:rPr>
          <w:rFonts w:hint="eastAsia"/>
        </w:rPr>
        <w:t>Uu</w:t>
      </w:r>
      <w:r>
        <w:rPr>
          <w:rFonts w:hint="eastAsia"/>
        </w:rPr>
        <w:t>口以及</w:t>
      </w:r>
      <w:r>
        <w:rPr>
          <w:rFonts w:hint="eastAsia"/>
        </w:rPr>
        <w:t>S1</w:t>
      </w:r>
      <w:r>
        <w:rPr>
          <w:rFonts w:hint="eastAsia"/>
        </w:rPr>
        <w:t>接口信令过程的处理，完成对</w:t>
      </w:r>
      <w:r>
        <w:rPr>
          <w:rFonts w:hint="eastAsia"/>
        </w:rPr>
        <w:t>UE</w:t>
      </w:r>
      <w:r>
        <w:rPr>
          <w:rFonts w:hint="eastAsia"/>
        </w:rPr>
        <w:t>的管理。根据</w:t>
      </w:r>
      <w:r>
        <w:rPr>
          <w:rFonts w:hint="eastAsia"/>
        </w:rPr>
        <w:t>UE</w:t>
      </w:r>
      <w:r>
        <w:rPr>
          <w:rFonts w:hint="eastAsia"/>
        </w:rPr>
        <w:t>入网注册、</w:t>
      </w:r>
      <w:proofErr w:type="gramStart"/>
      <w:r>
        <w:rPr>
          <w:rFonts w:hint="eastAsia"/>
        </w:rPr>
        <w:t>解注册</w:t>
      </w:r>
      <w:proofErr w:type="gramEnd"/>
      <w:r>
        <w:rPr>
          <w:rFonts w:hint="eastAsia"/>
        </w:rPr>
        <w:t>流程</w:t>
      </w:r>
      <w:r>
        <w:rPr>
          <w:rFonts w:hint="eastAsia"/>
        </w:rPr>
        <w:t>(</w:t>
      </w:r>
      <w:r>
        <w:rPr>
          <w:rFonts w:hint="eastAsia"/>
        </w:rPr>
        <w:t>图</w:t>
      </w:r>
      <w:r w:rsidR="00F339F9">
        <w:rPr>
          <w:rFonts w:hint="eastAsia"/>
        </w:rPr>
        <w:t>1.5</w:t>
      </w:r>
      <w:r>
        <w:rPr>
          <w:rFonts w:hint="eastAsia"/>
        </w:rPr>
        <w:t>)</w:t>
      </w:r>
      <w:r>
        <w:rPr>
          <w:rFonts w:hint="eastAsia"/>
        </w:rPr>
        <w:t>，以及该过程中异常处理过程，设计</w:t>
      </w:r>
      <w:r>
        <w:rPr>
          <w:rFonts w:hint="eastAsia"/>
        </w:rPr>
        <w:t>RRM</w:t>
      </w:r>
      <w:r>
        <w:rPr>
          <w:rFonts w:hint="eastAsia"/>
        </w:rPr>
        <w:t>状态机。</w:t>
      </w:r>
    </w:p>
    <w:p w:rsidR="008742FE" w:rsidRPr="00A00226" w:rsidRDefault="008742FE" w:rsidP="000A6D51">
      <w:pPr>
        <w:spacing w:line="360" w:lineRule="auto"/>
        <w:ind w:firstLine="420"/>
      </w:pPr>
      <w:r>
        <w:rPr>
          <w:rFonts w:hint="eastAsia"/>
        </w:rPr>
        <w:t>RRM</w:t>
      </w:r>
      <w:r>
        <w:rPr>
          <w:rFonts w:hint="eastAsia"/>
        </w:rPr>
        <w:t>状态转移图设计如图</w:t>
      </w:r>
      <w:r w:rsidR="00F339F9">
        <w:rPr>
          <w:rFonts w:hint="eastAsia"/>
        </w:rPr>
        <w:t>1.6</w:t>
      </w:r>
      <w:r>
        <w:rPr>
          <w:rFonts w:hint="eastAsia"/>
        </w:rPr>
        <w:t>所示。根据状态转移图，</w:t>
      </w:r>
      <w:r w:rsidRPr="00305ED3">
        <w:rPr>
          <w:rFonts w:hint="eastAsia"/>
        </w:rPr>
        <w:t>表</w:t>
      </w:r>
      <w:r>
        <w:rPr>
          <w:rFonts w:hint="eastAsia"/>
        </w:rPr>
        <w:t>1</w:t>
      </w:r>
      <w:r w:rsidR="00F339F9">
        <w:rPr>
          <w:rFonts w:hint="eastAsia"/>
        </w:rPr>
        <w:t>.1</w:t>
      </w:r>
      <w:r w:rsidRPr="00305ED3">
        <w:rPr>
          <w:rFonts w:hint="eastAsia"/>
        </w:rPr>
        <w:t>详细描述了</w:t>
      </w:r>
      <w:r w:rsidRPr="00305ED3">
        <w:rPr>
          <w:rFonts w:hint="eastAsia"/>
        </w:rPr>
        <w:t>RRM</w:t>
      </w:r>
      <w:r w:rsidRPr="00305ED3">
        <w:rPr>
          <w:rFonts w:hint="eastAsia"/>
        </w:rPr>
        <w:t>状态机的实现机制，分别对各状态下，所响应的事件，对应的跳转状态</w:t>
      </w:r>
      <w:r>
        <w:rPr>
          <w:rFonts w:hint="eastAsia"/>
        </w:rPr>
        <w:t>。</w:t>
      </w:r>
    </w:p>
    <w:p w:rsidR="008742FE" w:rsidRDefault="008742FE" w:rsidP="008742FE">
      <w:pPr>
        <w:jc w:val="center"/>
      </w:pPr>
      <w:r>
        <w:object w:dxaOrig="10463" w:dyaOrig="21571">
          <v:shape id="_x0000_i1028" type="#_x0000_t75" style="width:353.1pt;height:728.15pt" o:ole="">
            <v:imagedata r:id="rId19" o:title=""/>
          </v:shape>
          <o:OLEObject Type="Embed" ProgID="Visio.Drawing.11" ShapeID="_x0000_i1028" DrawAspect="Content" ObjectID="_1426867228" r:id="rId20"/>
        </w:object>
      </w:r>
    </w:p>
    <w:p w:rsidR="008742FE" w:rsidRDefault="008742FE" w:rsidP="008742FE">
      <w:pPr>
        <w:jc w:val="center"/>
      </w:pPr>
      <w:r>
        <w:rPr>
          <w:rFonts w:hint="eastAsia"/>
        </w:rPr>
        <w:lastRenderedPageBreak/>
        <w:t>图</w:t>
      </w:r>
      <w:r w:rsidR="00F339F9">
        <w:rPr>
          <w:rFonts w:hint="eastAsia"/>
        </w:rPr>
        <w:t>1.5</w:t>
      </w:r>
      <w:r>
        <w:rPr>
          <w:rFonts w:hint="eastAsia"/>
        </w:rPr>
        <w:t xml:space="preserve"> </w:t>
      </w:r>
      <w:r>
        <w:rPr>
          <w:rFonts w:hint="eastAsia"/>
        </w:rPr>
        <w:t>终端入网注册</w:t>
      </w:r>
      <w:r>
        <w:rPr>
          <w:rFonts w:hint="eastAsia"/>
        </w:rPr>
        <w:t>/</w:t>
      </w:r>
      <w:r>
        <w:rPr>
          <w:rFonts w:hint="eastAsia"/>
        </w:rPr>
        <w:t>解注册</w:t>
      </w:r>
    </w:p>
    <w:p w:rsidR="008742FE" w:rsidRDefault="008742FE" w:rsidP="008742FE">
      <w:pPr>
        <w:jc w:val="center"/>
      </w:pPr>
      <w:r>
        <w:object w:dxaOrig="16525" w:dyaOrig="9403">
          <v:shape id="_x0000_i1029" type="#_x0000_t75" style="width:452.65pt;height:257.95pt" o:ole="">
            <v:imagedata r:id="rId21" o:title=""/>
          </v:shape>
          <o:OLEObject Type="Embed" ProgID="Visio.Drawing.11" ShapeID="_x0000_i1029" DrawAspect="Content" ObjectID="_1426867229" r:id="rId22"/>
        </w:object>
      </w:r>
      <w:r w:rsidRPr="00AC3D13">
        <w:rPr>
          <w:rFonts w:hint="eastAsia"/>
        </w:rPr>
        <w:t>图</w:t>
      </w:r>
      <w:r w:rsidR="00F339F9">
        <w:rPr>
          <w:rFonts w:hint="eastAsia"/>
        </w:rPr>
        <w:t>1.6</w:t>
      </w:r>
      <w:r w:rsidRPr="00AC3D13">
        <w:rPr>
          <w:rFonts w:hint="eastAsia"/>
        </w:rPr>
        <w:t xml:space="preserve"> LTE HeNB RRM</w:t>
      </w:r>
      <w:r w:rsidRPr="00AC3D13">
        <w:rPr>
          <w:rFonts w:hint="eastAsia"/>
        </w:rPr>
        <w:t>状态转移图</w:t>
      </w:r>
    </w:p>
    <w:p w:rsidR="008742FE" w:rsidRDefault="008742FE" w:rsidP="008742FE"/>
    <w:p w:rsidR="008742FE" w:rsidRDefault="008742FE" w:rsidP="008742FE">
      <w:pPr>
        <w:jc w:val="center"/>
      </w:pPr>
      <w:r>
        <w:rPr>
          <w:rFonts w:hint="eastAsia"/>
        </w:rPr>
        <w:t>表</w:t>
      </w:r>
      <w:r>
        <w:rPr>
          <w:rFonts w:hint="eastAsia"/>
        </w:rPr>
        <w:t>1</w:t>
      </w:r>
      <w:r w:rsidR="00F339F9">
        <w:rPr>
          <w:rFonts w:hint="eastAsia"/>
        </w:rPr>
        <w:t>.1</w:t>
      </w:r>
      <w:r>
        <w:rPr>
          <w:rFonts w:hint="eastAsia"/>
        </w:rPr>
        <w:t xml:space="preserve"> LTE HeNB RRM</w:t>
      </w:r>
      <w:r>
        <w:rPr>
          <w:rFonts w:hint="eastAsia"/>
        </w:rPr>
        <w:t>状态表</w:t>
      </w:r>
    </w:p>
    <w:p w:rsidR="008742FE" w:rsidRDefault="008742FE" w:rsidP="008742FE">
      <w:pPr>
        <w:jc w:val="left"/>
      </w:pPr>
      <w:r>
        <w:rPr>
          <w:rFonts w:hint="eastAsia"/>
          <w:noProof/>
        </w:rPr>
        <w:drawing>
          <wp:inline distT="0" distB="0" distL="0" distR="0" wp14:anchorId="423D718D" wp14:editId="4A3A14A6">
            <wp:extent cx="5756910" cy="2472690"/>
            <wp:effectExtent l="0" t="0" r="0" b="3810"/>
            <wp:docPr id="1" name="图片 1" descr="QQ截图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Q截图未命名"/>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472690"/>
                    </a:xfrm>
                    <a:prstGeom prst="rect">
                      <a:avLst/>
                    </a:prstGeom>
                    <a:noFill/>
                    <a:ln>
                      <a:noFill/>
                    </a:ln>
                  </pic:spPr>
                </pic:pic>
              </a:graphicData>
            </a:graphic>
          </wp:inline>
        </w:drawing>
      </w:r>
    </w:p>
    <w:p w:rsidR="008742FE" w:rsidRPr="002840BE" w:rsidRDefault="008742FE" w:rsidP="008742FE">
      <w:pPr>
        <w:jc w:val="center"/>
      </w:pPr>
      <w:r>
        <w:rPr>
          <w:rFonts w:hint="eastAsia"/>
        </w:rPr>
        <w:t>（见</w:t>
      </w:r>
      <w:r w:rsidRPr="00E3588C">
        <w:t>SM table</w:t>
      </w:r>
      <w:r>
        <w:rPr>
          <w:rFonts w:hint="eastAsia"/>
        </w:rPr>
        <w:t>.xls</w:t>
      </w:r>
      <w:r>
        <w:rPr>
          <w:rFonts w:hint="eastAsia"/>
        </w:rPr>
        <w:t>）</w:t>
      </w:r>
    </w:p>
    <w:p w:rsidR="008742FE" w:rsidRDefault="005D0221" w:rsidP="005D0221">
      <w:pPr>
        <w:pStyle w:val="2"/>
      </w:pPr>
      <w:bookmarkStart w:id="20" w:name="_Toc304473523"/>
      <w:bookmarkStart w:id="21" w:name="_Toc353125087"/>
      <w:r>
        <w:rPr>
          <w:rFonts w:hint="eastAsia"/>
          <w:lang w:eastAsia="zh-CN"/>
        </w:rPr>
        <w:t>1.</w:t>
      </w:r>
      <w:r w:rsidR="008742FE">
        <w:rPr>
          <w:rFonts w:hint="eastAsia"/>
        </w:rPr>
        <w:t>5</w:t>
      </w:r>
      <w:r w:rsidR="008742FE" w:rsidRPr="00E641B5">
        <w:t xml:space="preserve"> </w:t>
      </w:r>
      <w:bookmarkEnd w:id="17"/>
      <w:bookmarkEnd w:id="18"/>
      <w:r w:rsidR="008742FE">
        <w:rPr>
          <w:rFonts w:hint="eastAsia"/>
        </w:rPr>
        <w:t>核心数据</w:t>
      </w:r>
      <w:bookmarkEnd w:id="20"/>
      <w:r w:rsidR="00126748">
        <w:rPr>
          <w:rFonts w:hint="eastAsia"/>
        </w:rPr>
        <w:t>管理</w:t>
      </w:r>
      <w:bookmarkEnd w:id="21"/>
    </w:p>
    <w:p w:rsidR="00126748" w:rsidRPr="008839FD" w:rsidRDefault="005D0221" w:rsidP="005D0221">
      <w:pPr>
        <w:pStyle w:val="3"/>
      </w:pPr>
      <w:bookmarkStart w:id="22" w:name="_Toc353125088"/>
      <w:r>
        <w:rPr>
          <w:rFonts w:hint="eastAsia"/>
        </w:rPr>
        <w:t>1.</w:t>
      </w:r>
      <w:r w:rsidR="00126748" w:rsidRPr="008839FD">
        <w:rPr>
          <w:rFonts w:hint="eastAsia"/>
        </w:rPr>
        <w:t xml:space="preserve">5.1 </w:t>
      </w:r>
      <w:r w:rsidR="00126748" w:rsidRPr="008839FD">
        <w:rPr>
          <w:rFonts w:hint="eastAsia"/>
        </w:rPr>
        <w:t>核心数据管理总体设计</w:t>
      </w:r>
      <w:bookmarkEnd w:id="22"/>
    </w:p>
    <w:p w:rsidR="001E5BB5" w:rsidRDefault="001E5BB5" w:rsidP="00E82433">
      <w:pPr>
        <w:overflowPunct w:val="0"/>
        <w:spacing w:line="360" w:lineRule="auto"/>
        <w:ind w:firstLine="420"/>
        <w:rPr>
          <w:rFonts w:hAnsi="宋体"/>
        </w:rPr>
      </w:pPr>
      <w:r>
        <w:rPr>
          <w:rFonts w:hAnsi="宋体" w:hint="eastAsia"/>
        </w:rPr>
        <w:t>核心数据管理模块所执行的功能就是将与核心数据结构相关的许多复杂而繁琐的操作封装成若干个接口供其他子系统调用，这样一来可以避免其他子系统在实现过程中对核心数据结构组织形式的过多考虑，二来可以避免</w:t>
      </w:r>
      <w:proofErr w:type="gramStart"/>
      <w:r>
        <w:rPr>
          <w:rFonts w:hAnsi="宋体" w:hint="eastAsia"/>
        </w:rPr>
        <w:t>当核心</w:t>
      </w:r>
      <w:proofErr w:type="gramEnd"/>
      <w:r>
        <w:rPr>
          <w:rFonts w:hAnsi="宋体" w:hint="eastAsia"/>
        </w:rPr>
        <w:t>数据结构的组织形式发生重大改变时对其他子系统的影响。</w:t>
      </w:r>
    </w:p>
    <w:p w:rsidR="001E5BB5" w:rsidRPr="004B6EE6" w:rsidRDefault="001E5BB5" w:rsidP="00E82433">
      <w:pPr>
        <w:spacing w:line="360" w:lineRule="auto"/>
        <w:ind w:firstLine="420"/>
        <w:jc w:val="left"/>
        <w:rPr>
          <w:color w:val="0D0D0D"/>
          <w:szCs w:val="21"/>
        </w:rPr>
      </w:pPr>
      <w:r>
        <w:rPr>
          <w:rFonts w:hAnsi="宋体" w:hint="eastAsia"/>
        </w:rPr>
        <w:lastRenderedPageBreak/>
        <w:t>在模块概述中已经阐述了核心数据模块所需完成的功能，根据对核心数据管理模块的功能要求，我们将核心数据管理模块分为</w:t>
      </w:r>
      <w:r>
        <w:rPr>
          <w:rFonts w:hAnsi="宋体" w:hint="eastAsia"/>
        </w:rPr>
        <w:t>5</w:t>
      </w:r>
      <w:r>
        <w:rPr>
          <w:rFonts w:hAnsi="宋体" w:hint="eastAsia"/>
        </w:rPr>
        <w:t>个子模块：</w:t>
      </w:r>
      <w:r w:rsidRPr="004B6EE6">
        <w:rPr>
          <w:rFonts w:hint="eastAsia"/>
          <w:color w:val="0D0D0D"/>
          <w:szCs w:val="21"/>
        </w:rPr>
        <w:t>RB</w:t>
      </w:r>
      <w:r w:rsidRPr="004B6EE6">
        <w:rPr>
          <w:rFonts w:hint="eastAsia"/>
          <w:color w:val="0D0D0D"/>
          <w:szCs w:val="21"/>
        </w:rPr>
        <w:t>查询模块、</w:t>
      </w:r>
      <w:r w:rsidRPr="004B6EE6">
        <w:rPr>
          <w:rFonts w:hint="eastAsia"/>
          <w:color w:val="0D0D0D"/>
          <w:szCs w:val="21"/>
        </w:rPr>
        <w:t>RB</w:t>
      </w:r>
      <w:r w:rsidRPr="004B6EE6">
        <w:rPr>
          <w:rFonts w:hint="eastAsia"/>
          <w:color w:val="0D0D0D"/>
          <w:szCs w:val="21"/>
        </w:rPr>
        <w:t>创建模块、</w:t>
      </w:r>
      <w:r w:rsidRPr="004B6EE6">
        <w:rPr>
          <w:rFonts w:hint="eastAsia"/>
          <w:color w:val="0D0D0D"/>
          <w:szCs w:val="21"/>
        </w:rPr>
        <w:t>RNTI</w:t>
      </w:r>
      <w:r w:rsidRPr="004B6EE6">
        <w:rPr>
          <w:rFonts w:hint="eastAsia"/>
          <w:color w:val="0D0D0D"/>
          <w:szCs w:val="21"/>
        </w:rPr>
        <w:t>查询模块、</w:t>
      </w:r>
      <w:r w:rsidRPr="004B6EE6">
        <w:rPr>
          <w:rFonts w:hint="eastAsia"/>
          <w:color w:val="0D0D0D"/>
          <w:szCs w:val="21"/>
        </w:rPr>
        <w:t>RNTI</w:t>
      </w:r>
      <w:r w:rsidRPr="004B6EE6">
        <w:rPr>
          <w:rFonts w:hint="eastAsia"/>
          <w:color w:val="0D0D0D"/>
          <w:szCs w:val="21"/>
        </w:rPr>
        <w:t>创建模块、初始化</w:t>
      </w:r>
      <w:r w:rsidRPr="004B6EE6">
        <w:rPr>
          <w:rFonts w:hint="eastAsia"/>
          <w:color w:val="0D0D0D"/>
          <w:szCs w:val="21"/>
        </w:rPr>
        <w:t>/</w:t>
      </w:r>
      <w:r w:rsidRPr="004B6EE6">
        <w:rPr>
          <w:rFonts w:hint="eastAsia"/>
          <w:color w:val="0D0D0D"/>
          <w:szCs w:val="21"/>
        </w:rPr>
        <w:t>清理模块。</w:t>
      </w:r>
    </w:p>
    <w:p w:rsidR="001E5BB5" w:rsidRDefault="001E5BB5" w:rsidP="00E82433">
      <w:pPr>
        <w:overflowPunct w:val="0"/>
        <w:spacing w:line="360" w:lineRule="auto"/>
        <w:ind w:firstLine="420"/>
        <w:rPr>
          <w:rFonts w:hAnsi="宋体"/>
        </w:rPr>
      </w:pPr>
      <w:r>
        <w:rPr>
          <w:rFonts w:hAnsi="宋体" w:hint="eastAsia"/>
        </w:rPr>
        <w:t>其中初始化模块由于初始化各种全局变量。</w:t>
      </w:r>
    </w:p>
    <w:p w:rsidR="001E5BB5" w:rsidRDefault="001E5BB5" w:rsidP="00E82433">
      <w:pPr>
        <w:overflowPunct w:val="0"/>
        <w:spacing w:line="360" w:lineRule="auto"/>
        <w:ind w:firstLine="420"/>
        <w:rPr>
          <w:rFonts w:hAnsi="宋体"/>
        </w:rPr>
      </w:pPr>
      <w:r>
        <w:rPr>
          <w:rFonts w:hAnsi="宋体" w:hint="eastAsia"/>
        </w:rPr>
        <w:t>RB</w:t>
      </w:r>
      <w:r>
        <w:rPr>
          <w:rFonts w:hAnsi="宋体" w:hint="eastAsia"/>
        </w:rPr>
        <w:t>创建模块用于创建</w:t>
      </w:r>
      <w:r>
        <w:rPr>
          <w:rFonts w:hAnsi="宋体" w:hint="eastAsia"/>
        </w:rPr>
        <w:t>RB</w:t>
      </w:r>
      <w:r>
        <w:rPr>
          <w:rFonts w:hAnsi="宋体" w:hint="eastAsia"/>
        </w:rPr>
        <w:t>级别的实体。</w:t>
      </w:r>
    </w:p>
    <w:p w:rsidR="001E5BB5" w:rsidRDefault="001E5BB5" w:rsidP="00E82433">
      <w:pPr>
        <w:overflowPunct w:val="0"/>
        <w:spacing w:line="360" w:lineRule="auto"/>
        <w:ind w:firstLine="420"/>
        <w:rPr>
          <w:rFonts w:hAnsi="宋体"/>
        </w:rPr>
      </w:pPr>
      <w:r>
        <w:rPr>
          <w:rFonts w:hAnsi="宋体" w:hint="eastAsia"/>
        </w:rPr>
        <w:t>RB</w:t>
      </w:r>
      <w:r>
        <w:rPr>
          <w:rFonts w:hAnsi="宋体" w:hint="eastAsia"/>
        </w:rPr>
        <w:t>查询模块用于查询</w:t>
      </w:r>
      <w:r>
        <w:rPr>
          <w:rFonts w:hAnsi="宋体" w:hint="eastAsia"/>
        </w:rPr>
        <w:t>RB/LC</w:t>
      </w:r>
      <w:r>
        <w:rPr>
          <w:rFonts w:hAnsi="宋体" w:hint="eastAsia"/>
        </w:rPr>
        <w:t>级别的信息</w:t>
      </w:r>
    </w:p>
    <w:p w:rsidR="001E5BB5" w:rsidRDefault="001E5BB5" w:rsidP="00E82433">
      <w:pPr>
        <w:overflowPunct w:val="0"/>
        <w:spacing w:line="360" w:lineRule="auto"/>
        <w:ind w:firstLine="420"/>
        <w:rPr>
          <w:rFonts w:hAnsi="宋体"/>
        </w:rPr>
      </w:pPr>
      <w:r>
        <w:rPr>
          <w:rFonts w:hAnsi="宋体" w:hint="eastAsia"/>
        </w:rPr>
        <w:t>RNTI</w:t>
      </w:r>
      <w:r>
        <w:rPr>
          <w:rFonts w:hAnsi="宋体" w:hint="eastAsia"/>
        </w:rPr>
        <w:t>创建模块用于创建</w:t>
      </w:r>
      <w:r>
        <w:rPr>
          <w:rFonts w:hAnsi="宋体" w:hint="eastAsia"/>
        </w:rPr>
        <w:t>UE</w:t>
      </w:r>
      <w:r>
        <w:rPr>
          <w:rFonts w:hAnsi="宋体" w:hint="eastAsia"/>
        </w:rPr>
        <w:t>实体</w:t>
      </w:r>
    </w:p>
    <w:p w:rsidR="001E5BB5" w:rsidRDefault="001E5BB5" w:rsidP="00E82433">
      <w:pPr>
        <w:overflowPunct w:val="0"/>
        <w:spacing w:line="360" w:lineRule="auto"/>
        <w:ind w:firstLine="420"/>
        <w:rPr>
          <w:rFonts w:hAnsi="宋体"/>
        </w:rPr>
      </w:pPr>
      <w:r>
        <w:rPr>
          <w:rFonts w:hAnsi="宋体" w:hint="eastAsia"/>
        </w:rPr>
        <w:t>RNTI</w:t>
      </w:r>
      <w:r>
        <w:rPr>
          <w:rFonts w:hAnsi="宋体" w:hint="eastAsia"/>
        </w:rPr>
        <w:t>查询模块用于查询</w:t>
      </w:r>
      <w:r>
        <w:rPr>
          <w:rFonts w:hAnsi="宋体" w:hint="eastAsia"/>
        </w:rPr>
        <w:t>UE</w:t>
      </w:r>
      <w:r>
        <w:rPr>
          <w:rFonts w:hAnsi="宋体" w:hint="eastAsia"/>
        </w:rPr>
        <w:t>相关信息</w:t>
      </w:r>
      <w:bookmarkStart w:id="23" w:name="_Toc297815291"/>
    </w:p>
    <w:p w:rsidR="001E5BB5" w:rsidRPr="001E5BB5" w:rsidRDefault="001E5BB5" w:rsidP="00E82433">
      <w:pPr>
        <w:overflowPunct w:val="0"/>
        <w:spacing w:line="360" w:lineRule="auto"/>
        <w:ind w:firstLine="420"/>
        <w:rPr>
          <w:rFonts w:hAnsi="宋体"/>
        </w:rPr>
      </w:pPr>
      <w:r>
        <w:rPr>
          <w:rFonts w:hAnsi="宋体" w:hint="eastAsia"/>
        </w:rPr>
        <w:br/>
      </w:r>
      <w:r>
        <w:rPr>
          <w:rFonts w:hint="eastAsia"/>
          <w:lang w:val="nb-NO"/>
        </w:rPr>
        <w:tab/>
      </w:r>
      <w:r w:rsidRPr="001E5BB5">
        <w:rPr>
          <w:rFonts w:hint="eastAsia"/>
          <w:lang w:val="nb-NO"/>
        </w:rPr>
        <w:t>1.</w:t>
      </w:r>
      <w:r>
        <w:rPr>
          <w:rFonts w:hint="eastAsia"/>
          <w:lang w:val="nb-NO"/>
        </w:rPr>
        <w:t xml:space="preserve"> </w:t>
      </w:r>
      <w:r w:rsidRPr="001E5BB5">
        <w:rPr>
          <w:rFonts w:hint="eastAsia"/>
          <w:lang w:val="nb-NO"/>
        </w:rPr>
        <w:t>系统初始流程</w:t>
      </w:r>
      <w:bookmarkEnd w:id="23"/>
    </w:p>
    <w:p w:rsidR="001E5BB5" w:rsidRDefault="001E5BB5" w:rsidP="00E82433">
      <w:pPr>
        <w:spacing w:line="360" w:lineRule="auto"/>
        <w:rPr>
          <w:lang w:val="nb-NO"/>
        </w:rPr>
      </w:pPr>
      <w:r>
        <w:rPr>
          <w:rFonts w:hint="eastAsia"/>
          <w:lang w:val="nb-NO"/>
        </w:rPr>
        <w:tab/>
      </w:r>
      <w:r>
        <w:rPr>
          <w:rFonts w:hint="eastAsia"/>
          <w:lang w:val="nb-NO"/>
        </w:rPr>
        <w:t>现有系统中，核心数据模块初始化时只需初始化</w:t>
      </w:r>
      <w:r>
        <w:rPr>
          <w:rFonts w:hint="eastAsia"/>
          <w:lang w:val="nb-NO"/>
        </w:rPr>
        <w:t>RNTI</w:t>
      </w:r>
      <w:r>
        <w:rPr>
          <w:rFonts w:hint="eastAsia"/>
          <w:lang w:val="nb-NO"/>
        </w:rPr>
        <w:t>相关数据结构。</w:t>
      </w:r>
    </w:p>
    <w:p w:rsidR="001E5BB5" w:rsidRDefault="001E5BB5" w:rsidP="001E5BB5">
      <w:pPr>
        <w:jc w:val="center"/>
      </w:pPr>
      <w:r>
        <w:object w:dxaOrig="1218" w:dyaOrig="3770">
          <v:shape id="_x0000_i1030" type="#_x0000_t75" style="width:117.7pt;height:363.15pt" o:ole="">
            <v:imagedata r:id="rId24" o:title=""/>
          </v:shape>
          <o:OLEObject Type="Embed" ProgID="Visio.Drawing.11" ShapeID="_x0000_i1030" DrawAspect="Content" ObjectID="_1426867230" r:id="rId25"/>
        </w:object>
      </w:r>
    </w:p>
    <w:p w:rsidR="001E5BB5" w:rsidRDefault="001E5BB5" w:rsidP="001E5BB5">
      <w:pPr>
        <w:jc w:val="center"/>
      </w:pPr>
      <w:r>
        <w:rPr>
          <w:rFonts w:hint="eastAsia"/>
        </w:rPr>
        <w:t>图</w:t>
      </w:r>
      <w:r w:rsidR="00F339F9">
        <w:rPr>
          <w:rFonts w:hint="eastAsia"/>
        </w:rPr>
        <w:t>1.7</w:t>
      </w:r>
      <w:r>
        <w:rPr>
          <w:rFonts w:hint="eastAsia"/>
        </w:rPr>
        <w:t xml:space="preserve"> </w:t>
      </w:r>
      <w:r>
        <w:rPr>
          <w:rFonts w:hint="eastAsia"/>
        </w:rPr>
        <w:t>核心数据模块初始化流程图</w:t>
      </w:r>
      <w:bookmarkStart w:id="24" w:name="_Toc297815292"/>
    </w:p>
    <w:p w:rsidR="001E5BB5" w:rsidRPr="001E5BB5" w:rsidRDefault="001E5BB5" w:rsidP="00E82433">
      <w:pPr>
        <w:pStyle w:val="a4"/>
        <w:numPr>
          <w:ilvl w:val="1"/>
          <w:numId w:val="13"/>
        </w:numPr>
        <w:spacing w:line="360" w:lineRule="auto"/>
        <w:ind w:firstLineChars="0"/>
        <w:jc w:val="left"/>
      </w:pPr>
      <w:r w:rsidRPr="001E5BB5">
        <w:rPr>
          <w:rFonts w:hint="eastAsia"/>
          <w:lang w:val="nb-NO"/>
        </w:rPr>
        <w:t>UE/RNTI</w:t>
      </w:r>
      <w:r w:rsidRPr="001E5BB5">
        <w:rPr>
          <w:rFonts w:hint="eastAsia"/>
          <w:lang w:val="nb-NO"/>
        </w:rPr>
        <w:t>创建流程</w:t>
      </w:r>
      <w:bookmarkEnd w:id="24"/>
    </w:p>
    <w:p w:rsidR="001E5BB5" w:rsidRPr="004B6EE6" w:rsidRDefault="001E5BB5" w:rsidP="00E82433">
      <w:pPr>
        <w:spacing w:line="360" w:lineRule="auto"/>
        <w:rPr>
          <w:lang w:val="nb-NO"/>
        </w:rPr>
      </w:pPr>
      <w:r>
        <w:rPr>
          <w:rFonts w:hint="eastAsia"/>
          <w:lang w:val="nb-NO"/>
        </w:rPr>
        <w:tab/>
      </w:r>
      <w:r>
        <w:rPr>
          <w:rFonts w:hint="eastAsia"/>
          <w:lang w:val="nb-NO"/>
        </w:rPr>
        <w:t>现有系统在</w:t>
      </w:r>
      <w:r>
        <w:rPr>
          <w:rFonts w:hint="eastAsia"/>
          <w:lang w:val="nb-NO"/>
        </w:rPr>
        <w:t>UE</w:t>
      </w:r>
      <w:r>
        <w:rPr>
          <w:rFonts w:hint="eastAsia"/>
          <w:lang w:val="nb-NO"/>
        </w:rPr>
        <w:t>创建时，只有</w:t>
      </w:r>
      <w:r>
        <w:rPr>
          <w:rFonts w:hint="eastAsia"/>
          <w:lang w:val="nb-NO"/>
        </w:rPr>
        <w:t>SRB0</w:t>
      </w:r>
      <w:r>
        <w:rPr>
          <w:rFonts w:hint="eastAsia"/>
          <w:lang w:val="nb-NO"/>
        </w:rPr>
        <w:t>可以初始化，其他参数的初始化需等相关模块添加。</w:t>
      </w:r>
    </w:p>
    <w:p w:rsidR="001E5BB5" w:rsidRDefault="001E5BB5" w:rsidP="001E5BB5">
      <w:pPr>
        <w:jc w:val="center"/>
      </w:pPr>
      <w:r>
        <w:object w:dxaOrig="1218" w:dyaOrig="3770">
          <v:shape id="_x0000_i1031" type="#_x0000_t75" style="width:98.3pt;height:304.3pt" o:ole="">
            <v:imagedata r:id="rId26" o:title=""/>
          </v:shape>
          <o:OLEObject Type="Embed" ProgID="Visio.Drawing.11" ShapeID="_x0000_i1031" DrawAspect="Content" ObjectID="_1426867231" r:id="rId27"/>
        </w:object>
      </w:r>
    </w:p>
    <w:p w:rsidR="001E5BB5" w:rsidRPr="004B6EE6" w:rsidRDefault="001E5BB5" w:rsidP="001E5BB5">
      <w:pPr>
        <w:jc w:val="center"/>
        <w:rPr>
          <w:lang w:val="nb-NO"/>
        </w:rPr>
      </w:pPr>
      <w:r>
        <w:rPr>
          <w:rFonts w:hint="eastAsia"/>
        </w:rPr>
        <w:t>图</w:t>
      </w:r>
      <w:r w:rsidR="00F339F9">
        <w:rPr>
          <w:rFonts w:hint="eastAsia"/>
        </w:rPr>
        <w:t>1.8</w:t>
      </w:r>
      <w:r>
        <w:rPr>
          <w:rFonts w:hint="eastAsia"/>
        </w:rPr>
        <w:t xml:space="preserve"> UE/RNTI</w:t>
      </w:r>
      <w:r>
        <w:rPr>
          <w:rFonts w:hint="eastAsia"/>
        </w:rPr>
        <w:t>实体创建流程</w:t>
      </w:r>
    </w:p>
    <w:p w:rsidR="001E5BB5" w:rsidRPr="001E5BB5" w:rsidRDefault="001E5BB5" w:rsidP="00E82433">
      <w:pPr>
        <w:pStyle w:val="a4"/>
        <w:numPr>
          <w:ilvl w:val="1"/>
          <w:numId w:val="13"/>
        </w:numPr>
        <w:overflowPunct w:val="0"/>
        <w:spacing w:line="360" w:lineRule="auto"/>
        <w:ind w:firstLineChars="0"/>
        <w:rPr>
          <w:lang w:val="nb-NO"/>
        </w:rPr>
      </w:pPr>
      <w:bookmarkStart w:id="25" w:name="_Toc297815293"/>
      <w:r w:rsidRPr="001E5BB5">
        <w:rPr>
          <w:rFonts w:hint="eastAsia"/>
          <w:lang w:val="nb-NO"/>
        </w:rPr>
        <w:t>RB/LC</w:t>
      </w:r>
      <w:r w:rsidRPr="001E5BB5">
        <w:rPr>
          <w:rFonts w:hint="eastAsia"/>
          <w:lang w:val="nb-NO"/>
        </w:rPr>
        <w:t>创建流程</w:t>
      </w:r>
      <w:bookmarkEnd w:id="25"/>
    </w:p>
    <w:p w:rsidR="001E5BB5" w:rsidRDefault="001E5BB5" w:rsidP="00E82433">
      <w:pPr>
        <w:spacing w:line="360" w:lineRule="auto"/>
        <w:rPr>
          <w:lang w:val="nb-NO"/>
        </w:rPr>
      </w:pPr>
      <w:r>
        <w:rPr>
          <w:rFonts w:hint="eastAsia"/>
          <w:lang w:val="nb-NO"/>
        </w:rPr>
        <w:tab/>
      </w:r>
      <w:r>
        <w:rPr>
          <w:rFonts w:hint="eastAsia"/>
          <w:lang w:val="nb-NO"/>
        </w:rPr>
        <w:t>此处所指的</w:t>
      </w:r>
      <w:r>
        <w:rPr>
          <w:rFonts w:hint="eastAsia"/>
          <w:lang w:val="nb-NO"/>
        </w:rPr>
        <w:t>RB/LC</w:t>
      </w:r>
      <w:r>
        <w:rPr>
          <w:rFonts w:hint="eastAsia"/>
          <w:lang w:val="nb-NO"/>
        </w:rPr>
        <w:t>创建流程是指除了</w:t>
      </w:r>
      <w:r>
        <w:rPr>
          <w:rFonts w:hint="eastAsia"/>
          <w:lang w:val="nb-NO"/>
        </w:rPr>
        <w:t>SRB0-LC0</w:t>
      </w:r>
      <w:r>
        <w:rPr>
          <w:rFonts w:hint="eastAsia"/>
          <w:lang w:val="nb-NO"/>
        </w:rPr>
        <w:t>外的其他</w:t>
      </w:r>
      <w:r>
        <w:rPr>
          <w:rFonts w:hint="eastAsia"/>
          <w:lang w:val="nb-NO"/>
        </w:rPr>
        <w:t>RB-LC</w:t>
      </w:r>
      <w:r>
        <w:rPr>
          <w:rFonts w:hint="eastAsia"/>
          <w:lang w:val="nb-NO"/>
        </w:rPr>
        <w:t>的创建。另外，在现有系统中，默认</w:t>
      </w:r>
      <w:r>
        <w:rPr>
          <w:rFonts w:hint="eastAsia"/>
          <w:lang w:val="nb-NO"/>
        </w:rPr>
        <w:t>RB</w:t>
      </w:r>
      <w:r>
        <w:rPr>
          <w:rFonts w:hint="eastAsia"/>
          <w:lang w:val="nb-NO"/>
        </w:rPr>
        <w:t>的</w:t>
      </w:r>
      <w:r>
        <w:rPr>
          <w:rFonts w:hint="eastAsia"/>
          <w:lang w:val="nb-NO"/>
        </w:rPr>
        <w:t>RB ID</w:t>
      </w:r>
      <w:r>
        <w:rPr>
          <w:rFonts w:hint="eastAsia"/>
          <w:lang w:val="nb-NO"/>
        </w:rPr>
        <w:t>和</w:t>
      </w:r>
      <w:r>
        <w:rPr>
          <w:rFonts w:hint="eastAsia"/>
          <w:lang w:val="nb-NO"/>
        </w:rPr>
        <w:t>RB</w:t>
      </w:r>
      <w:r>
        <w:rPr>
          <w:rFonts w:hint="eastAsia"/>
          <w:lang w:val="nb-NO"/>
        </w:rPr>
        <w:t>所对应</w:t>
      </w:r>
      <w:proofErr w:type="gramStart"/>
      <w:r>
        <w:rPr>
          <w:rFonts w:hint="eastAsia"/>
          <w:lang w:val="nb-NO"/>
        </w:rPr>
        <w:t>的</w:t>
      </w:r>
      <w:r>
        <w:rPr>
          <w:rFonts w:hint="eastAsia"/>
          <w:lang w:val="nb-NO"/>
        </w:rPr>
        <w:t>LC</w:t>
      </w:r>
      <w:r>
        <w:rPr>
          <w:rFonts w:hint="eastAsia"/>
          <w:lang w:val="nb-NO"/>
        </w:rPr>
        <w:t>的</w:t>
      </w:r>
      <w:r>
        <w:rPr>
          <w:rFonts w:hint="eastAsia"/>
          <w:lang w:val="nb-NO"/>
        </w:rPr>
        <w:t>LC</w:t>
      </w:r>
      <w:proofErr w:type="gramEnd"/>
      <w:r>
        <w:rPr>
          <w:rFonts w:hint="eastAsia"/>
          <w:lang w:val="nb-NO"/>
        </w:rPr>
        <w:t xml:space="preserve"> ID</w:t>
      </w:r>
      <w:r>
        <w:rPr>
          <w:rFonts w:hint="eastAsia"/>
          <w:lang w:val="nb-NO"/>
        </w:rPr>
        <w:t>从数值上相等。如下图所示。</w:t>
      </w:r>
    </w:p>
    <w:p w:rsidR="001E5BB5" w:rsidRDefault="001E5BB5" w:rsidP="001E5BB5">
      <w:pPr>
        <w:jc w:val="center"/>
      </w:pPr>
      <w:r>
        <w:object w:dxaOrig="2606" w:dyaOrig="8133">
          <v:shape id="_x0000_i1032" type="#_x0000_t75" style="width:130.25pt;height:406.95pt" o:ole="">
            <v:imagedata r:id="rId28" o:title=""/>
          </v:shape>
          <o:OLEObject Type="Embed" ProgID="Visio.Drawing.11" ShapeID="_x0000_i1032" DrawAspect="Content" ObjectID="_1426867232" r:id="rId29"/>
        </w:object>
      </w:r>
    </w:p>
    <w:p w:rsidR="001E5BB5" w:rsidRPr="00EA59D3" w:rsidRDefault="001E5BB5" w:rsidP="001E5BB5">
      <w:pPr>
        <w:jc w:val="center"/>
        <w:rPr>
          <w:lang w:val="nb-NO"/>
        </w:rPr>
      </w:pPr>
      <w:r>
        <w:rPr>
          <w:rFonts w:hint="eastAsia"/>
        </w:rPr>
        <w:t>图</w:t>
      </w:r>
      <w:r w:rsidR="00F339F9">
        <w:rPr>
          <w:rFonts w:hint="eastAsia"/>
        </w:rPr>
        <w:t>1.9</w:t>
      </w:r>
      <w:r w:rsidR="002101C7">
        <w:rPr>
          <w:rFonts w:hint="eastAsia"/>
        </w:rPr>
        <w:t xml:space="preserve"> </w:t>
      </w:r>
      <w:r>
        <w:rPr>
          <w:rFonts w:hint="eastAsia"/>
        </w:rPr>
        <w:t>RB/LC</w:t>
      </w:r>
      <w:r>
        <w:rPr>
          <w:rFonts w:hint="eastAsia"/>
        </w:rPr>
        <w:t>创建流程</w:t>
      </w:r>
    </w:p>
    <w:p w:rsidR="008839FD" w:rsidRPr="008839FD" w:rsidRDefault="005D0221" w:rsidP="005D0221">
      <w:pPr>
        <w:pStyle w:val="3"/>
      </w:pPr>
      <w:bookmarkStart w:id="26" w:name="_Toc353125089"/>
      <w:r>
        <w:rPr>
          <w:rFonts w:hint="eastAsia"/>
        </w:rPr>
        <w:t>1.</w:t>
      </w:r>
      <w:r w:rsidR="00126748" w:rsidRPr="008839FD">
        <w:rPr>
          <w:rFonts w:hint="eastAsia"/>
        </w:rPr>
        <w:t xml:space="preserve">5.2 </w:t>
      </w:r>
      <w:r w:rsidR="00126748" w:rsidRPr="008839FD">
        <w:rPr>
          <w:rFonts w:hint="eastAsia"/>
        </w:rPr>
        <w:t>核心数据管理接口设计</w:t>
      </w:r>
      <w:bookmarkEnd w:id="26"/>
    </w:p>
    <w:p w:rsidR="008839FD" w:rsidRDefault="008839FD" w:rsidP="008839FD">
      <w:pPr>
        <w:rPr>
          <w:bCs/>
        </w:rPr>
      </w:pPr>
      <w:r w:rsidRPr="008839FD">
        <w:rPr>
          <w:rFonts w:hint="eastAsia"/>
        </w:rPr>
        <w:t>1</w:t>
      </w:r>
      <w:r w:rsidRPr="008839FD">
        <w:rPr>
          <w:rFonts w:hint="eastAsia"/>
        </w:rPr>
        <w:t>．</w:t>
      </w:r>
      <w:r w:rsidRPr="008839FD">
        <w:rPr>
          <w:bCs/>
        </w:rPr>
        <w:t>函数描述</w:t>
      </w:r>
    </w:p>
    <w:p w:rsidR="008839FD" w:rsidRPr="008839FD" w:rsidRDefault="008839FD" w:rsidP="008839FD"/>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3240"/>
        <w:gridCol w:w="2160"/>
      </w:tblGrid>
      <w:tr w:rsidR="008839FD" w:rsidRPr="003E2397" w:rsidTr="004C1CE2">
        <w:tc>
          <w:tcPr>
            <w:tcW w:w="3420" w:type="dxa"/>
            <w:shd w:val="clear" w:color="auto" w:fill="auto"/>
          </w:tcPr>
          <w:p w:rsidR="008839FD" w:rsidRPr="003E2397" w:rsidRDefault="008839FD" w:rsidP="004C1CE2">
            <w:pPr>
              <w:pStyle w:val="a6"/>
              <w:spacing w:line="360" w:lineRule="auto"/>
              <w:ind w:firstLine="0"/>
              <w:jc w:val="center"/>
              <w:rPr>
                <w:b/>
                <w:szCs w:val="21"/>
              </w:rPr>
            </w:pPr>
            <w:r w:rsidRPr="003E2397">
              <w:rPr>
                <w:rFonts w:hAnsi="宋体"/>
                <w:b/>
                <w:szCs w:val="21"/>
              </w:rPr>
              <w:t>函数名</w:t>
            </w:r>
          </w:p>
        </w:tc>
        <w:tc>
          <w:tcPr>
            <w:tcW w:w="3240" w:type="dxa"/>
            <w:shd w:val="clear" w:color="auto" w:fill="auto"/>
          </w:tcPr>
          <w:p w:rsidR="008839FD" w:rsidRPr="003E2397" w:rsidRDefault="008839FD" w:rsidP="004C1CE2">
            <w:pPr>
              <w:pStyle w:val="a6"/>
              <w:spacing w:line="360" w:lineRule="auto"/>
              <w:ind w:firstLine="0"/>
              <w:jc w:val="center"/>
              <w:rPr>
                <w:b/>
                <w:szCs w:val="21"/>
              </w:rPr>
            </w:pPr>
            <w:r w:rsidRPr="003E2397">
              <w:rPr>
                <w:rFonts w:hAnsi="宋体"/>
                <w:b/>
                <w:szCs w:val="21"/>
              </w:rPr>
              <w:t>功能</w:t>
            </w:r>
          </w:p>
        </w:tc>
        <w:tc>
          <w:tcPr>
            <w:tcW w:w="2160" w:type="dxa"/>
            <w:shd w:val="clear" w:color="auto" w:fill="auto"/>
          </w:tcPr>
          <w:p w:rsidR="008839FD" w:rsidRPr="003E2397" w:rsidRDefault="008839FD" w:rsidP="004C1CE2">
            <w:pPr>
              <w:pStyle w:val="a6"/>
              <w:spacing w:line="360" w:lineRule="auto"/>
              <w:ind w:firstLine="0"/>
              <w:jc w:val="center"/>
              <w:rPr>
                <w:b/>
                <w:szCs w:val="21"/>
              </w:rPr>
            </w:pPr>
            <w:r w:rsidRPr="003E2397">
              <w:rPr>
                <w:rFonts w:hAnsi="宋体"/>
                <w:b/>
                <w:szCs w:val="21"/>
              </w:rPr>
              <w:t>子模块：部分</w:t>
            </w:r>
          </w:p>
        </w:tc>
      </w:tr>
      <w:tr w:rsidR="008839FD" w:rsidRPr="003E2397" w:rsidTr="004C1CE2">
        <w:tc>
          <w:tcPr>
            <w:tcW w:w="3420" w:type="dxa"/>
            <w:shd w:val="clear" w:color="auto" w:fill="auto"/>
            <w:vAlign w:val="center"/>
          </w:tcPr>
          <w:p w:rsidR="008839FD" w:rsidRPr="008839FD" w:rsidRDefault="008839FD" w:rsidP="004C1CE2">
            <w:pPr>
              <w:pStyle w:val="a6"/>
              <w:ind w:firstLine="0"/>
              <w:jc w:val="center"/>
              <w:rPr>
                <w:bCs/>
              </w:rPr>
            </w:pPr>
            <w:r w:rsidRPr="008839FD">
              <w:rPr>
                <w:bCs/>
              </w:rPr>
              <w:t>get_lcid_from_rbid</w:t>
            </w:r>
          </w:p>
        </w:tc>
        <w:tc>
          <w:tcPr>
            <w:tcW w:w="3240" w:type="dxa"/>
            <w:shd w:val="clear" w:color="auto" w:fill="auto"/>
            <w:vAlign w:val="center"/>
          </w:tcPr>
          <w:p w:rsidR="008839FD" w:rsidRPr="008839FD" w:rsidRDefault="008839FD" w:rsidP="004C1CE2">
            <w:pPr>
              <w:pStyle w:val="a6"/>
              <w:ind w:firstLine="0"/>
              <w:jc w:val="center"/>
              <w:rPr>
                <w:bCs/>
              </w:rPr>
            </w:pPr>
            <w:r w:rsidRPr="008839FD">
              <w:rPr>
                <w:rFonts w:hint="eastAsia"/>
                <w:bCs/>
              </w:rPr>
              <w:t>取得指定</w:t>
            </w:r>
            <w:r w:rsidRPr="008839FD">
              <w:rPr>
                <w:rFonts w:hint="eastAsia"/>
                <w:bCs/>
              </w:rPr>
              <w:t>UE</w:t>
            </w:r>
            <w:r w:rsidRPr="008839FD">
              <w:rPr>
                <w:rFonts w:hint="eastAsia"/>
                <w:bCs/>
              </w:rPr>
              <w:t>的指定无线承载对应的逻辑信道的</w:t>
            </w:r>
            <w:r w:rsidRPr="008839FD">
              <w:rPr>
                <w:rFonts w:hint="eastAsia"/>
                <w:bCs/>
              </w:rPr>
              <w:t>LC ID</w:t>
            </w:r>
          </w:p>
        </w:tc>
        <w:tc>
          <w:tcPr>
            <w:tcW w:w="2160" w:type="dxa"/>
            <w:shd w:val="clear" w:color="auto" w:fill="auto"/>
            <w:vAlign w:val="center"/>
          </w:tcPr>
          <w:p w:rsidR="008839FD" w:rsidRPr="008839FD" w:rsidRDefault="008839FD" w:rsidP="004C1CE2">
            <w:pPr>
              <w:pStyle w:val="a6"/>
              <w:spacing w:line="360" w:lineRule="auto"/>
              <w:ind w:firstLine="0"/>
              <w:jc w:val="center"/>
              <w:rPr>
                <w:bCs/>
              </w:rPr>
            </w:pPr>
            <w:r w:rsidRPr="008839FD">
              <w:rPr>
                <w:rFonts w:hint="eastAsia"/>
                <w:bCs/>
              </w:rPr>
              <w:t>RB</w:t>
            </w:r>
            <w:r w:rsidRPr="008839FD">
              <w:rPr>
                <w:rFonts w:hint="eastAsia"/>
                <w:bCs/>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Pr>
                <w:noProof/>
              </w:rPr>
              <w:t>get_rbid_from_lcid</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取得指定</w:t>
            </w:r>
            <w:r>
              <w:rPr>
                <w:rFonts w:hint="eastAsia"/>
              </w:rPr>
              <w:t>UE</w:t>
            </w:r>
            <w:r>
              <w:rPr>
                <w:rFonts w:hint="eastAsia"/>
              </w:rPr>
              <w:t>的指定逻辑信道对应的无线承载的</w:t>
            </w:r>
            <w:r>
              <w:rPr>
                <w:rFonts w:hint="eastAsia"/>
              </w:rPr>
              <w:t>RB  ID</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Pr>
                <w:noProof/>
              </w:rPr>
              <w:t>get_rlc_mode_from_lcid</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取得指定</w:t>
            </w:r>
            <w:r>
              <w:rPr>
                <w:rFonts w:hint="eastAsia"/>
              </w:rPr>
              <w:t>UE</w:t>
            </w:r>
            <w:r>
              <w:rPr>
                <w:rFonts w:hint="eastAsia"/>
              </w:rPr>
              <w:t>的指定逻辑信道中的</w:t>
            </w:r>
            <w:r>
              <w:rPr>
                <w:rFonts w:hint="eastAsia"/>
              </w:rPr>
              <w:t>RLC</w:t>
            </w:r>
            <w:r>
              <w:rPr>
                <w:rFonts w:hint="eastAsia"/>
              </w:rPr>
              <w:t>实体的传输模式（成功情况下）</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Pr>
                <w:noProof/>
              </w:rPr>
              <w:t>get_rlc_mode_from_rbid</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取得指定</w:t>
            </w:r>
            <w:r>
              <w:rPr>
                <w:rFonts w:hint="eastAsia"/>
              </w:rPr>
              <w:t>UE</w:t>
            </w:r>
            <w:r>
              <w:rPr>
                <w:rFonts w:hint="eastAsia"/>
              </w:rPr>
              <w:t>的指定逻辑信道中的</w:t>
            </w:r>
            <w:r>
              <w:rPr>
                <w:rFonts w:hint="eastAsia"/>
              </w:rPr>
              <w:t>RLC</w:t>
            </w:r>
            <w:r>
              <w:rPr>
                <w:rFonts w:hint="eastAsia"/>
              </w:rPr>
              <w:t>实体的传输模式（成功情况下）</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Pr>
                <w:noProof/>
              </w:rPr>
              <w:lastRenderedPageBreak/>
              <w:t>get_rlc_entity</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取得指定</w:t>
            </w:r>
            <w:r>
              <w:rPr>
                <w:rFonts w:hint="eastAsia"/>
              </w:rPr>
              <w:t>UE</w:t>
            </w:r>
            <w:r>
              <w:rPr>
                <w:rFonts w:hint="eastAsia"/>
              </w:rPr>
              <w:t>的指定逻辑信道中的</w:t>
            </w:r>
            <w:r>
              <w:rPr>
                <w:rFonts w:hint="eastAsia"/>
              </w:rPr>
              <w:t>RLC</w:t>
            </w:r>
            <w:r>
              <w:rPr>
                <w:rFonts w:hint="eastAsia"/>
              </w:rPr>
              <w:t>实体的指针</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get_rb_type</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取得指定</w:t>
            </w:r>
            <w:r>
              <w:rPr>
                <w:rFonts w:hint="eastAsia"/>
              </w:rPr>
              <w:t>UE</w:t>
            </w:r>
            <w:r>
              <w:rPr>
                <w:rFonts w:hint="eastAsia"/>
              </w:rPr>
              <w:t>的指定无线承载的类型（成功情况下）</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get_pdcp_entity</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取得指定</w:t>
            </w:r>
            <w:r>
              <w:rPr>
                <w:rFonts w:hint="eastAsia"/>
              </w:rPr>
              <w:t>UE</w:t>
            </w:r>
            <w:r>
              <w:rPr>
                <w:rFonts w:hint="eastAsia"/>
              </w:rPr>
              <w:t>的指定无线承载中的</w:t>
            </w:r>
            <w:r>
              <w:rPr>
                <w:rFonts w:hint="eastAsia"/>
              </w:rPr>
              <w:t>PDCP</w:t>
            </w:r>
            <w:r>
              <w:rPr>
                <w:rFonts w:hint="eastAsia"/>
              </w:rPr>
              <w:t>实体的指针</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get_lch_entity</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取得指定</w:t>
            </w:r>
            <w:r>
              <w:rPr>
                <w:rFonts w:hint="eastAsia"/>
              </w:rPr>
              <w:t>UE</w:t>
            </w:r>
            <w:r>
              <w:rPr>
                <w:rFonts w:hint="eastAsia"/>
              </w:rPr>
              <w:t>的指定</w:t>
            </w:r>
            <w:r>
              <w:rPr>
                <w:rFonts w:hint="eastAsia"/>
              </w:rPr>
              <w:t>LC ID</w:t>
            </w:r>
            <w:r>
              <w:rPr>
                <w:rFonts w:hint="eastAsia"/>
              </w:rPr>
              <w:t>对应的逻辑信道实体指针</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get_rb_entity</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取得指定</w:t>
            </w:r>
            <w:r>
              <w:rPr>
                <w:rFonts w:hint="eastAsia"/>
              </w:rPr>
              <w:t>UE</w:t>
            </w:r>
            <w:r>
              <w:rPr>
                <w:rFonts w:hint="eastAsia"/>
              </w:rPr>
              <w:t>中指定</w:t>
            </w:r>
            <w:r>
              <w:rPr>
                <w:rFonts w:hint="eastAsia"/>
              </w:rPr>
              <w:t>RB ID</w:t>
            </w:r>
            <w:r>
              <w:rPr>
                <w:rFonts w:hint="eastAsia"/>
              </w:rPr>
              <w:t>对应的</w:t>
            </w:r>
            <w:r>
              <w:rPr>
                <w:rFonts w:hint="eastAsia"/>
              </w:rPr>
              <w:t>RB</w:t>
            </w:r>
            <w:r>
              <w:rPr>
                <w:rFonts w:hint="eastAsia"/>
              </w:rPr>
              <w:t>实体的指针</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szCs w:val="21"/>
              </w:rPr>
              <w:t>get_rnti_type</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根据</w:t>
            </w:r>
            <w:r>
              <w:t>RNTI</w:t>
            </w:r>
            <w:r>
              <w:rPr>
                <w:rFonts w:hint="eastAsia"/>
              </w:rPr>
              <w:t>值来返回</w:t>
            </w:r>
            <w:r>
              <w:t>RNTI</w:t>
            </w:r>
            <w:r>
              <w:rPr>
                <w:rFonts w:hint="eastAsia"/>
              </w:rPr>
              <w:t>的类型</w:t>
            </w:r>
            <w:r>
              <w:t>,</w:t>
            </w:r>
            <w:r>
              <w:rPr>
                <w:rFonts w:hint="eastAsia"/>
              </w:rPr>
              <w:t>类型分为</w:t>
            </w:r>
            <w:r>
              <w:t>RARNTI</w:t>
            </w:r>
            <w:r>
              <w:rPr>
                <w:rFonts w:hint="eastAsia"/>
              </w:rPr>
              <w:t>，</w:t>
            </w:r>
            <w:r>
              <w:t>SPSCRNTI</w:t>
            </w:r>
            <w:r>
              <w:rPr>
                <w:rFonts w:hint="eastAsia"/>
              </w:rPr>
              <w:t>和</w:t>
            </w:r>
            <w:r>
              <w:t>CTCRNTI</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szCs w:val="21"/>
              </w:rPr>
              <w:t>get_rnti_entity</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从</w:t>
            </w:r>
            <w:r>
              <w:rPr>
                <w:rFonts w:hint="eastAsia"/>
              </w:rPr>
              <w:t>Henb</w:t>
            </w:r>
            <w:r>
              <w:rPr>
                <w:rFonts w:hint="eastAsia"/>
              </w:rPr>
              <w:t>系统中查找到</w:t>
            </w:r>
            <w:r>
              <w:rPr>
                <w:rFonts w:hint="eastAsia"/>
              </w:rPr>
              <w:t>RNTI</w:t>
            </w:r>
            <w:r>
              <w:rPr>
                <w:rFonts w:hint="eastAsia"/>
              </w:rPr>
              <w:t>值对应的</w:t>
            </w:r>
            <w:r>
              <w:rPr>
                <w:rFonts w:hint="eastAsia"/>
              </w:rPr>
              <w:t>RNTI</w:t>
            </w:r>
            <w:r>
              <w:rPr>
                <w:rFonts w:hint="eastAsia"/>
              </w:rPr>
              <w:t>实体的指针</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szCs w:val="21"/>
              </w:rPr>
              <w:t>get_ue_state</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从系统中得到</w:t>
            </w:r>
            <w:r>
              <w:rPr>
                <w:rFonts w:hint="eastAsia"/>
              </w:rPr>
              <w:t>rnti</w:t>
            </w:r>
            <w:r>
              <w:rPr>
                <w:rFonts w:hint="eastAsia"/>
              </w:rPr>
              <w:t>对应的</w:t>
            </w:r>
            <w:r>
              <w:rPr>
                <w:rFonts w:hint="eastAsia"/>
              </w:rPr>
              <w:t>UE</w:t>
            </w:r>
            <w:r>
              <w:rPr>
                <w:rFonts w:hint="eastAsia"/>
              </w:rPr>
              <w:t>的状态信息</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查询模块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create_rb_entity</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在</w:t>
            </w:r>
            <w:r w:rsidRPr="003E2397">
              <w:rPr>
                <w:rFonts w:hint="eastAsia"/>
                <w:lang w:val="nb-NO"/>
              </w:rPr>
              <w:t>RRC</w:t>
            </w:r>
            <w:r>
              <w:rPr>
                <w:rFonts w:hint="eastAsia"/>
              </w:rPr>
              <w:t>决定创建一个</w:t>
            </w:r>
            <w:r w:rsidRPr="003E2397">
              <w:rPr>
                <w:rFonts w:hint="eastAsia"/>
                <w:lang w:val="nb-NO"/>
              </w:rPr>
              <w:t>RB</w:t>
            </w:r>
            <w:r>
              <w:rPr>
                <w:rFonts w:hint="eastAsia"/>
              </w:rPr>
              <w:t>实体时</w:t>
            </w:r>
            <w:r w:rsidRPr="003E2397">
              <w:rPr>
                <w:rFonts w:hint="eastAsia"/>
                <w:lang w:val="nb-NO"/>
              </w:rPr>
              <w:t>，</w:t>
            </w:r>
            <w:r>
              <w:rPr>
                <w:rFonts w:hint="eastAsia"/>
              </w:rPr>
              <w:t>根据</w:t>
            </w:r>
            <w:r w:rsidRPr="003E2397">
              <w:rPr>
                <w:rFonts w:hint="eastAsia"/>
                <w:lang w:val="nb-NO"/>
              </w:rPr>
              <w:t>RRC</w:t>
            </w:r>
            <w:r>
              <w:rPr>
                <w:rFonts w:hint="eastAsia"/>
              </w:rPr>
              <w:t>给予的</w:t>
            </w:r>
            <w:r w:rsidRPr="003E2397">
              <w:rPr>
                <w:rFonts w:hint="eastAsia"/>
                <w:lang w:val="nb-NO"/>
              </w:rPr>
              <w:t>rb_config_node_p</w:t>
            </w:r>
            <w:r>
              <w:rPr>
                <w:rFonts w:hint="eastAsia"/>
              </w:rPr>
              <w:t>解析出</w:t>
            </w:r>
            <w:r w:rsidRPr="003E2397">
              <w:rPr>
                <w:rFonts w:hint="eastAsia"/>
                <w:lang w:val="nb-NO"/>
              </w:rPr>
              <w:t>RB</w:t>
            </w:r>
            <w:r>
              <w:rPr>
                <w:rFonts w:hint="eastAsia"/>
              </w:rPr>
              <w:t>的各种参数，再根据这些参数创建</w:t>
            </w:r>
            <w:r>
              <w:rPr>
                <w:rFonts w:hint="eastAsia"/>
              </w:rPr>
              <w:t>RB</w:t>
            </w:r>
            <w:r>
              <w:rPr>
                <w:rFonts w:hint="eastAsia"/>
              </w:rPr>
              <w:t>实体、</w:t>
            </w:r>
            <w:r>
              <w:rPr>
                <w:rFonts w:hint="eastAsia"/>
              </w:rPr>
              <w:t>LCH</w:t>
            </w:r>
            <w:r>
              <w:rPr>
                <w:rFonts w:hint="eastAsia"/>
              </w:rPr>
              <w:t>实体、</w:t>
            </w:r>
            <w:r>
              <w:rPr>
                <w:rFonts w:hint="eastAsia"/>
              </w:rPr>
              <w:t>PDCP</w:t>
            </w:r>
            <w:r>
              <w:rPr>
                <w:rFonts w:hint="eastAsia"/>
              </w:rPr>
              <w:t>实体和</w:t>
            </w:r>
            <w:r>
              <w:rPr>
                <w:rFonts w:hint="eastAsia"/>
              </w:rPr>
              <w:t>RLC</w:t>
            </w:r>
            <w:r>
              <w:rPr>
                <w:rFonts w:hint="eastAsia"/>
              </w:rPr>
              <w:t>实体等，并且将这些实体的指针挂在相应的索引位置中</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delete_rb_entity</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删除</w:t>
            </w:r>
            <w:r>
              <w:rPr>
                <w:rFonts w:hint="eastAsia"/>
              </w:rPr>
              <w:t>RB</w:t>
            </w:r>
            <w:r>
              <w:rPr>
                <w:rFonts w:hint="eastAsia"/>
              </w:rPr>
              <w:t>实体以及该</w:t>
            </w:r>
            <w:r>
              <w:rPr>
                <w:rFonts w:hint="eastAsia"/>
              </w:rPr>
              <w:t>RB</w:t>
            </w:r>
            <w:r>
              <w:rPr>
                <w:rFonts w:hint="eastAsia"/>
              </w:rPr>
              <w:t>实体相对应的</w:t>
            </w:r>
            <w:r>
              <w:rPr>
                <w:rFonts w:hint="eastAsia"/>
              </w:rPr>
              <w:t>LCH</w:t>
            </w:r>
            <w:r>
              <w:rPr>
                <w:rFonts w:hint="eastAsia"/>
              </w:rPr>
              <w:t>实体、</w:t>
            </w:r>
            <w:r>
              <w:rPr>
                <w:rFonts w:hint="eastAsia"/>
              </w:rPr>
              <w:t>PDCP</w:t>
            </w:r>
            <w:r>
              <w:rPr>
                <w:rFonts w:hint="eastAsia"/>
              </w:rPr>
              <w:t>实体、</w:t>
            </w:r>
            <w:r>
              <w:rPr>
                <w:rFonts w:hint="eastAsia"/>
              </w:rPr>
              <w:t>RLC</w:t>
            </w:r>
            <w:r>
              <w:rPr>
                <w:rFonts w:hint="eastAsia"/>
              </w:rPr>
              <w:t>实体等实体，释放这些实体对应的内存空间</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modify_lch_sched_param</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根据给出的参数修改</w:t>
            </w:r>
            <w:r>
              <w:rPr>
                <w:rFonts w:hint="eastAsia"/>
              </w:rPr>
              <w:t>UE</w:t>
            </w:r>
            <w:r>
              <w:rPr>
                <w:rFonts w:hint="eastAsia"/>
              </w:rPr>
              <w:t>中某个逻辑信道的调度参数</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re_establish</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按照</w:t>
            </w:r>
            <w:r>
              <w:rPr>
                <w:rFonts w:hint="eastAsia"/>
              </w:rPr>
              <w:t>RRC</w:t>
            </w:r>
            <w:r>
              <w:rPr>
                <w:rFonts w:hint="eastAsia"/>
              </w:rPr>
              <w:t>命令对某个</w:t>
            </w:r>
            <w:r>
              <w:rPr>
                <w:rFonts w:hint="eastAsia"/>
              </w:rPr>
              <w:t>UE</w:t>
            </w:r>
            <w:r>
              <w:rPr>
                <w:rFonts w:hint="eastAsia"/>
              </w:rPr>
              <w:t>进行相应的</w:t>
            </w:r>
            <w:proofErr w:type="gramStart"/>
            <w:r>
              <w:rPr>
                <w:rFonts w:hint="eastAsia"/>
              </w:rPr>
              <w:t>重建立</w:t>
            </w:r>
            <w:proofErr w:type="gramEnd"/>
            <w:r>
              <w:rPr>
                <w:rFonts w:hint="eastAsia"/>
              </w:rPr>
              <w:t>过程</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RB</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get_available_c_rnti</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从保存未使用</w:t>
            </w:r>
            <w:r>
              <w:rPr>
                <w:rFonts w:hint="eastAsia"/>
              </w:rPr>
              <w:t>RNTI</w:t>
            </w:r>
            <w:r>
              <w:rPr>
                <w:rFonts w:hint="eastAsia"/>
              </w:rPr>
              <w:t>值的队列数组中获取当前可用而且未用的</w:t>
            </w:r>
            <w:r>
              <w:t>C-RNTI</w:t>
            </w:r>
            <w:r>
              <w:rPr>
                <w:rFonts w:hint="eastAsia"/>
              </w:rPr>
              <w:t>或者</w:t>
            </w:r>
            <w:r>
              <w:t>Temp-C-RNTI</w:t>
            </w:r>
            <w:r>
              <w:rPr>
                <w:rFonts w:hint="eastAsia"/>
              </w:rPr>
              <w:t>的值</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recycle_c_rnti</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回收</w:t>
            </w:r>
            <w:r>
              <w:t>C-RNTI</w:t>
            </w:r>
            <w:r>
              <w:rPr>
                <w:rFonts w:hint="eastAsia"/>
              </w:rPr>
              <w:t>或者</w:t>
            </w:r>
            <w:r>
              <w:t>Temp-C-RNTI</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get_available_sps_rnti</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从管理可用的</w:t>
            </w:r>
            <w:r>
              <w:rPr>
                <w:rFonts w:hint="eastAsia"/>
              </w:rPr>
              <w:t>RNTI</w:t>
            </w:r>
            <w:r>
              <w:rPr>
                <w:rFonts w:hint="eastAsia"/>
              </w:rPr>
              <w:t>值的队列数组中获取当前可用而且未用的</w:t>
            </w:r>
            <w:r>
              <w:t>SPS-RNTI</w:t>
            </w:r>
            <w:r>
              <w:rPr>
                <w:rFonts w:hint="eastAsia"/>
              </w:rPr>
              <w:t>的值</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recycle_sps_rnti</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回收</w:t>
            </w:r>
            <w:r>
              <w:t>SPS-CRNTI</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create_ue_entity</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根据给出的</w:t>
            </w:r>
            <w:r>
              <w:rPr>
                <w:rFonts w:hint="eastAsia"/>
              </w:rPr>
              <w:t>RNTI</w:t>
            </w:r>
            <w:proofErr w:type="gramStart"/>
            <w:r>
              <w:rPr>
                <w:rFonts w:hint="eastAsia"/>
              </w:rPr>
              <w:t>值创建</w:t>
            </w:r>
            <w:proofErr w:type="gramEnd"/>
            <w:r>
              <w:rPr>
                <w:rFonts w:hint="eastAsia"/>
              </w:rPr>
              <w:t>一个普通的</w:t>
            </w:r>
            <w:r>
              <w:rPr>
                <w:rFonts w:hint="eastAsia"/>
              </w:rPr>
              <w:t>RNTI</w:t>
            </w:r>
            <w:r>
              <w:rPr>
                <w:rFonts w:hint="eastAsia"/>
              </w:rPr>
              <w:t>实体，并且初始化这个</w:t>
            </w:r>
            <w:r>
              <w:rPr>
                <w:rFonts w:hint="eastAsia"/>
              </w:rPr>
              <w:t>RNTI</w:t>
            </w:r>
            <w:r>
              <w:rPr>
                <w:rFonts w:hint="eastAsia"/>
              </w:rPr>
              <w:t>实体，然后将这个</w:t>
            </w:r>
            <w:r>
              <w:rPr>
                <w:rFonts w:hint="eastAsia"/>
              </w:rPr>
              <w:t>RNTI</w:t>
            </w:r>
            <w:r>
              <w:rPr>
                <w:rFonts w:hint="eastAsia"/>
              </w:rPr>
              <w:t>放置在</w:t>
            </w:r>
            <w:r>
              <w:rPr>
                <w:rFonts w:hint="eastAsia"/>
              </w:rPr>
              <w:t>RNTI</w:t>
            </w:r>
            <w:r>
              <w:rPr>
                <w:rFonts w:hint="eastAsia"/>
              </w:rPr>
              <w:t>指针数组和</w:t>
            </w:r>
            <w:r>
              <w:rPr>
                <w:rFonts w:hint="eastAsia"/>
              </w:rPr>
              <w:t>RNTI</w:t>
            </w:r>
            <w:r>
              <w:rPr>
                <w:rFonts w:hint="eastAsia"/>
              </w:rPr>
              <w:t>链表之中</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lastRenderedPageBreak/>
              <w:t>turn_tc2c_rnti</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该</w:t>
            </w:r>
            <w:r>
              <w:t>rnti</w:t>
            </w:r>
            <w:r>
              <w:rPr>
                <w:rFonts w:hint="eastAsia"/>
              </w:rPr>
              <w:t>标示的</w:t>
            </w:r>
            <w:r>
              <w:t>UE</w:t>
            </w:r>
            <w:r>
              <w:rPr>
                <w:rFonts w:hint="eastAsia"/>
              </w:rPr>
              <w:t>成功接入后，</w:t>
            </w:r>
            <w:r>
              <w:t xml:space="preserve"> </w:t>
            </w:r>
            <w:r>
              <w:rPr>
                <w:rFonts w:hint="eastAsia"/>
              </w:rPr>
              <w:t>将</w:t>
            </w:r>
            <w:r>
              <w:t>t-c-rnti</w:t>
            </w:r>
            <w:r>
              <w:rPr>
                <w:rFonts w:hint="eastAsia"/>
              </w:rPr>
              <w:t>变为</w:t>
            </w:r>
            <w:r>
              <w:t>c-rnti</w:t>
            </w:r>
            <w:r>
              <w:rPr>
                <w:rFonts w:hint="eastAsia"/>
              </w:rPr>
              <w:t>；将</w:t>
            </w:r>
            <w:r>
              <w:rPr>
                <w:rFonts w:hint="eastAsia"/>
              </w:rPr>
              <w:t>UE</w:t>
            </w:r>
            <w:r>
              <w:rPr>
                <w:rFonts w:hint="eastAsia"/>
              </w:rPr>
              <w:t>实体从</w:t>
            </w:r>
            <w:r>
              <w:rPr>
                <w:rFonts w:hint="eastAsia"/>
              </w:rPr>
              <w:t>g_tmp_rnti_ue_lst</w:t>
            </w:r>
            <w:r>
              <w:rPr>
                <w:rFonts w:hint="eastAsia"/>
              </w:rPr>
              <w:t>中删除，链接到</w:t>
            </w:r>
            <w:r>
              <w:rPr>
                <w:rFonts w:hint="eastAsia"/>
              </w:rPr>
              <w:t>g_c_rnti_ue_lst</w:t>
            </w:r>
            <w:r>
              <w:rPr>
                <w:rFonts w:hint="eastAsia"/>
              </w:rPr>
              <w:t>中</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turn_c2sps_rnti</w:t>
            </w:r>
          </w:p>
        </w:tc>
        <w:tc>
          <w:tcPr>
            <w:tcW w:w="3240" w:type="dxa"/>
            <w:shd w:val="clear" w:color="auto" w:fill="auto"/>
            <w:vAlign w:val="center"/>
          </w:tcPr>
          <w:p w:rsidR="008839FD" w:rsidRPr="003E2397" w:rsidRDefault="008839FD" w:rsidP="004C1CE2">
            <w:pPr>
              <w:pStyle w:val="a6"/>
              <w:ind w:firstLine="0"/>
              <w:jc w:val="center"/>
              <w:rPr>
                <w:szCs w:val="21"/>
              </w:rPr>
            </w:pPr>
            <w:r>
              <w:t>UE</w:t>
            </w:r>
            <w:r>
              <w:rPr>
                <w:rFonts w:hint="eastAsia"/>
              </w:rPr>
              <w:t>开始半静态调度时，将其</w:t>
            </w:r>
            <w:r>
              <w:t>C-RNTI</w:t>
            </w:r>
            <w:r>
              <w:rPr>
                <w:rFonts w:hint="eastAsia"/>
              </w:rPr>
              <w:t>保存，使用当前的</w:t>
            </w:r>
            <w:r>
              <w:t>SPS-RNTI</w:t>
            </w:r>
            <w:r>
              <w:rPr>
                <w:rFonts w:hint="eastAsia"/>
              </w:rPr>
              <w:t>作为标示进行数据传输，将</w:t>
            </w:r>
            <w:r>
              <w:t>UE</w:t>
            </w:r>
            <w:r>
              <w:rPr>
                <w:rFonts w:hint="eastAsia"/>
              </w:rPr>
              <w:t>实体从</w:t>
            </w:r>
            <w:r>
              <w:t>g_c_rnti_ue_lst</w:t>
            </w:r>
            <w:r>
              <w:rPr>
                <w:rFonts w:hint="eastAsia"/>
              </w:rPr>
              <w:t>转移到</w:t>
            </w:r>
            <w:r>
              <w:t>g_sps_rnti_ue_lst</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turn_sps2c_rnti</w:t>
            </w:r>
          </w:p>
        </w:tc>
        <w:tc>
          <w:tcPr>
            <w:tcW w:w="3240" w:type="dxa"/>
            <w:shd w:val="clear" w:color="auto" w:fill="auto"/>
            <w:vAlign w:val="center"/>
          </w:tcPr>
          <w:p w:rsidR="008839FD" w:rsidRPr="003E2397" w:rsidRDefault="008839FD" w:rsidP="004C1CE2">
            <w:pPr>
              <w:pStyle w:val="a6"/>
              <w:ind w:firstLine="0"/>
              <w:jc w:val="center"/>
              <w:rPr>
                <w:szCs w:val="21"/>
              </w:rPr>
            </w:pPr>
            <w:r>
              <w:t>UE</w:t>
            </w:r>
            <w:r>
              <w:rPr>
                <w:rFonts w:hint="eastAsia"/>
              </w:rPr>
              <w:t>结束半静态调度时，将其</w:t>
            </w:r>
            <w:r>
              <w:t>SPS-RNTI</w:t>
            </w:r>
            <w:r>
              <w:rPr>
                <w:rFonts w:hint="eastAsia"/>
              </w:rPr>
              <w:t>回收，恢复使用之前的</w:t>
            </w:r>
            <w:r>
              <w:t>C-RNTI</w:t>
            </w:r>
            <w:r>
              <w:rPr>
                <w:rFonts w:hint="eastAsia"/>
              </w:rPr>
              <w:t>作为标示进行数据传输，将</w:t>
            </w:r>
            <w:r>
              <w:t>UE</w:t>
            </w:r>
            <w:r>
              <w:rPr>
                <w:rFonts w:hint="eastAsia"/>
              </w:rPr>
              <w:t>实体从</w:t>
            </w:r>
            <w:r>
              <w:t>g_sps_rnti_ue_lst</w:t>
            </w:r>
            <w:r>
              <w:rPr>
                <w:rFonts w:hint="eastAsia"/>
              </w:rPr>
              <w:t>转移到</w:t>
            </w:r>
            <w:r>
              <w:t>g_c_rnti_ue_lst</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delete_ue_entity</w:t>
            </w:r>
          </w:p>
        </w:tc>
        <w:tc>
          <w:tcPr>
            <w:tcW w:w="3240" w:type="dxa"/>
            <w:shd w:val="clear" w:color="auto" w:fill="auto"/>
            <w:vAlign w:val="center"/>
          </w:tcPr>
          <w:p w:rsidR="008839FD" w:rsidRPr="003E2397" w:rsidRDefault="008839FD" w:rsidP="004C1CE2">
            <w:pPr>
              <w:pStyle w:val="a6"/>
              <w:ind w:firstLine="0"/>
              <w:jc w:val="center"/>
              <w:rPr>
                <w:szCs w:val="21"/>
              </w:rPr>
            </w:pPr>
            <w:r>
              <w:t>UE</w:t>
            </w:r>
            <w:r>
              <w:rPr>
                <w:rFonts w:hint="eastAsia"/>
              </w:rPr>
              <w:t>与</w:t>
            </w:r>
            <w:r>
              <w:t>HeNB</w:t>
            </w:r>
            <w:r>
              <w:rPr>
                <w:rFonts w:hint="eastAsia"/>
              </w:rPr>
              <w:t>断开连接后删除该</w:t>
            </w:r>
            <w:r>
              <w:t>UE</w:t>
            </w:r>
            <w:r>
              <w:rPr>
                <w:rFonts w:hint="eastAsia"/>
              </w:rPr>
              <w:t>实体，内存释放</w:t>
            </w:r>
            <w:r>
              <w:t>C-RNTI</w:t>
            </w:r>
            <w:r>
              <w:rPr>
                <w:rFonts w:hint="eastAsia"/>
              </w:rPr>
              <w:t>回收</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suspend_ue</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在某些</w:t>
            </w:r>
            <w:proofErr w:type="gramStart"/>
            <w:r>
              <w:rPr>
                <w:rFonts w:hint="eastAsia"/>
              </w:rPr>
              <w:t>重建立</w:t>
            </w:r>
            <w:proofErr w:type="gramEnd"/>
            <w:r>
              <w:rPr>
                <w:rFonts w:hint="eastAsia"/>
              </w:rPr>
              <w:t>情况下，将某个</w:t>
            </w:r>
            <w:r>
              <w:rPr>
                <w:rFonts w:hint="eastAsia"/>
              </w:rPr>
              <w:t>UE</w:t>
            </w:r>
            <w:r>
              <w:rPr>
                <w:rFonts w:hint="eastAsia"/>
              </w:rPr>
              <w:t>的所有</w:t>
            </w:r>
            <w:r>
              <w:rPr>
                <w:rFonts w:hint="eastAsia"/>
              </w:rPr>
              <w:t>RB</w:t>
            </w:r>
            <w:r>
              <w:rPr>
                <w:rFonts w:hint="eastAsia"/>
              </w:rPr>
              <w:t>进入悬停状态</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resume_ue</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在某些</w:t>
            </w:r>
            <w:proofErr w:type="gramStart"/>
            <w:r>
              <w:rPr>
                <w:rFonts w:hint="eastAsia"/>
              </w:rPr>
              <w:t>重建立</w:t>
            </w:r>
            <w:proofErr w:type="gramEnd"/>
            <w:r>
              <w:rPr>
                <w:rFonts w:hint="eastAsia"/>
              </w:rPr>
              <w:t>情况下，将</w:t>
            </w:r>
            <w:r>
              <w:rPr>
                <w:rFonts w:hint="eastAsia"/>
              </w:rPr>
              <w:t>UE</w:t>
            </w:r>
            <w:r>
              <w:rPr>
                <w:rFonts w:hint="eastAsia"/>
              </w:rPr>
              <w:t>的某些</w:t>
            </w:r>
            <w:r>
              <w:rPr>
                <w:rFonts w:hint="eastAsia"/>
              </w:rPr>
              <w:t>RB/LCH</w:t>
            </w:r>
            <w:r>
              <w:rPr>
                <w:rFonts w:hint="eastAsia"/>
              </w:rPr>
              <w:t>退出悬停状态</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RNTI</w:t>
            </w:r>
            <w:r w:rsidRPr="003E2397">
              <w:rPr>
                <w:rFonts w:hint="eastAsia"/>
                <w:szCs w:val="21"/>
              </w:rPr>
              <w:t>创建模块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init_rnti_mgmt</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初始化各个</w:t>
            </w:r>
            <w:r>
              <w:rPr>
                <w:rFonts w:hint="eastAsia"/>
              </w:rPr>
              <w:t>RNTI</w:t>
            </w:r>
            <w:r>
              <w:rPr>
                <w:rFonts w:hint="eastAsia"/>
              </w:rPr>
              <w:t>指针数组、负责</w:t>
            </w:r>
            <w:r>
              <w:rPr>
                <w:rFonts w:hint="eastAsia"/>
              </w:rPr>
              <w:t>RNTI</w:t>
            </w:r>
            <w:proofErr w:type="gramStart"/>
            <w:r>
              <w:rPr>
                <w:rFonts w:hint="eastAsia"/>
              </w:rPr>
              <w:t>号管理</w:t>
            </w:r>
            <w:proofErr w:type="gramEnd"/>
            <w:r>
              <w:rPr>
                <w:rFonts w:hint="eastAsia"/>
              </w:rPr>
              <w:t>的队列数组，以及与配合这些数组的由于标识的全局变量</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初始化模块</w:t>
            </w:r>
          </w:p>
        </w:tc>
      </w:tr>
      <w:tr w:rsidR="008839FD" w:rsidRPr="003E2397" w:rsidTr="004C1CE2">
        <w:tc>
          <w:tcPr>
            <w:tcW w:w="3420" w:type="dxa"/>
            <w:shd w:val="clear" w:color="auto" w:fill="auto"/>
            <w:vAlign w:val="center"/>
          </w:tcPr>
          <w:p w:rsidR="008839FD" w:rsidRPr="003E2397" w:rsidRDefault="008839FD" w:rsidP="004C1CE2">
            <w:pPr>
              <w:pStyle w:val="a6"/>
              <w:ind w:firstLine="0"/>
              <w:jc w:val="center"/>
              <w:rPr>
                <w:szCs w:val="21"/>
              </w:rPr>
            </w:pPr>
            <w:r w:rsidRPr="003E2397">
              <w:rPr>
                <w:szCs w:val="21"/>
              </w:rPr>
              <w:t>cleanup_rnti_mgmt</w:t>
            </w:r>
          </w:p>
        </w:tc>
        <w:tc>
          <w:tcPr>
            <w:tcW w:w="3240" w:type="dxa"/>
            <w:shd w:val="clear" w:color="auto" w:fill="auto"/>
            <w:vAlign w:val="center"/>
          </w:tcPr>
          <w:p w:rsidR="008839FD" w:rsidRPr="003E2397" w:rsidRDefault="008839FD" w:rsidP="004C1CE2">
            <w:pPr>
              <w:pStyle w:val="a6"/>
              <w:ind w:firstLine="0"/>
              <w:jc w:val="center"/>
              <w:rPr>
                <w:szCs w:val="21"/>
              </w:rPr>
            </w:pPr>
            <w:r>
              <w:rPr>
                <w:rFonts w:hint="eastAsia"/>
              </w:rPr>
              <w:t>清理</w:t>
            </w:r>
            <w:proofErr w:type="gramStart"/>
            <w:r>
              <w:rPr>
                <w:rFonts w:hint="eastAsia"/>
              </w:rPr>
              <w:t>所</w:t>
            </w:r>
            <w:proofErr w:type="gramEnd"/>
            <w:r>
              <w:rPr>
                <w:rFonts w:hint="eastAsia"/>
              </w:rPr>
              <w:t>所有</w:t>
            </w:r>
            <w:r>
              <w:rPr>
                <w:rFonts w:hint="eastAsia"/>
              </w:rPr>
              <w:t>RNTI</w:t>
            </w:r>
            <w:r>
              <w:rPr>
                <w:rFonts w:hint="eastAsia"/>
              </w:rPr>
              <w:t>链表、清理所有</w:t>
            </w:r>
            <w:r>
              <w:rPr>
                <w:rFonts w:hint="eastAsia"/>
              </w:rPr>
              <w:t>RNTI</w:t>
            </w:r>
            <w:r>
              <w:rPr>
                <w:rFonts w:hint="eastAsia"/>
              </w:rPr>
              <w:t>指针数组、还原所有管理</w:t>
            </w:r>
            <w:r>
              <w:rPr>
                <w:rFonts w:hint="eastAsia"/>
              </w:rPr>
              <w:t>RNTI</w:t>
            </w:r>
            <w:r>
              <w:rPr>
                <w:rFonts w:hint="eastAsia"/>
              </w:rPr>
              <w:t>号的队列数组以及相对应的全局变量</w:t>
            </w:r>
          </w:p>
        </w:tc>
        <w:tc>
          <w:tcPr>
            <w:tcW w:w="2160" w:type="dxa"/>
            <w:shd w:val="clear" w:color="auto" w:fill="auto"/>
            <w:vAlign w:val="center"/>
          </w:tcPr>
          <w:p w:rsidR="008839FD" w:rsidRPr="003E2397" w:rsidRDefault="008839FD" w:rsidP="004C1CE2">
            <w:pPr>
              <w:pStyle w:val="a6"/>
              <w:spacing w:line="360" w:lineRule="auto"/>
              <w:ind w:firstLine="0"/>
              <w:jc w:val="center"/>
              <w:rPr>
                <w:szCs w:val="21"/>
              </w:rPr>
            </w:pPr>
            <w:r w:rsidRPr="003E2397">
              <w:rPr>
                <w:rFonts w:hint="eastAsia"/>
                <w:szCs w:val="21"/>
              </w:rPr>
              <w:t>初始化模块</w:t>
            </w:r>
          </w:p>
        </w:tc>
      </w:tr>
    </w:tbl>
    <w:p w:rsidR="008839FD" w:rsidRDefault="008839FD" w:rsidP="008839FD">
      <w:pPr>
        <w:pStyle w:val="a4"/>
        <w:ind w:left="425" w:firstLineChars="0" w:firstLine="0"/>
      </w:pPr>
      <w:bookmarkStart w:id="27" w:name="_Toc297815401"/>
    </w:p>
    <w:p w:rsidR="008839FD" w:rsidRPr="008839FD" w:rsidRDefault="008839FD" w:rsidP="00E82433">
      <w:pPr>
        <w:pStyle w:val="a4"/>
        <w:numPr>
          <w:ilvl w:val="0"/>
          <w:numId w:val="3"/>
        </w:numPr>
        <w:spacing w:line="360" w:lineRule="auto"/>
        <w:ind w:firstLineChars="0"/>
      </w:pPr>
      <w:r w:rsidRPr="008839FD">
        <w:t>函数调用关系</w:t>
      </w:r>
      <w:bookmarkEnd w:id="27"/>
    </w:p>
    <w:p w:rsidR="008839FD" w:rsidRDefault="008839FD" w:rsidP="00E82433">
      <w:pPr>
        <w:pStyle w:val="a6"/>
        <w:spacing w:line="360" w:lineRule="auto"/>
        <w:ind w:firstLine="0"/>
      </w:pPr>
      <w:r>
        <w:rPr>
          <w:rFonts w:hint="eastAsia"/>
        </w:rPr>
        <w:tab/>
      </w:r>
      <w:r>
        <w:rPr>
          <w:rFonts w:hint="eastAsia"/>
        </w:rPr>
        <w:t>本系统所有函数均提供外部模块作为接口存在，存在调用关系的是：</w:t>
      </w:r>
    </w:p>
    <w:p w:rsidR="008839FD" w:rsidRDefault="008839FD" w:rsidP="00E82433">
      <w:pPr>
        <w:pStyle w:val="a6"/>
        <w:spacing w:line="360" w:lineRule="auto"/>
        <w:ind w:firstLine="0"/>
      </w:pPr>
      <w:r>
        <w:rPr>
          <w:rFonts w:hint="eastAsia"/>
        </w:rPr>
        <w:tab/>
      </w:r>
      <w:r>
        <w:rPr>
          <w:rFonts w:hint="eastAsia"/>
        </w:rPr>
        <w:t>查询模块：</w:t>
      </w:r>
    </w:p>
    <w:p w:rsidR="008839FD" w:rsidRDefault="008839FD" w:rsidP="008839FD">
      <w:pPr>
        <w:pStyle w:val="a6"/>
        <w:ind w:firstLine="0"/>
        <w:jc w:val="center"/>
      </w:pPr>
      <w:r>
        <w:object w:dxaOrig="6037" w:dyaOrig="7313">
          <v:shape id="_x0000_i1033" type="#_x0000_t75" style="width:301.75pt;height:365.65pt" o:ole="">
            <v:imagedata r:id="rId30" o:title=""/>
          </v:shape>
          <o:OLEObject Type="Embed" ProgID="Visio.Drawing.11" ShapeID="_x0000_i1033" DrawAspect="Content" ObjectID="_1426867233" r:id="rId31"/>
        </w:object>
      </w:r>
    </w:p>
    <w:p w:rsidR="008839FD" w:rsidRDefault="008839FD" w:rsidP="008839FD">
      <w:pPr>
        <w:pStyle w:val="a6"/>
        <w:ind w:firstLine="0"/>
        <w:jc w:val="center"/>
      </w:pPr>
      <w:r>
        <w:rPr>
          <w:rFonts w:hint="eastAsia"/>
        </w:rPr>
        <w:t>图</w:t>
      </w:r>
      <w:r w:rsidR="00F339F9">
        <w:rPr>
          <w:rFonts w:hint="eastAsia"/>
        </w:rPr>
        <w:t>1.10</w:t>
      </w:r>
      <w:r>
        <w:rPr>
          <w:rFonts w:hint="eastAsia"/>
        </w:rPr>
        <w:t xml:space="preserve"> RB</w:t>
      </w:r>
      <w:r>
        <w:rPr>
          <w:rFonts w:hint="eastAsia"/>
        </w:rPr>
        <w:t>查询模块和</w:t>
      </w:r>
      <w:r>
        <w:rPr>
          <w:rFonts w:hint="eastAsia"/>
        </w:rPr>
        <w:t>RNTI</w:t>
      </w:r>
      <w:r>
        <w:rPr>
          <w:rFonts w:hint="eastAsia"/>
        </w:rPr>
        <w:t>查询模块之间的调用关系</w:t>
      </w:r>
    </w:p>
    <w:p w:rsidR="008839FD" w:rsidRPr="00A955F9" w:rsidRDefault="008839FD" w:rsidP="00E82433">
      <w:pPr>
        <w:pStyle w:val="a6"/>
        <w:spacing w:line="360" w:lineRule="auto"/>
        <w:ind w:firstLine="0"/>
        <w:jc w:val="left"/>
      </w:pPr>
      <w:r>
        <w:rPr>
          <w:rFonts w:hint="eastAsia"/>
        </w:rPr>
        <w:tab/>
      </w:r>
      <w:r>
        <w:rPr>
          <w:rFonts w:hint="eastAsia"/>
        </w:rPr>
        <w:t>如图所示，查询模块是逐级调用的，底层的查询函数调用上层的查询函数找到上层实体，再在上层实体中查询到所需信息。</w:t>
      </w:r>
    </w:p>
    <w:p w:rsidR="008839FD" w:rsidRPr="00A955F9" w:rsidRDefault="008839FD" w:rsidP="00E82433">
      <w:pPr>
        <w:pStyle w:val="a6"/>
        <w:spacing w:line="360" w:lineRule="auto"/>
        <w:ind w:firstLine="0"/>
      </w:pPr>
      <w:r>
        <w:rPr>
          <w:rFonts w:hint="eastAsia"/>
        </w:rPr>
        <w:tab/>
      </w:r>
      <w:r>
        <w:rPr>
          <w:rFonts w:hint="eastAsia"/>
        </w:rPr>
        <w:t>创建模块需随着其他模块的添加而改进，暂无相互调用关系。</w:t>
      </w:r>
    </w:p>
    <w:p w:rsidR="008839FD" w:rsidRPr="008839FD" w:rsidRDefault="008839FD" w:rsidP="00126748"/>
    <w:p w:rsidR="00126748" w:rsidRPr="008839FD" w:rsidRDefault="005D0221" w:rsidP="005D0221">
      <w:pPr>
        <w:pStyle w:val="3"/>
      </w:pPr>
      <w:bookmarkStart w:id="28" w:name="_Toc353125090"/>
      <w:r>
        <w:rPr>
          <w:rFonts w:hint="eastAsia"/>
        </w:rPr>
        <w:t>1.</w:t>
      </w:r>
      <w:r w:rsidR="00126748" w:rsidRPr="008839FD">
        <w:rPr>
          <w:rFonts w:hint="eastAsia"/>
        </w:rPr>
        <w:t xml:space="preserve">5.3 </w:t>
      </w:r>
      <w:r w:rsidR="00126748" w:rsidRPr="008839FD">
        <w:rPr>
          <w:rFonts w:hint="eastAsia"/>
        </w:rPr>
        <w:t>核心数据管理结构设计</w:t>
      </w:r>
      <w:bookmarkEnd w:id="28"/>
    </w:p>
    <w:p w:rsidR="008742FE" w:rsidRDefault="008742FE" w:rsidP="00E82433">
      <w:pPr>
        <w:spacing w:line="360" w:lineRule="auto"/>
        <w:ind w:firstLine="360"/>
      </w:pPr>
      <w:r>
        <w:rPr>
          <w:rFonts w:hint="eastAsia"/>
        </w:rPr>
        <w:t>在基站侧，核心数据结构以</w:t>
      </w:r>
      <w:r>
        <w:rPr>
          <w:rFonts w:hint="eastAsia"/>
        </w:rPr>
        <w:t>UE</w:t>
      </w:r>
      <w:r>
        <w:rPr>
          <w:rFonts w:hint="eastAsia"/>
        </w:rPr>
        <w:t>为单位进行组织，用于存储</w:t>
      </w:r>
      <w:r>
        <w:rPr>
          <w:rFonts w:hint="eastAsia"/>
        </w:rPr>
        <w:t>UE</w:t>
      </w:r>
      <w:r>
        <w:rPr>
          <w:rFonts w:hint="eastAsia"/>
        </w:rPr>
        <w:t>上下文信息，包括数据、管理消息和各种控制信息，供各模块全局访问，在</w:t>
      </w:r>
      <w:r>
        <w:rPr>
          <w:rFonts w:hint="eastAsia"/>
        </w:rPr>
        <w:t>Uu</w:t>
      </w:r>
      <w:proofErr w:type="gramStart"/>
      <w:r>
        <w:rPr>
          <w:rFonts w:hint="eastAsia"/>
        </w:rPr>
        <w:t>口通过</w:t>
      </w:r>
      <w:proofErr w:type="gramEnd"/>
      <w:r>
        <w:rPr>
          <w:rFonts w:hint="eastAsia"/>
        </w:rPr>
        <w:t>RNTI</w:t>
      </w:r>
      <w:r>
        <w:rPr>
          <w:rFonts w:hint="eastAsia"/>
        </w:rPr>
        <w:t>索引，在</w:t>
      </w:r>
      <w:r>
        <w:rPr>
          <w:rFonts w:hint="eastAsia"/>
        </w:rPr>
        <w:t>S1</w:t>
      </w:r>
      <w:r>
        <w:rPr>
          <w:rFonts w:hint="eastAsia"/>
        </w:rPr>
        <w:t>接口，通过</w:t>
      </w:r>
      <w:r>
        <w:rPr>
          <w:rFonts w:hint="eastAsia"/>
        </w:rPr>
        <w:t>eNB UE S1APID</w:t>
      </w:r>
      <w:r>
        <w:rPr>
          <w:rFonts w:hint="eastAsia"/>
        </w:rPr>
        <w:t>进行索引，完成对</w:t>
      </w:r>
      <w:r>
        <w:rPr>
          <w:rFonts w:hint="eastAsia"/>
        </w:rPr>
        <w:t>UE</w:t>
      </w:r>
      <w:r>
        <w:rPr>
          <w:rFonts w:hint="eastAsia"/>
        </w:rPr>
        <w:t>的管理。</w:t>
      </w:r>
    </w:p>
    <w:p w:rsidR="008742FE" w:rsidRDefault="008742FE" w:rsidP="00E82433">
      <w:pPr>
        <w:spacing w:line="360" w:lineRule="auto"/>
        <w:ind w:firstLine="420"/>
      </w:pPr>
      <w:r>
        <w:rPr>
          <w:rFonts w:hint="eastAsia"/>
        </w:rPr>
        <w:t>当一个</w:t>
      </w:r>
      <w:r>
        <w:rPr>
          <w:rFonts w:hint="eastAsia"/>
        </w:rPr>
        <w:t>UE</w:t>
      </w:r>
      <w:r>
        <w:rPr>
          <w:rFonts w:hint="eastAsia"/>
        </w:rPr>
        <w:t>与基站建立空口连接之后，基站将为该</w:t>
      </w:r>
      <w:r>
        <w:rPr>
          <w:rFonts w:hint="eastAsia"/>
        </w:rPr>
        <w:t>UE</w:t>
      </w:r>
      <w:r>
        <w:rPr>
          <w:rFonts w:hint="eastAsia"/>
        </w:rPr>
        <w:t>建立一个</w:t>
      </w:r>
      <w:r>
        <w:rPr>
          <w:rFonts w:hint="eastAsia"/>
        </w:rPr>
        <w:t>UeRntiMsg</w:t>
      </w:r>
      <w:r>
        <w:rPr>
          <w:rFonts w:hint="eastAsia"/>
        </w:rPr>
        <w:t>实体，存放</w:t>
      </w:r>
      <w:r>
        <w:rPr>
          <w:rFonts w:hint="eastAsia"/>
        </w:rPr>
        <w:t>UE</w:t>
      </w:r>
      <w:r>
        <w:rPr>
          <w:rFonts w:hint="eastAsia"/>
        </w:rPr>
        <w:t>上下文信息，并通过</w:t>
      </w:r>
      <w:r w:rsidRPr="003C0B75">
        <w:rPr>
          <w:rFonts w:hint="eastAsia"/>
          <w:color w:val="FF0000"/>
        </w:rPr>
        <w:t>指针数组</w:t>
      </w:r>
      <w:r>
        <w:rPr>
          <w:rFonts w:hint="eastAsia"/>
        </w:rPr>
        <w:t>及</w:t>
      </w:r>
      <w:r w:rsidRPr="003C0B75">
        <w:rPr>
          <w:rFonts w:hint="eastAsia"/>
          <w:color w:val="FF0000"/>
        </w:rPr>
        <w:t>链表</w:t>
      </w:r>
      <w:r>
        <w:rPr>
          <w:rFonts w:hint="eastAsia"/>
        </w:rPr>
        <w:t>两种交叉索引方式对</w:t>
      </w:r>
      <w:r>
        <w:rPr>
          <w:rFonts w:hint="eastAsia"/>
        </w:rPr>
        <w:t>UE</w:t>
      </w:r>
      <w:r>
        <w:rPr>
          <w:rFonts w:hint="eastAsia"/>
        </w:rPr>
        <w:t>实体进行管理，其中，数组索引可以通过</w:t>
      </w:r>
      <w:r>
        <w:rPr>
          <w:rFonts w:hint="eastAsia"/>
        </w:rPr>
        <w:t>CRNTI/eNB UE S1APID</w:t>
      </w:r>
      <w:r>
        <w:rPr>
          <w:rFonts w:hint="eastAsia"/>
        </w:rPr>
        <w:t>快速定位具体</w:t>
      </w:r>
      <w:r>
        <w:rPr>
          <w:rFonts w:hint="eastAsia"/>
        </w:rPr>
        <w:t>UE</w:t>
      </w:r>
      <w:r>
        <w:rPr>
          <w:rFonts w:hint="eastAsia"/>
        </w:rPr>
        <w:t>，从而获取</w:t>
      </w:r>
      <w:r>
        <w:rPr>
          <w:rFonts w:hint="eastAsia"/>
        </w:rPr>
        <w:t>UE</w:t>
      </w:r>
      <w:r>
        <w:rPr>
          <w:rFonts w:hint="eastAsia"/>
        </w:rPr>
        <w:t>信息；链表索引方式用于</w:t>
      </w:r>
      <w:r>
        <w:rPr>
          <w:rFonts w:hint="eastAsia"/>
        </w:rPr>
        <w:t>MAC</w:t>
      </w:r>
      <w:r>
        <w:rPr>
          <w:rFonts w:hint="eastAsia"/>
        </w:rPr>
        <w:t>调度时，对存在的</w:t>
      </w:r>
      <w:r>
        <w:rPr>
          <w:rFonts w:hint="eastAsia"/>
        </w:rPr>
        <w:t>UE</w:t>
      </w:r>
      <w:r>
        <w:rPr>
          <w:rFonts w:hint="eastAsia"/>
        </w:rPr>
        <w:t>进行遍历。</w:t>
      </w:r>
    </w:p>
    <w:p w:rsidR="008742FE" w:rsidRDefault="008742FE" w:rsidP="00E82433">
      <w:pPr>
        <w:spacing w:line="360" w:lineRule="auto"/>
        <w:ind w:firstLine="420"/>
      </w:pPr>
      <w:r>
        <w:rPr>
          <w:rFonts w:hint="eastAsia"/>
        </w:rPr>
        <w:t>根据不同状态的</w:t>
      </w:r>
      <w:r>
        <w:rPr>
          <w:rFonts w:hint="eastAsia"/>
        </w:rPr>
        <w:t>UE</w:t>
      </w:r>
      <w:r>
        <w:rPr>
          <w:rFonts w:hint="eastAsia"/>
        </w:rPr>
        <w:t>所使用的</w:t>
      </w:r>
      <w:r>
        <w:rPr>
          <w:rFonts w:hint="eastAsia"/>
        </w:rPr>
        <w:t>CRNTI</w:t>
      </w:r>
      <w:r>
        <w:rPr>
          <w:rFonts w:hint="eastAsia"/>
        </w:rPr>
        <w:t>的不同，共有</w:t>
      </w:r>
      <w:r>
        <w:rPr>
          <w:rFonts w:hint="eastAsia"/>
        </w:rPr>
        <w:t>3</w:t>
      </w:r>
      <w:r>
        <w:rPr>
          <w:rFonts w:hint="eastAsia"/>
        </w:rPr>
        <w:t>个不同的</w:t>
      </w:r>
      <w:r>
        <w:rPr>
          <w:rFonts w:hint="eastAsia"/>
        </w:rPr>
        <w:t>RNTI</w:t>
      </w:r>
      <w:r>
        <w:rPr>
          <w:rFonts w:hint="eastAsia"/>
        </w:rPr>
        <w:t>链表：</w:t>
      </w:r>
      <w:r>
        <w:rPr>
          <w:rFonts w:hint="eastAsia"/>
        </w:rPr>
        <w:t>UeRntiMsgLst</w:t>
      </w:r>
      <w:r>
        <w:rPr>
          <w:rFonts w:hint="eastAsia"/>
        </w:rPr>
        <w:t>，</w:t>
      </w:r>
      <w:r>
        <w:rPr>
          <w:rFonts w:hint="eastAsia"/>
        </w:rPr>
        <w:lastRenderedPageBreak/>
        <w:t>TmpRntiMsgLst</w:t>
      </w:r>
      <w:r>
        <w:rPr>
          <w:rFonts w:hint="eastAsia"/>
        </w:rPr>
        <w:t>，</w:t>
      </w:r>
      <w:r>
        <w:rPr>
          <w:rFonts w:hint="eastAsia"/>
        </w:rPr>
        <w:t>SemiRntiMsgLst</w:t>
      </w:r>
      <w:r>
        <w:rPr>
          <w:rFonts w:hint="eastAsia"/>
        </w:rPr>
        <w:t>，分别用来链接以</w:t>
      </w:r>
      <w:r>
        <w:rPr>
          <w:rFonts w:hint="eastAsia"/>
        </w:rPr>
        <w:t>CRNTI</w:t>
      </w:r>
      <w:r>
        <w:rPr>
          <w:rFonts w:hint="eastAsia"/>
        </w:rPr>
        <w:t>，</w:t>
      </w:r>
      <w:r>
        <w:rPr>
          <w:rFonts w:hint="eastAsia"/>
        </w:rPr>
        <w:t>TC-RNTI</w:t>
      </w:r>
      <w:r>
        <w:rPr>
          <w:rFonts w:hint="eastAsia"/>
        </w:rPr>
        <w:t>，</w:t>
      </w:r>
      <w:r>
        <w:rPr>
          <w:rFonts w:hint="eastAsia"/>
        </w:rPr>
        <w:t>SEMI-RNTI</w:t>
      </w:r>
      <w:r>
        <w:rPr>
          <w:rFonts w:hint="eastAsia"/>
        </w:rPr>
        <w:t>为标志的</w:t>
      </w:r>
      <w:r>
        <w:rPr>
          <w:rFonts w:hint="eastAsia"/>
        </w:rPr>
        <w:t>UE</w:t>
      </w:r>
      <w:r>
        <w:rPr>
          <w:rFonts w:hint="eastAsia"/>
        </w:rPr>
        <w:t>。</w:t>
      </w:r>
    </w:p>
    <w:p w:rsidR="008742FE" w:rsidRPr="007C0A9A" w:rsidRDefault="008742FE" w:rsidP="00E82433">
      <w:pPr>
        <w:spacing w:line="360" w:lineRule="auto"/>
        <w:ind w:firstLine="420"/>
        <w:rPr>
          <w:lang w:val="it-IT"/>
        </w:rPr>
      </w:pPr>
      <w:r>
        <w:rPr>
          <w:rFonts w:hint="eastAsia"/>
        </w:rPr>
        <w:t>其中，</w:t>
      </w:r>
      <w:r>
        <w:rPr>
          <w:rFonts w:hint="eastAsia"/>
        </w:rPr>
        <w:t>g_c_tc_msg_table</w:t>
      </w:r>
      <w:r>
        <w:rPr>
          <w:rFonts w:hint="eastAsia"/>
        </w:rPr>
        <w:t>用以直接索引以</w:t>
      </w:r>
      <w:r>
        <w:rPr>
          <w:rFonts w:hint="eastAsia"/>
        </w:rPr>
        <w:t>C_RNTI</w:t>
      </w:r>
      <w:r>
        <w:rPr>
          <w:rFonts w:hint="eastAsia"/>
        </w:rPr>
        <w:t>或者</w:t>
      </w:r>
      <w:r>
        <w:rPr>
          <w:rFonts w:hint="eastAsia"/>
        </w:rPr>
        <w:t>TC_RNTI</w:t>
      </w:r>
      <w:r>
        <w:rPr>
          <w:rFonts w:hint="eastAsia"/>
        </w:rPr>
        <w:t>为标记的终端，使用该表进行索引时，数组下标</w:t>
      </w:r>
      <w:r>
        <w:rPr>
          <w:rFonts w:hint="eastAsia"/>
        </w:rPr>
        <w:t>+</w:t>
      </w:r>
      <w:r w:rsidRPr="00F41072">
        <w:rPr>
          <w:lang w:val="it-IT"/>
        </w:rPr>
        <w:t xml:space="preserve"> </w:t>
      </w:r>
      <w:r w:rsidRPr="00A9598E">
        <w:rPr>
          <w:lang w:val="it-IT"/>
        </w:rPr>
        <w:t>M</w:t>
      </w:r>
      <w:r w:rsidRPr="00A9598E">
        <w:rPr>
          <w:rFonts w:hint="eastAsia"/>
          <w:lang w:val="it-IT"/>
        </w:rPr>
        <w:t>IN</w:t>
      </w:r>
      <w:r w:rsidRPr="00A9598E">
        <w:rPr>
          <w:lang w:val="it-IT"/>
        </w:rPr>
        <w:t>_C_RNTI</w:t>
      </w:r>
      <w:r>
        <w:rPr>
          <w:rFonts w:hint="eastAsia"/>
          <w:lang w:val="it-IT"/>
        </w:rPr>
        <w:t xml:space="preserve"> = </w:t>
      </w:r>
      <w:r>
        <w:rPr>
          <w:rFonts w:hint="eastAsia"/>
          <w:lang w:val="it-IT"/>
        </w:rPr>
        <w:t>待索引的</w:t>
      </w:r>
      <w:r>
        <w:rPr>
          <w:rFonts w:hint="eastAsia"/>
          <w:lang w:val="it-IT"/>
        </w:rPr>
        <w:t>C_RNTI</w:t>
      </w:r>
      <w:r>
        <w:rPr>
          <w:rFonts w:hint="eastAsia"/>
          <w:lang w:val="it-IT"/>
        </w:rPr>
        <w:t>；</w:t>
      </w:r>
      <w:r>
        <w:rPr>
          <w:rFonts w:hint="eastAsia"/>
          <w:lang w:val="it-IT"/>
        </w:rPr>
        <w:t>g_sps_ue_table</w:t>
      </w:r>
      <w:r>
        <w:rPr>
          <w:rFonts w:hint="eastAsia"/>
          <w:lang w:val="it-IT"/>
        </w:rPr>
        <w:t>用以直接索引以</w:t>
      </w:r>
      <w:r>
        <w:rPr>
          <w:rFonts w:hint="eastAsia"/>
          <w:lang w:val="it-IT"/>
        </w:rPr>
        <w:t>SPS_RNTI</w:t>
      </w:r>
      <w:r>
        <w:rPr>
          <w:rFonts w:hint="eastAsia"/>
          <w:lang w:val="it-IT"/>
        </w:rPr>
        <w:t>为标记的终端，使用该表时，数组下标</w:t>
      </w:r>
      <w:r>
        <w:rPr>
          <w:rFonts w:hint="eastAsia"/>
          <w:lang w:val="it-IT"/>
        </w:rPr>
        <w:t>+</w:t>
      </w:r>
      <w:r w:rsidRPr="00F41072">
        <w:rPr>
          <w:lang w:val="it-IT"/>
        </w:rPr>
        <w:t xml:space="preserve"> </w:t>
      </w:r>
      <w:r w:rsidRPr="00F41072">
        <w:rPr>
          <w:rFonts w:hint="eastAsia"/>
          <w:lang w:val="it-IT"/>
        </w:rPr>
        <w:t>MIN_SPS_C_RNTI</w:t>
      </w:r>
      <w:r>
        <w:rPr>
          <w:rFonts w:hint="eastAsia"/>
          <w:lang w:val="it-IT"/>
        </w:rPr>
        <w:t xml:space="preserve"> = </w:t>
      </w:r>
      <w:r>
        <w:rPr>
          <w:rFonts w:hint="eastAsia"/>
          <w:lang w:val="it-IT"/>
        </w:rPr>
        <w:t>待索引的</w:t>
      </w:r>
      <w:r>
        <w:rPr>
          <w:rFonts w:hint="eastAsia"/>
          <w:lang w:val="it-IT"/>
        </w:rPr>
        <w:t>SPS_RNTI</w:t>
      </w:r>
      <w:r>
        <w:rPr>
          <w:rFonts w:hint="eastAsia"/>
          <w:lang w:val="it-IT"/>
        </w:rPr>
        <w:t>。一个配置了</w:t>
      </w:r>
      <w:r>
        <w:rPr>
          <w:rFonts w:hint="eastAsia"/>
          <w:lang w:val="it-IT"/>
        </w:rPr>
        <w:t>SPS</w:t>
      </w:r>
      <w:r>
        <w:rPr>
          <w:rFonts w:hint="eastAsia"/>
          <w:lang w:val="it-IT"/>
        </w:rPr>
        <w:t>功能的终端，同时既有</w:t>
      </w:r>
      <w:r>
        <w:rPr>
          <w:rFonts w:hint="eastAsia"/>
          <w:lang w:val="it-IT"/>
        </w:rPr>
        <w:t>SPS_RNTI</w:t>
      </w:r>
      <w:r>
        <w:rPr>
          <w:rFonts w:hint="eastAsia"/>
          <w:lang w:val="it-IT"/>
        </w:rPr>
        <w:t>和</w:t>
      </w:r>
      <w:r>
        <w:rPr>
          <w:rFonts w:hint="eastAsia"/>
          <w:lang w:val="it-IT"/>
        </w:rPr>
        <w:t>C_RNTI</w:t>
      </w:r>
      <w:r>
        <w:rPr>
          <w:rFonts w:hint="eastAsia"/>
          <w:lang w:val="it-IT"/>
        </w:rPr>
        <w:t>标识，但其使用</w:t>
      </w:r>
      <w:r>
        <w:rPr>
          <w:rFonts w:hint="eastAsia"/>
          <w:lang w:val="it-IT"/>
        </w:rPr>
        <w:t>SPS</w:t>
      </w:r>
      <w:r>
        <w:rPr>
          <w:rFonts w:hint="eastAsia"/>
          <w:lang w:val="it-IT"/>
        </w:rPr>
        <w:t>功能时，只能属于</w:t>
      </w:r>
      <w:r>
        <w:rPr>
          <w:rFonts w:hint="eastAsia"/>
          <w:lang w:val="it-IT"/>
        </w:rPr>
        <w:t>SemiRntiMsgLst</w:t>
      </w:r>
      <w:r>
        <w:rPr>
          <w:rFonts w:hint="eastAsia"/>
          <w:lang w:val="it-IT"/>
        </w:rPr>
        <w:t>索引链表；</w:t>
      </w:r>
      <w:r>
        <w:rPr>
          <w:rFonts w:hint="eastAsia"/>
          <w:lang w:val="it-IT"/>
        </w:rPr>
        <w:t>SPS</w:t>
      </w:r>
      <w:r>
        <w:rPr>
          <w:rFonts w:hint="eastAsia"/>
          <w:lang w:val="it-IT"/>
        </w:rPr>
        <w:t>配置取消后，又由</w:t>
      </w:r>
      <w:r>
        <w:rPr>
          <w:rFonts w:hint="eastAsia"/>
          <w:lang w:val="it-IT"/>
        </w:rPr>
        <w:t>UeRntiMsgLst</w:t>
      </w:r>
      <w:r>
        <w:rPr>
          <w:rFonts w:hint="eastAsia"/>
          <w:lang w:val="it-IT"/>
        </w:rPr>
        <w:t>索引。</w:t>
      </w:r>
    </w:p>
    <w:p w:rsidR="008742FE" w:rsidRDefault="008742FE" w:rsidP="00E82433">
      <w:pPr>
        <w:spacing w:line="360" w:lineRule="auto"/>
        <w:ind w:firstLine="420"/>
      </w:pPr>
      <w:r>
        <w:rPr>
          <w:rFonts w:hint="eastAsia"/>
        </w:rPr>
        <w:t>当</w:t>
      </w:r>
      <w:r>
        <w:rPr>
          <w:rFonts w:hint="eastAsia"/>
        </w:rPr>
        <w:t>UE</w:t>
      </w:r>
      <w:r>
        <w:rPr>
          <w:rFonts w:hint="eastAsia"/>
        </w:rPr>
        <w:t>与</w:t>
      </w:r>
      <w:proofErr w:type="gramStart"/>
      <w:r>
        <w:rPr>
          <w:rFonts w:hint="eastAsia"/>
        </w:rPr>
        <w:t>核心网</w:t>
      </w:r>
      <w:proofErr w:type="gramEnd"/>
      <w:r>
        <w:rPr>
          <w:rFonts w:hint="eastAsia"/>
        </w:rPr>
        <w:t>建立</w:t>
      </w:r>
      <w:r>
        <w:rPr>
          <w:rFonts w:hint="eastAsia"/>
        </w:rPr>
        <w:t>S1</w:t>
      </w:r>
      <w:r>
        <w:rPr>
          <w:rFonts w:hint="eastAsia"/>
        </w:rPr>
        <w:t>连接后，基站会为</w:t>
      </w:r>
      <w:r>
        <w:rPr>
          <w:rFonts w:hint="eastAsia"/>
        </w:rPr>
        <w:t>UE</w:t>
      </w:r>
      <w:r>
        <w:rPr>
          <w:rFonts w:hint="eastAsia"/>
        </w:rPr>
        <w:t>分配一个唯一的</w:t>
      </w:r>
      <w:r>
        <w:rPr>
          <w:rFonts w:hint="eastAsia"/>
        </w:rPr>
        <w:t>eNB UE S1APID</w:t>
      </w:r>
      <w:r>
        <w:rPr>
          <w:rFonts w:hint="eastAsia"/>
        </w:rPr>
        <w:t>标识，在</w:t>
      </w:r>
      <w:r>
        <w:rPr>
          <w:rFonts w:hint="eastAsia"/>
        </w:rPr>
        <w:t>S1</w:t>
      </w:r>
      <w:r>
        <w:rPr>
          <w:rFonts w:hint="eastAsia"/>
        </w:rPr>
        <w:t>接口，通过该标识对</w:t>
      </w:r>
      <w:r>
        <w:rPr>
          <w:rFonts w:hint="eastAsia"/>
        </w:rPr>
        <w:t>UE</w:t>
      </w:r>
      <w:r>
        <w:rPr>
          <w:rFonts w:hint="eastAsia"/>
        </w:rPr>
        <w:t>相关的核心数据信息进行索引。由于</w:t>
      </w:r>
      <w:r>
        <w:rPr>
          <w:rFonts w:hint="eastAsia"/>
        </w:rPr>
        <w:t>eNB UE S1APID</w:t>
      </w:r>
      <w:r>
        <w:rPr>
          <w:rFonts w:hint="eastAsia"/>
        </w:rPr>
        <w:t>的取值范围为</w:t>
      </w:r>
      <w:r>
        <w:rPr>
          <w:rFonts w:hint="eastAsia"/>
        </w:rPr>
        <w:t>0</w:t>
      </w:r>
      <w:r>
        <w:t>…</w:t>
      </w:r>
      <w:r>
        <w:rPr>
          <w:rFonts w:hint="eastAsia"/>
        </w:rPr>
        <w:t>2</w:t>
      </w:r>
      <w:r w:rsidRPr="008A7584">
        <w:rPr>
          <w:rFonts w:hint="eastAsia"/>
          <w:vertAlign w:val="superscript"/>
        </w:rPr>
        <w:t>24</w:t>
      </w:r>
      <w:r>
        <w:rPr>
          <w:rFonts w:hint="eastAsia"/>
        </w:rPr>
        <w:t>-1</w:t>
      </w:r>
      <w:r>
        <w:rPr>
          <w:rFonts w:hint="eastAsia"/>
        </w:rPr>
        <w:t>，为了方便管理，</w:t>
      </w:r>
      <w:r>
        <w:rPr>
          <w:rFonts w:hint="eastAsia"/>
        </w:rPr>
        <w:t>eNB UE S1APID</w:t>
      </w:r>
      <w:r>
        <w:rPr>
          <w:rFonts w:hint="eastAsia"/>
        </w:rPr>
        <w:t>采用与</w:t>
      </w:r>
      <w:r>
        <w:rPr>
          <w:rFonts w:hint="eastAsia"/>
        </w:rPr>
        <w:t>CRNTI</w:t>
      </w:r>
      <w:r>
        <w:rPr>
          <w:rFonts w:hint="eastAsia"/>
        </w:rPr>
        <w:t>相同的数值。当</w:t>
      </w:r>
      <w:r>
        <w:rPr>
          <w:rFonts w:hint="eastAsia"/>
        </w:rPr>
        <w:t>UE</w:t>
      </w:r>
      <w:r>
        <w:rPr>
          <w:rFonts w:hint="eastAsia"/>
        </w:rPr>
        <w:t>与</w:t>
      </w:r>
      <w:proofErr w:type="gramStart"/>
      <w:r>
        <w:rPr>
          <w:rFonts w:hint="eastAsia"/>
        </w:rPr>
        <w:t>核心网</w:t>
      </w:r>
      <w:proofErr w:type="gramEnd"/>
      <w:r>
        <w:rPr>
          <w:rFonts w:hint="eastAsia"/>
        </w:rPr>
        <w:t>建立好</w:t>
      </w:r>
      <w:r>
        <w:rPr>
          <w:rFonts w:hint="eastAsia"/>
        </w:rPr>
        <w:t>S1</w:t>
      </w:r>
      <w:r>
        <w:rPr>
          <w:rFonts w:hint="eastAsia"/>
        </w:rPr>
        <w:t>连接后，基站会为每个</w:t>
      </w:r>
      <w:r>
        <w:rPr>
          <w:rFonts w:hint="eastAsia"/>
        </w:rPr>
        <w:t>UE</w:t>
      </w:r>
      <w:r>
        <w:rPr>
          <w:rFonts w:hint="eastAsia"/>
        </w:rPr>
        <w:t>分配一个唯一的</w:t>
      </w:r>
      <w:r>
        <w:rPr>
          <w:rFonts w:hint="eastAsia"/>
        </w:rPr>
        <w:t>eNB UE S1APID</w:t>
      </w:r>
      <w:r>
        <w:rPr>
          <w:rFonts w:hint="eastAsia"/>
        </w:rPr>
        <w:t>，基站</w:t>
      </w:r>
      <w:proofErr w:type="gramStart"/>
      <w:r>
        <w:rPr>
          <w:rFonts w:hint="eastAsia"/>
        </w:rPr>
        <w:t>端收到核心网</w:t>
      </w:r>
      <w:proofErr w:type="gramEnd"/>
      <w:r>
        <w:rPr>
          <w:rFonts w:hint="eastAsia"/>
        </w:rPr>
        <w:t>的数据后，通过</w:t>
      </w:r>
      <w:r>
        <w:rPr>
          <w:rFonts w:hint="eastAsia"/>
        </w:rPr>
        <w:t>eNB UE S1APID</w:t>
      </w:r>
      <w:r>
        <w:rPr>
          <w:rFonts w:hint="eastAsia"/>
        </w:rPr>
        <w:t>首先找到对应的</w:t>
      </w:r>
      <w:r>
        <w:rPr>
          <w:rFonts w:hint="eastAsia"/>
        </w:rPr>
        <w:t>CRNTI</w:t>
      </w:r>
      <w:r>
        <w:rPr>
          <w:rFonts w:hint="eastAsia"/>
        </w:rPr>
        <w:t>值，然后根据</w:t>
      </w:r>
      <w:r>
        <w:rPr>
          <w:rFonts w:hint="eastAsia"/>
        </w:rPr>
        <w:t>CRNTI</w:t>
      </w:r>
      <w:r>
        <w:rPr>
          <w:rFonts w:hint="eastAsia"/>
        </w:rPr>
        <w:t>索引到</w:t>
      </w:r>
      <w:r>
        <w:rPr>
          <w:rFonts w:hint="eastAsia"/>
        </w:rPr>
        <w:t>UE</w:t>
      </w:r>
      <w:r>
        <w:rPr>
          <w:rFonts w:hint="eastAsia"/>
        </w:rPr>
        <w:t>对应的核心数据信息。</w:t>
      </w:r>
    </w:p>
    <w:p w:rsidR="008742FE" w:rsidRDefault="008742FE" w:rsidP="008742FE">
      <w:pPr>
        <w:rPr>
          <w:lang w:val="it-IT"/>
        </w:rPr>
      </w:pPr>
      <w:r>
        <w:object w:dxaOrig="10003" w:dyaOrig="10974">
          <v:shape id="_x0000_i1034" type="#_x0000_t75" style="width:405.1pt;height:449.55pt" o:ole="">
            <v:imagedata r:id="rId32" o:title=""/>
          </v:shape>
          <o:OLEObject Type="Embed" ProgID="Visio.Drawing.11" ShapeID="_x0000_i1034" DrawAspect="Content" ObjectID="_1426867234" r:id="rId33"/>
        </w:object>
      </w:r>
    </w:p>
    <w:p w:rsidR="008742FE" w:rsidRDefault="008742FE" w:rsidP="008742FE">
      <w:pPr>
        <w:jc w:val="center"/>
        <w:rPr>
          <w:lang w:val="it-IT"/>
        </w:rPr>
      </w:pPr>
      <w:r>
        <w:rPr>
          <w:rFonts w:hint="eastAsia"/>
          <w:lang w:val="it-IT"/>
        </w:rPr>
        <w:t>图</w:t>
      </w:r>
      <w:r w:rsidR="00F339F9">
        <w:rPr>
          <w:rFonts w:hint="eastAsia"/>
          <w:lang w:val="it-IT"/>
        </w:rPr>
        <w:t>1.11</w:t>
      </w:r>
      <w:r>
        <w:rPr>
          <w:rFonts w:hint="eastAsia"/>
          <w:lang w:val="it-IT"/>
        </w:rPr>
        <w:t xml:space="preserve"> UE</w:t>
      </w:r>
      <w:r>
        <w:rPr>
          <w:rFonts w:hint="eastAsia"/>
          <w:lang w:val="it-IT"/>
        </w:rPr>
        <w:t>索引结构</w:t>
      </w:r>
    </w:p>
    <w:p w:rsidR="00E82433" w:rsidRDefault="00E82433" w:rsidP="008742FE">
      <w:pPr>
        <w:jc w:val="center"/>
        <w:rPr>
          <w:lang w:val="it-IT"/>
        </w:rPr>
      </w:pPr>
    </w:p>
    <w:p w:rsidR="008742FE" w:rsidRDefault="008742FE" w:rsidP="00E82433">
      <w:pPr>
        <w:spacing w:line="360" w:lineRule="auto"/>
        <w:ind w:firstLine="420"/>
      </w:pPr>
      <w:r>
        <w:rPr>
          <w:rFonts w:hint="eastAsia"/>
          <w:lang w:val="it-IT"/>
        </w:rPr>
        <w:t>每个</w:t>
      </w:r>
      <w:r>
        <w:rPr>
          <w:rFonts w:hint="eastAsia"/>
          <w:lang w:val="it-IT"/>
        </w:rPr>
        <w:t>UE</w:t>
      </w:r>
      <w:r>
        <w:rPr>
          <w:rFonts w:hint="eastAsia"/>
          <w:lang w:val="it-IT"/>
        </w:rPr>
        <w:t>对应的</w:t>
      </w:r>
      <w:r w:rsidRPr="008742FE">
        <w:rPr>
          <w:rFonts w:hint="eastAsia"/>
          <w:lang w:val="it-IT"/>
        </w:rPr>
        <w:t>UeRntiMsg</w:t>
      </w:r>
      <w:r>
        <w:rPr>
          <w:rFonts w:hint="eastAsia"/>
        </w:rPr>
        <w:t>核心数据信息以</w:t>
      </w:r>
      <w:r w:rsidRPr="008742FE">
        <w:rPr>
          <w:rFonts w:hint="eastAsia"/>
          <w:lang w:val="it-IT"/>
        </w:rPr>
        <w:t>RNTI/eNB UE S1APID</w:t>
      </w:r>
      <w:r>
        <w:rPr>
          <w:rFonts w:hint="eastAsia"/>
        </w:rPr>
        <w:t>为标示</w:t>
      </w:r>
      <w:r w:rsidRPr="008742FE">
        <w:rPr>
          <w:rFonts w:hint="eastAsia"/>
          <w:lang w:val="it-IT"/>
        </w:rPr>
        <w:t>，</w:t>
      </w:r>
      <w:r>
        <w:rPr>
          <w:rFonts w:hint="eastAsia"/>
        </w:rPr>
        <w:t>需要通过该</w:t>
      </w:r>
      <w:r w:rsidRPr="008742FE">
        <w:rPr>
          <w:rFonts w:hint="eastAsia"/>
          <w:lang w:val="it-IT"/>
        </w:rPr>
        <w:t>RNTI</w:t>
      </w:r>
      <w:r>
        <w:rPr>
          <w:rFonts w:hint="eastAsia"/>
        </w:rPr>
        <w:t>进行索引的信息均保存在该结构中。核心数据包含如下内容：</w:t>
      </w:r>
    </w:p>
    <w:p w:rsidR="008742FE" w:rsidRDefault="008742FE" w:rsidP="008742FE">
      <w:pPr>
        <w:ind w:firstLine="420"/>
        <w:jc w:val="center"/>
      </w:pPr>
      <w:r>
        <w:rPr>
          <w:rFonts w:hint="eastAsia"/>
        </w:rPr>
        <w:t>表</w:t>
      </w:r>
      <w:r w:rsidR="00F339F9">
        <w:rPr>
          <w:rFonts w:hint="eastAsia"/>
        </w:rPr>
        <w:t>1.</w:t>
      </w:r>
      <w:r>
        <w:rPr>
          <w:rFonts w:hint="eastAsia"/>
        </w:rPr>
        <w:t>2 UE</w:t>
      </w:r>
      <w:r>
        <w:rPr>
          <w:rFonts w:hint="eastAsia"/>
        </w:rPr>
        <w:t>上下文核心数据结构信息</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93"/>
        <w:gridCol w:w="1095"/>
        <w:gridCol w:w="3188"/>
        <w:gridCol w:w="2910"/>
      </w:tblGrid>
      <w:tr w:rsidR="008742FE" w:rsidTr="004C1CE2">
        <w:tc>
          <w:tcPr>
            <w:tcW w:w="6376" w:type="dxa"/>
            <w:gridSpan w:val="3"/>
            <w:tcBorders>
              <w:top w:val="single" w:sz="8" w:space="0" w:color="4F81BD"/>
              <w:left w:val="single" w:sz="8" w:space="0" w:color="4F81BD"/>
              <w:bottom w:val="single" w:sz="18" w:space="0" w:color="4F81BD"/>
              <w:right w:val="single" w:sz="8" w:space="0" w:color="4F81BD"/>
            </w:tcBorders>
          </w:tcPr>
          <w:p w:rsidR="008742FE" w:rsidRPr="00F31435" w:rsidRDefault="008742FE" w:rsidP="004C1CE2">
            <w:pPr>
              <w:jc w:val="center"/>
              <w:rPr>
                <w:rFonts w:ascii="Cambria" w:hAnsi="Cambria"/>
                <w:b/>
                <w:bCs/>
              </w:rPr>
            </w:pPr>
            <w:r w:rsidRPr="00F31435">
              <w:rPr>
                <w:rFonts w:ascii="Cambria" w:hAnsi="Cambria" w:hint="eastAsia"/>
                <w:b/>
                <w:bCs/>
              </w:rPr>
              <w:t>UE</w:t>
            </w:r>
            <w:r w:rsidRPr="00F31435">
              <w:rPr>
                <w:rFonts w:ascii="Cambria" w:hAnsi="Cambria" w:hint="eastAsia"/>
                <w:b/>
                <w:bCs/>
              </w:rPr>
              <w:t>上下文信息</w:t>
            </w:r>
            <w:r w:rsidRPr="00F31435">
              <w:rPr>
                <w:rFonts w:ascii="Cambria" w:hAnsi="Cambria" w:hint="eastAsia"/>
                <w:b/>
                <w:bCs/>
              </w:rPr>
              <w:t>(UeRntiMsg)</w:t>
            </w:r>
          </w:p>
        </w:tc>
        <w:tc>
          <w:tcPr>
            <w:tcW w:w="2910" w:type="dxa"/>
            <w:tcBorders>
              <w:top w:val="single" w:sz="8" w:space="0" w:color="4F81BD"/>
              <w:left w:val="single" w:sz="8" w:space="0" w:color="4F81BD"/>
              <w:bottom w:val="single" w:sz="18" w:space="0" w:color="4F81BD"/>
              <w:right w:val="single" w:sz="8" w:space="0" w:color="4F81BD"/>
            </w:tcBorders>
          </w:tcPr>
          <w:p w:rsidR="008742FE" w:rsidRPr="00F31435" w:rsidRDefault="008742FE" w:rsidP="004C1CE2">
            <w:pPr>
              <w:jc w:val="center"/>
              <w:rPr>
                <w:rFonts w:ascii="Cambria" w:hAnsi="Cambria"/>
                <w:b/>
                <w:bCs/>
              </w:rPr>
            </w:pPr>
            <w:r w:rsidRPr="00F31435">
              <w:rPr>
                <w:rFonts w:ascii="Cambria" w:hAnsi="Cambria" w:hint="eastAsia"/>
                <w:b/>
                <w:bCs/>
              </w:rPr>
              <w:t>Description</w:t>
            </w:r>
          </w:p>
        </w:tc>
      </w:tr>
      <w:tr w:rsidR="008742FE" w:rsidTr="004C1CE2">
        <w:tc>
          <w:tcPr>
            <w:tcW w:w="6376" w:type="dxa"/>
            <w:gridSpan w:val="3"/>
            <w:tcBorders>
              <w:top w:val="single" w:sz="8" w:space="0" w:color="4F81BD"/>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r w:rsidRPr="00A57F42">
              <w:rPr>
                <w:rFonts w:ascii="宋体" w:cs="宋体"/>
                <w:kern w:val="0"/>
                <w:sz w:val="22"/>
                <w:szCs w:val="22"/>
              </w:rPr>
              <w:t>RntiType</w:t>
            </w:r>
            <w:r w:rsidRPr="00A57F42">
              <w:rPr>
                <w:rFonts w:ascii="宋体" w:cs="宋体"/>
                <w:kern w:val="0"/>
                <w:sz w:val="22"/>
                <w:szCs w:val="22"/>
              </w:rPr>
              <w:tab/>
              <w:t>rnti_type;</w:t>
            </w:r>
          </w:p>
          <w:p w:rsidR="008742FE" w:rsidRPr="00A57F42" w:rsidRDefault="008742FE" w:rsidP="004C1CE2">
            <w:pPr>
              <w:rPr>
                <w:rFonts w:ascii="宋体" w:cs="宋体"/>
                <w:kern w:val="0"/>
                <w:sz w:val="22"/>
                <w:szCs w:val="22"/>
              </w:rPr>
            </w:pPr>
            <w:r w:rsidRPr="00A57F42">
              <w:rPr>
                <w:rFonts w:ascii="宋体" w:cs="宋体"/>
                <w:kern w:val="0"/>
                <w:sz w:val="22"/>
                <w:szCs w:val="22"/>
              </w:rPr>
              <w:t>RntiType</w:t>
            </w:r>
            <w:r w:rsidRPr="00A57F42">
              <w:rPr>
                <w:rFonts w:ascii="宋体" w:cs="宋体"/>
                <w:kern w:val="0"/>
                <w:sz w:val="22"/>
                <w:szCs w:val="22"/>
              </w:rPr>
              <w:tab/>
              <w:t>pre_rnti_type;</w:t>
            </w:r>
          </w:p>
          <w:p w:rsidR="008742FE" w:rsidRPr="00A57F42" w:rsidRDefault="008742FE" w:rsidP="004C1CE2">
            <w:pPr>
              <w:rPr>
                <w:rFonts w:ascii="宋体" w:cs="宋体"/>
                <w:kern w:val="0"/>
                <w:sz w:val="22"/>
                <w:szCs w:val="22"/>
              </w:rPr>
            </w:pPr>
            <w:r w:rsidRPr="00A57F42">
              <w:rPr>
                <w:rFonts w:ascii="宋体" w:cs="宋体"/>
                <w:kern w:val="0"/>
                <w:sz w:val="22"/>
                <w:szCs w:val="22"/>
              </w:rPr>
              <w:t>UINT16</w:t>
            </w:r>
            <w:r w:rsidRPr="00A57F42">
              <w:rPr>
                <w:rFonts w:ascii="宋体" w:cs="宋体"/>
                <w:kern w:val="0"/>
                <w:sz w:val="22"/>
                <w:szCs w:val="22"/>
              </w:rPr>
              <w:tab/>
            </w:r>
            <w:r w:rsidRPr="00A57F42">
              <w:rPr>
                <w:rFonts w:ascii="宋体" w:cs="宋体"/>
                <w:kern w:val="0"/>
                <w:sz w:val="22"/>
                <w:szCs w:val="22"/>
              </w:rPr>
              <w:tab/>
              <w:t>rnti_value;</w:t>
            </w:r>
          </w:p>
          <w:p w:rsidR="008742FE" w:rsidRPr="00F31435" w:rsidRDefault="008742FE" w:rsidP="004C1CE2">
            <w:pPr>
              <w:rPr>
                <w:rFonts w:ascii="Cambria" w:hAnsi="Cambria"/>
                <w:b/>
                <w:bCs/>
              </w:rPr>
            </w:pPr>
            <w:r w:rsidRPr="00A57F42">
              <w:rPr>
                <w:rFonts w:ascii="宋体" w:cs="宋体"/>
                <w:kern w:val="0"/>
                <w:sz w:val="22"/>
                <w:szCs w:val="22"/>
              </w:rPr>
              <w:t>UINT16</w:t>
            </w:r>
            <w:r w:rsidRPr="00A57F42">
              <w:rPr>
                <w:rFonts w:ascii="宋体" w:cs="宋体"/>
                <w:kern w:val="0"/>
                <w:sz w:val="22"/>
                <w:szCs w:val="22"/>
              </w:rPr>
              <w:tab/>
            </w:r>
            <w:r w:rsidRPr="00A57F42">
              <w:rPr>
                <w:rFonts w:ascii="宋体" w:cs="宋体"/>
                <w:kern w:val="0"/>
                <w:sz w:val="22"/>
                <w:szCs w:val="22"/>
              </w:rPr>
              <w:tab/>
              <w:t>pre_rnti_value;</w:t>
            </w:r>
          </w:p>
        </w:tc>
        <w:tc>
          <w:tcPr>
            <w:tcW w:w="2910" w:type="dxa"/>
            <w:tcBorders>
              <w:top w:val="single" w:sz="8" w:space="0" w:color="4F81BD"/>
              <w:left w:val="single" w:sz="8" w:space="0" w:color="4F81BD"/>
              <w:bottom w:val="single" w:sz="8" w:space="0" w:color="4F81BD"/>
              <w:right w:val="single" w:sz="8" w:space="0" w:color="4F81BD"/>
            </w:tcBorders>
            <w:shd w:val="clear" w:color="auto" w:fill="D3DFEE"/>
          </w:tcPr>
          <w:p w:rsidR="008742FE" w:rsidRPr="00D62AE1" w:rsidRDefault="008742FE" w:rsidP="004C1CE2">
            <w:r>
              <w:rPr>
                <w:rFonts w:hint="eastAsia"/>
              </w:rPr>
              <w:t>UE</w:t>
            </w:r>
            <w:r>
              <w:rPr>
                <w:rFonts w:hint="eastAsia"/>
              </w:rPr>
              <w:t>与</w:t>
            </w:r>
            <w:r>
              <w:rPr>
                <w:rFonts w:hint="eastAsia"/>
              </w:rPr>
              <w:t>eNB</w:t>
            </w:r>
            <w:r>
              <w:rPr>
                <w:rFonts w:hint="eastAsia"/>
              </w:rPr>
              <w:t>空口间的唯一标示符，记录</w:t>
            </w:r>
            <w:r>
              <w:rPr>
                <w:rFonts w:hint="eastAsia"/>
              </w:rPr>
              <w:t>UE</w:t>
            </w:r>
            <w:r>
              <w:rPr>
                <w:rFonts w:hint="eastAsia"/>
              </w:rPr>
              <w:t>的</w:t>
            </w:r>
            <w:r>
              <w:rPr>
                <w:rFonts w:hint="eastAsia"/>
              </w:rPr>
              <w:t>RNTI</w:t>
            </w:r>
            <w:r>
              <w:rPr>
                <w:rFonts w:hint="eastAsia"/>
              </w:rPr>
              <w:t>值以及类型；</w:t>
            </w:r>
          </w:p>
        </w:tc>
      </w:tr>
      <w:tr w:rsidR="008742FE" w:rsidTr="004C1CE2">
        <w:tc>
          <w:tcPr>
            <w:tcW w:w="6376" w:type="dxa"/>
            <w:gridSpan w:val="3"/>
            <w:tcBorders>
              <w:top w:val="single" w:sz="8" w:space="0" w:color="4F81BD"/>
              <w:left w:val="single" w:sz="8" w:space="0" w:color="4F81BD"/>
              <w:bottom w:val="single" w:sz="8" w:space="0" w:color="4F81BD"/>
              <w:right w:val="single" w:sz="8" w:space="0" w:color="4F81BD"/>
            </w:tcBorders>
          </w:tcPr>
          <w:p w:rsidR="008742FE" w:rsidRPr="007D7D3A" w:rsidRDefault="008742FE" w:rsidP="004C1CE2">
            <w:pPr>
              <w:rPr>
                <w:rFonts w:ascii="Cambria" w:hAnsi="Cambria"/>
                <w:b/>
                <w:bCs/>
              </w:rPr>
            </w:pPr>
          </w:p>
        </w:tc>
        <w:tc>
          <w:tcPr>
            <w:tcW w:w="2910" w:type="dxa"/>
            <w:tcBorders>
              <w:top w:val="single" w:sz="8" w:space="0" w:color="4F81BD"/>
              <w:left w:val="single" w:sz="8" w:space="0" w:color="4F81BD"/>
              <w:bottom w:val="single" w:sz="8" w:space="0" w:color="4F81BD"/>
              <w:right w:val="single" w:sz="8" w:space="0" w:color="4F81BD"/>
            </w:tcBorders>
          </w:tcPr>
          <w:p w:rsidR="008742FE" w:rsidRPr="007D7D3A" w:rsidRDefault="008742FE" w:rsidP="004C1CE2"/>
        </w:tc>
      </w:tr>
      <w:tr w:rsidR="008742FE" w:rsidTr="004C1CE2">
        <w:trPr>
          <w:trHeight w:val="282"/>
        </w:trPr>
        <w:tc>
          <w:tcPr>
            <w:tcW w:w="6376" w:type="dxa"/>
            <w:gridSpan w:val="3"/>
            <w:tcBorders>
              <w:top w:val="single" w:sz="8" w:space="0" w:color="4F81BD"/>
              <w:left w:val="single" w:sz="8" w:space="0" w:color="4F81BD"/>
              <w:bottom w:val="single" w:sz="8" w:space="0" w:color="4F81BD"/>
              <w:right w:val="single" w:sz="8" w:space="0" w:color="4F81BD"/>
            </w:tcBorders>
            <w:shd w:val="clear" w:color="auto" w:fill="D3DFEE"/>
          </w:tcPr>
          <w:p w:rsidR="008742FE" w:rsidRPr="002A33CF" w:rsidRDefault="008742FE" w:rsidP="004C1CE2">
            <w:pPr>
              <w:rPr>
                <w:rFonts w:ascii="宋体" w:cs="宋体"/>
                <w:kern w:val="0"/>
                <w:sz w:val="22"/>
                <w:szCs w:val="22"/>
              </w:rPr>
            </w:pPr>
            <w:r w:rsidRPr="00A57F42">
              <w:rPr>
                <w:rFonts w:ascii="宋体" w:cs="宋体"/>
                <w:kern w:val="0"/>
                <w:sz w:val="22"/>
                <w:szCs w:val="22"/>
              </w:rPr>
              <w:t>UeState</w:t>
            </w:r>
            <w:r w:rsidRPr="00A57F42">
              <w:rPr>
                <w:rFonts w:ascii="宋体" w:cs="宋体"/>
                <w:kern w:val="0"/>
                <w:sz w:val="22"/>
                <w:szCs w:val="22"/>
              </w:rPr>
              <w:tab/>
            </w:r>
            <w:r w:rsidRPr="00A57F42">
              <w:rPr>
                <w:rFonts w:ascii="宋体" w:cs="宋体"/>
                <w:kern w:val="0"/>
                <w:sz w:val="22"/>
                <w:szCs w:val="22"/>
              </w:rPr>
              <w:tab/>
              <w:t>ue_state;</w:t>
            </w:r>
          </w:p>
        </w:tc>
        <w:tc>
          <w:tcPr>
            <w:tcW w:w="2910" w:type="dxa"/>
            <w:tcBorders>
              <w:top w:val="single" w:sz="8" w:space="0" w:color="4F81BD"/>
              <w:left w:val="single" w:sz="8" w:space="0" w:color="4F81BD"/>
              <w:right w:val="single" w:sz="8" w:space="0" w:color="4F81BD"/>
            </w:tcBorders>
            <w:shd w:val="clear" w:color="auto" w:fill="D3DFEE"/>
          </w:tcPr>
          <w:p w:rsidR="008742FE" w:rsidRPr="002A33CF" w:rsidRDefault="008742FE" w:rsidP="004C1CE2">
            <w:r>
              <w:rPr>
                <w:rFonts w:hint="eastAsia"/>
              </w:rPr>
              <w:t>记录</w:t>
            </w:r>
            <w:r>
              <w:rPr>
                <w:rFonts w:hint="eastAsia"/>
              </w:rPr>
              <w:t>UE</w:t>
            </w:r>
            <w:r>
              <w:rPr>
                <w:rFonts w:hint="eastAsia"/>
              </w:rPr>
              <w:t>当前状态，状态机根据</w:t>
            </w:r>
            <w:r>
              <w:rPr>
                <w:rFonts w:hint="eastAsia"/>
              </w:rPr>
              <w:t>UE</w:t>
            </w:r>
            <w:r>
              <w:rPr>
                <w:rFonts w:hint="eastAsia"/>
              </w:rPr>
              <w:t>当前状态以及事件进行相应操作；</w:t>
            </w:r>
          </w:p>
        </w:tc>
      </w:tr>
      <w:tr w:rsidR="008742FE" w:rsidTr="004C1CE2">
        <w:trPr>
          <w:trHeight w:val="282"/>
        </w:trPr>
        <w:tc>
          <w:tcPr>
            <w:tcW w:w="6376" w:type="dxa"/>
            <w:gridSpan w:val="3"/>
            <w:tcBorders>
              <w:top w:val="single" w:sz="8" w:space="0" w:color="4F81BD"/>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r w:rsidRPr="00A57F42">
              <w:rPr>
                <w:rFonts w:ascii="宋体" w:cs="宋体"/>
                <w:kern w:val="0"/>
                <w:sz w:val="22"/>
                <w:szCs w:val="22"/>
              </w:rPr>
              <w:t>UeId</w:t>
            </w:r>
            <w:r w:rsidRPr="00A57F42">
              <w:rPr>
                <w:rFonts w:ascii="宋体" w:cs="宋体"/>
                <w:kern w:val="0"/>
                <w:sz w:val="22"/>
                <w:szCs w:val="22"/>
              </w:rPr>
              <w:tab/>
            </w:r>
            <w:r w:rsidRPr="00A57F42">
              <w:rPr>
                <w:rFonts w:ascii="宋体" w:cs="宋体"/>
                <w:kern w:val="0"/>
                <w:sz w:val="22"/>
                <w:szCs w:val="22"/>
              </w:rPr>
              <w:tab/>
              <w:t>ue_id;</w:t>
            </w:r>
          </w:p>
        </w:tc>
        <w:tc>
          <w:tcPr>
            <w:tcW w:w="2910" w:type="dxa"/>
            <w:tcBorders>
              <w:left w:val="single" w:sz="8" w:space="0" w:color="4F81BD"/>
              <w:right w:val="single" w:sz="8" w:space="0" w:color="4F81BD"/>
            </w:tcBorders>
            <w:shd w:val="clear" w:color="auto" w:fill="D3DFEE"/>
          </w:tcPr>
          <w:p w:rsidR="008742FE" w:rsidRDefault="008742FE" w:rsidP="004C1CE2">
            <w:r>
              <w:rPr>
                <w:rFonts w:hint="eastAsia"/>
              </w:rPr>
              <w:t>UE</w:t>
            </w:r>
            <w:r>
              <w:rPr>
                <w:rFonts w:hint="eastAsia"/>
              </w:rPr>
              <w:t>临时网络标示符信息，</w:t>
            </w:r>
            <w:r>
              <w:rPr>
                <w:rFonts w:hint="eastAsia"/>
              </w:rPr>
              <w:t>40bit</w:t>
            </w:r>
            <w:r>
              <w:rPr>
                <w:rFonts w:hint="eastAsia"/>
              </w:rPr>
              <w:t>；</w:t>
            </w:r>
          </w:p>
        </w:tc>
      </w:tr>
      <w:tr w:rsidR="008742FE" w:rsidTr="004C1CE2">
        <w:trPr>
          <w:trHeight w:val="282"/>
        </w:trPr>
        <w:tc>
          <w:tcPr>
            <w:tcW w:w="6376" w:type="dxa"/>
            <w:gridSpan w:val="3"/>
            <w:tcBorders>
              <w:top w:val="single" w:sz="8" w:space="0" w:color="4F81BD"/>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p>
        </w:tc>
        <w:tc>
          <w:tcPr>
            <w:tcW w:w="2910" w:type="dxa"/>
            <w:tcBorders>
              <w:left w:val="single" w:sz="8" w:space="0" w:color="4F81BD"/>
              <w:right w:val="single" w:sz="8" w:space="0" w:color="4F81BD"/>
            </w:tcBorders>
            <w:shd w:val="clear" w:color="auto" w:fill="D3DFEE"/>
          </w:tcPr>
          <w:p w:rsidR="008742FE" w:rsidRDefault="008742FE" w:rsidP="004C1CE2"/>
        </w:tc>
      </w:tr>
      <w:tr w:rsidR="008742FE" w:rsidTr="004C1CE2">
        <w:trPr>
          <w:trHeight w:val="282"/>
        </w:trPr>
        <w:tc>
          <w:tcPr>
            <w:tcW w:w="6376" w:type="dxa"/>
            <w:gridSpan w:val="3"/>
            <w:tcBorders>
              <w:top w:val="single" w:sz="8" w:space="0" w:color="4F81BD"/>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p>
        </w:tc>
        <w:tc>
          <w:tcPr>
            <w:tcW w:w="2910" w:type="dxa"/>
            <w:tcBorders>
              <w:left w:val="single" w:sz="8" w:space="0" w:color="4F81BD"/>
              <w:bottom w:val="single" w:sz="8" w:space="0" w:color="4F81BD"/>
              <w:right w:val="single" w:sz="8" w:space="0" w:color="4F81BD"/>
            </w:tcBorders>
            <w:shd w:val="clear" w:color="auto" w:fill="D3DFEE"/>
          </w:tcPr>
          <w:p w:rsidR="008742FE" w:rsidRDefault="008742FE" w:rsidP="004C1CE2"/>
        </w:tc>
      </w:tr>
      <w:tr w:rsidR="008742FE" w:rsidTr="004C1CE2">
        <w:tc>
          <w:tcPr>
            <w:tcW w:w="6376" w:type="dxa"/>
            <w:gridSpan w:val="3"/>
            <w:tcBorders>
              <w:top w:val="single" w:sz="8" w:space="0" w:color="4F81BD"/>
              <w:left w:val="single" w:sz="8" w:space="0" w:color="4F81BD"/>
              <w:bottom w:val="single" w:sz="8" w:space="0" w:color="4F81BD"/>
              <w:right w:val="single" w:sz="8" w:space="0" w:color="4F81BD"/>
            </w:tcBorders>
          </w:tcPr>
          <w:p w:rsidR="008742FE" w:rsidRPr="00D62AE1" w:rsidRDefault="008742FE" w:rsidP="004C1CE2">
            <w:pPr>
              <w:rPr>
                <w:rFonts w:ascii="Cambria" w:hAnsi="Cambria"/>
                <w:b/>
                <w:bCs/>
              </w:rPr>
            </w:pPr>
            <w:r w:rsidRPr="00A57F42">
              <w:rPr>
                <w:rFonts w:ascii="宋体" w:cs="宋体"/>
                <w:kern w:val="0"/>
                <w:sz w:val="22"/>
                <w:szCs w:val="22"/>
              </w:rPr>
              <w:t>UEAggregateMaximumBitrate_t</w:t>
            </w:r>
            <w:r>
              <w:rPr>
                <w:rFonts w:ascii="宋体" w:cs="宋体" w:hint="eastAsia"/>
                <w:kern w:val="0"/>
                <w:sz w:val="22"/>
                <w:szCs w:val="22"/>
              </w:rPr>
              <w:t xml:space="preserve"> </w:t>
            </w:r>
            <w:r w:rsidRPr="00A57F42">
              <w:rPr>
                <w:rFonts w:ascii="宋体" w:cs="宋体"/>
                <w:kern w:val="0"/>
                <w:sz w:val="22"/>
                <w:szCs w:val="22"/>
              </w:rPr>
              <w:t>ueaggregatemaximumbitrate;</w:t>
            </w:r>
          </w:p>
        </w:tc>
        <w:tc>
          <w:tcPr>
            <w:tcW w:w="2910" w:type="dxa"/>
            <w:tcBorders>
              <w:top w:val="single" w:sz="8" w:space="0" w:color="4F81BD"/>
              <w:left w:val="single" w:sz="8" w:space="0" w:color="4F81BD"/>
              <w:bottom w:val="single" w:sz="8" w:space="0" w:color="4F81BD"/>
              <w:right w:val="single" w:sz="8" w:space="0" w:color="4F81BD"/>
            </w:tcBorders>
          </w:tcPr>
          <w:p w:rsidR="008742FE" w:rsidRDefault="008742FE" w:rsidP="004C1CE2">
            <w:r>
              <w:rPr>
                <w:rFonts w:hint="eastAsia"/>
              </w:rPr>
              <w:t>定义</w:t>
            </w:r>
            <w:r>
              <w:rPr>
                <w:rFonts w:hint="eastAsia"/>
              </w:rPr>
              <w:t>UE</w:t>
            </w:r>
            <w:r>
              <w:rPr>
                <w:rFonts w:hint="eastAsia"/>
              </w:rPr>
              <w:t>非</w:t>
            </w:r>
            <w:r>
              <w:rPr>
                <w:rFonts w:hint="eastAsia"/>
              </w:rPr>
              <w:t>GBR</w:t>
            </w:r>
            <w:r>
              <w:rPr>
                <w:rFonts w:hint="eastAsia"/>
              </w:rPr>
              <w:t>承载在上、下行链路的最大比特速率；</w:t>
            </w:r>
          </w:p>
        </w:tc>
      </w:tr>
      <w:tr w:rsidR="008742FE" w:rsidTr="004C1CE2">
        <w:trPr>
          <w:trHeight w:val="421"/>
        </w:trPr>
        <w:tc>
          <w:tcPr>
            <w:tcW w:w="6376" w:type="dxa"/>
            <w:gridSpan w:val="3"/>
            <w:tcBorders>
              <w:top w:val="single" w:sz="8" w:space="0" w:color="4F81BD"/>
              <w:left w:val="single" w:sz="8" w:space="0" w:color="4F81BD"/>
              <w:bottom w:val="single" w:sz="8" w:space="0" w:color="4F81BD"/>
              <w:right w:val="single" w:sz="8" w:space="0" w:color="4F81BD"/>
            </w:tcBorders>
            <w:shd w:val="clear" w:color="auto" w:fill="D3DFEE"/>
          </w:tcPr>
          <w:p w:rsidR="008742FE" w:rsidRPr="00BD3A65" w:rsidRDefault="008742FE" w:rsidP="004C1CE2">
            <w:pPr>
              <w:rPr>
                <w:rFonts w:ascii="宋体" w:cs="宋体"/>
                <w:kern w:val="0"/>
                <w:sz w:val="22"/>
                <w:szCs w:val="22"/>
              </w:rPr>
            </w:pPr>
            <w:r>
              <w:rPr>
                <w:rFonts w:ascii="宋体" w:cs="宋体"/>
                <w:kern w:val="0"/>
                <w:sz w:val="22"/>
                <w:szCs w:val="22"/>
              </w:rPr>
              <w:t>UESecurityCapabilities_t</w:t>
            </w:r>
            <w:r>
              <w:rPr>
                <w:rFonts w:ascii="宋体" w:cs="宋体" w:hint="eastAsia"/>
                <w:kern w:val="0"/>
                <w:sz w:val="22"/>
                <w:szCs w:val="22"/>
              </w:rPr>
              <w:t xml:space="preserve"> </w:t>
            </w:r>
            <w:r w:rsidRPr="00A57F42">
              <w:rPr>
                <w:rFonts w:ascii="宋体" w:cs="宋体"/>
                <w:kern w:val="0"/>
                <w:sz w:val="22"/>
                <w:szCs w:val="22"/>
              </w:rPr>
              <w:t>uesecuritycapabilities;</w:t>
            </w:r>
          </w:p>
        </w:tc>
        <w:tc>
          <w:tcPr>
            <w:tcW w:w="2910" w:type="dxa"/>
            <w:tcBorders>
              <w:top w:val="single" w:sz="8" w:space="0" w:color="4F81BD"/>
              <w:left w:val="single" w:sz="8" w:space="0" w:color="4F81BD"/>
              <w:right w:val="single" w:sz="8" w:space="0" w:color="4F81BD"/>
            </w:tcBorders>
            <w:shd w:val="clear" w:color="auto" w:fill="D3DFEE"/>
          </w:tcPr>
          <w:p w:rsidR="008742FE" w:rsidRPr="00BD3A65" w:rsidRDefault="008742FE" w:rsidP="004C1CE2">
            <w:r>
              <w:rPr>
                <w:rFonts w:hint="eastAsia"/>
              </w:rPr>
              <w:t>UE</w:t>
            </w:r>
            <w:r>
              <w:rPr>
                <w:rFonts w:hint="eastAsia"/>
              </w:rPr>
              <w:t>安全能力，记录</w:t>
            </w:r>
            <w:r>
              <w:rPr>
                <w:rFonts w:hint="eastAsia"/>
              </w:rPr>
              <w:t>UE</w:t>
            </w:r>
            <w:r>
              <w:rPr>
                <w:rFonts w:hint="eastAsia"/>
              </w:rPr>
              <w:t>支持的加解密、完整性保护算法列表；</w:t>
            </w:r>
          </w:p>
        </w:tc>
      </w:tr>
      <w:tr w:rsidR="008742FE" w:rsidTr="004C1CE2">
        <w:trPr>
          <w:trHeight w:val="421"/>
        </w:trPr>
        <w:tc>
          <w:tcPr>
            <w:tcW w:w="6376" w:type="dxa"/>
            <w:gridSpan w:val="3"/>
            <w:tcBorders>
              <w:top w:val="single" w:sz="8" w:space="0" w:color="4F81BD"/>
              <w:left w:val="single" w:sz="8" w:space="0" w:color="4F81BD"/>
              <w:bottom w:val="single" w:sz="8" w:space="0" w:color="4F81BD"/>
              <w:right w:val="single" w:sz="8" w:space="0" w:color="4F81BD"/>
            </w:tcBorders>
            <w:shd w:val="clear" w:color="auto" w:fill="D3DFEE"/>
          </w:tcPr>
          <w:p w:rsidR="008742FE" w:rsidRDefault="008742FE" w:rsidP="004C1CE2">
            <w:pPr>
              <w:rPr>
                <w:rFonts w:ascii="宋体" w:cs="宋体"/>
                <w:kern w:val="0"/>
                <w:sz w:val="22"/>
                <w:szCs w:val="22"/>
              </w:rPr>
            </w:pPr>
            <w:r>
              <w:rPr>
                <w:rFonts w:ascii="宋体" w:cs="宋体" w:hint="eastAsia"/>
                <w:kern w:val="0"/>
                <w:sz w:val="22"/>
                <w:szCs w:val="22"/>
              </w:rPr>
              <w:t>UeSecurityParams</w:t>
            </w:r>
            <w:r w:rsidRPr="00A57F42">
              <w:rPr>
                <w:rFonts w:ascii="宋体" w:cs="宋体"/>
                <w:kern w:val="0"/>
                <w:sz w:val="22"/>
                <w:szCs w:val="22"/>
              </w:rPr>
              <w:tab/>
            </w:r>
            <w:r w:rsidRPr="00A57F42">
              <w:rPr>
                <w:rFonts w:ascii="宋体" w:cs="宋体"/>
                <w:kern w:val="0"/>
                <w:sz w:val="22"/>
                <w:szCs w:val="22"/>
              </w:rPr>
              <w:tab/>
            </w:r>
            <w:r w:rsidRPr="00A57F42">
              <w:rPr>
                <w:rFonts w:ascii="宋体" w:cs="宋体"/>
                <w:kern w:val="0"/>
                <w:sz w:val="22"/>
                <w:szCs w:val="22"/>
              </w:rPr>
              <w:tab/>
            </w:r>
            <w:r>
              <w:rPr>
                <w:rFonts w:ascii="宋体" w:cs="宋体" w:hint="eastAsia"/>
                <w:kern w:val="0"/>
                <w:sz w:val="22"/>
                <w:szCs w:val="22"/>
              </w:rPr>
              <w:t>ue_security_params</w:t>
            </w:r>
            <w:r w:rsidRPr="00A57F42">
              <w:rPr>
                <w:rFonts w:ascii="宋体" w:cs="宋体"/>
                <w:kern w:val="0"/>
                <w:sz w:val="22"/>
                <w:szCs w:val="22"/>
              </w:rPr>
              <w:t>;</w:t>
            </w:r>
          </w:p>
        </w:tc>
        <w:tc>
          <w:tcPr>
            <w:tcW w:w="2910" w:type="dxa"/>
            <w:tcBorders>
              <w:left w:val="single" w:sz="8" w:space="0" w:color="4F81BD"/>
              <w:bottom w:val="single" w:sz="8" w:space="0" w:color="4F81BD"/>
              <w:right w:val="single" w:sz="8" w:space="0" w:color="4F81BD"/>
            </w:tcBorders>
            <w:shd w:val="clear" w:color="auto" w:fill="D3DFEE"/>
          </w:tcPr>
          <w:p w:rsidR="008742FE" w:rsidRDefault="008742FE" w:rsidP="004C1CE2">
            <w:r>
              <w:rPr>
                <w:rFonts w:hint="eastAsia"/>
              </w:rPr>
              <w:t>UE</w:t>
            </w:r>
            <w:r>
              <w:rPr>
                <w:rFonts w:hint="eastAsia"/>
              </w:rPr>
              <w:t>安全上下文信息，包括</w:t>
            </w:r>
            <w:r>
              <w:rPr>
                <w:rFonts w:hint="eastAsia"/>
              </w:rPr>
              <w:t>K</w:t>
            </w:r>
            <w:r w:rsidRPr="00027B3F">
              <w:rPr>
                <w:rFonts w:hint="eastAsia"/>
                <w:vertAlign w:val="subscript"/>
              </w:rPr>
              <w:t>enb</w:t>
            </w:r>
            <w:r>
              <w:rPr>
                <w:rFonts w:hint="eastAsia"/>
              </w:rPr>
              <w:t>、加解密算法、完整性算法、用户面数据加解密密钥、控制面数据加解密密钥、完整性保护密钥；</w:t>
            </w:r>
          </w:p>
        </w:tc>
      </w:tr>
      <w:tr w:rsidR="008742FE" w:rsidTr="004C1CE2">
        <w:trPr>
          <w:trHeight w:val="408"/>
        </w:trPr>
        <w:tc>
          <w:tcPr>
            <w:tcW w:w="6376" w:type="dxa"/>
            <w:gridSpan w:val="3"/>
            <w:tcBorders>
              <w:top w:val="single" w:sz="8" w:space="0" w:color="4F81BD"/>
              <w:left w:val="single" w:sz="8" w:space="0" w:color="4F81BD"/>
              <w:bottom w:val="single" w:sz="8" w:space="0" w:color="4F81BD"/>
              <w:right w:val="single" w:sz="8" w:space="0" w:color="4F81BD"/>
            </w:tcBorders>
          </w:tcPr>
          <w:p w:rsidR="008742FE" w:rsidRPr="006A17BC" w:rsidRDefault="008742FE" w:rsidP="004C1CE2">
            <w:pPr>
              <w:rPr>
                <w:rFonts w:ascii="宋体" w:cs="宋体"/>
                <w:kern w:val="0"/>
                <w:sz w:val="22"/>
                <w:szCs w:val="22"/>
              </w:rPr>
            </w:pPr>
            <w:r w:rsidRPr="00A57F42">
              <w:rPr>
                <w:rFonts w:ascii="宋体" w:cs="宋体"/>
                <w:kern w:val="0"/>
                <w:sz w:val="22"/>
                <w:szCs w:val="22"/>
              </w:rPr>
              <w:t>TraceActivation_t</w:t>
            </w:r>
            <w:r w:rsidRPr="00A57F42">
              <w:rPr>
                <w:rFonts w:ascii="宋体" w:cs="宋体"/>
                <w:kern w:val="0"/>
                <w:sz w:val="22"/>
                <w:szCs w:val="22"/>
              </w:rPr>
              <w:tab/>
            </w:r>
            <w:r w:rsidRPr="00A57F42">
              <w:rPr>
                <w:rFonts w:ascii="宋体" w:cs="宋体"/>
                <w:kern w:val="0"/>
                <w:sz w:val="22"/>
                <w:szCs w:val="22"/>
              </w:rPr>
              <w:tab/>
              <w:t>*traceactivation</w:t>
            </w:r>
            <w:r>
              <w:rPr>
                <w:rFonts w:ascii="宋体" w:cs="宋体" w:hint="eastAsia"/>
                <w:kern w:val="0"/>
                <w:sz w:val="22"/>
                <w:szCs w:val="22"/>
              </w:rPr>
              <w:t>_p</w:t>
            </w:r>
            <w:r w:rsidRPr="00A57F42">
              <w:rPr>
                <w:rFonts w:ascii="宋体" w:cs="宋体"/>
                <w:kern w:val="0"/>
                <w:sz w:val="22"/>
                <w:szCs w:val="22"/>
              </w:rPr>
              <w:t>;</w:t>
            </w:r>
          </w:p>
        </w:tc>
        <w:tc>
          <w:tcPr>
            <w:tcW w:w="2910" w:type="dxa"/>
            <w:tcBorders>
              <w:top w:val="single" w:sz="8" w:space="0" w:color="4F81BD"/>
              <w:left w:val="single" w:sz="8" w:space="0" w:color="4F81BD"/>
              <w:right w:val="single" w:sz="8" w:space="0" w:color="4F81BD"/>
            </w:tcBorders>
          </w:tcPr>
          <w:p w:rsidR="008742FE" w:rsidRDefault="008742FE" w:rsidP="004C1CE2">
            <w:r>
              <w:rPr>
                <w:rFonts w:hint="eastAsia"/>
              </w:rPr>
              <w:t>UE</w:t>
            </w:r>
            <w:r>
              <w:rPr>
                <w:rFonts w:hint="eastAsia"/>
              </w:rPr>
              <w:t>跟踪功能相关信息；</w:t>
            </w:r>
          </w:p>
        </w:tc>
      </w:tr>
      <w:tr w:rsidR="008742FE" w:rsidTr="004C1CE2">
        <w:trPr>
          <w:trHeight w:val="403"/>
        </w:trPr>
        <w:tc>
          <w:tcPr>
            <w:tcW w:w="6376" w:type="dxa"/>
            <w:gridSpan w:val="3"/>
            <w:tcBorders>
              <w:top w:val="single" w:sz="8" w:space="0" w:color="4F81BD"/>
              <w:left w:val="single" w:sz="8" w:space="0" w:color="4F81BD"/>
              <w:bottom w:val="single" w:sz="8" w:space="0" w:color="4F81BD"/>
              <w:right w:val="single" w:sz="8" w:space="0" w:color="4F81BD"/>
            </w:tcBorders>
          </w:tcPr>
          <w:p w:rsidR="008742FE" w:rsidRPr="00A57F42" w:rsidRDefault="008742FE" w:rsidP="004C1CE2">
            <w:pPr>
              <w:rPr>
                <w:rFonts w:ascii="宋体" w:cs="宋体"/>
                <w:kern w:val="0"/>
                <w:sz w:val="22"/>
                <w:szCs w:val="22"/>
              </w:rPr>
            </w:pPr>
            <w:r w:rsidRPr="00A57F42">
              <w:rPr>
                <w:rFonts w:ascii="宋体" w:cs="宋体"/>
                <w:kern w:val="0"/>
                <w:sz w:val="22"/>
                <w:szCs w:val="22"/>
              </w:rPr>
              <w:t>HandoverRestrictionList_t*handoverrestrictionlist</w:t>
            </w:r>
            <w:r>
              <w:rPr>
                <w:rFonts w:ascii="宋体" w:cs="宋体" w:hint="eastAsia"/>
                <w:kern w:val="0"/>
                <w:sz w:val="22"/>
                <w:szCs w:val="22"/>
              </w:rPr>
              <w:t>_p</w:t>
            </w:r>
            <w:r w:rsidRPr="00A57F42">
              <w:rPr>
                <w:rFonts w:ascii="宋体" w:cs="宋体"/>
                <w:kern w:val="0"/>
                <w:sz w:val="22"/>
                <w:szCs w:val="22"/>
              </w:rPr>
              <w:t>;</w:t>
            </w:r>
          </w:p>
        </w:tc>
        <w:tc>
          <w:tcPr>
            <w:tcW w:w="2910" w:type="dxa"/>
            <w:tcBorders>
              <w:left w:val="single" w:sz="8" w:space="0" w:color="4F81BD"/>
              <w:right w:val="single" w:sz="8" w:space="0" w:color="4F81BD"/>
            </w:tcBorders>
          </w:tcPr>
          <w:p w:rsidR="008742FE" w:rsidRDefault="008742FE" w:rsidP="004C1CE2">
            <w:r>
              <w:rPr>
                <w:rFonts w:hint="eastAsia"/>
              </w:rPr>
              <w:t>UE</w:t>
            </w:r>
            <w:r>
              <w:rPr>
                <w:rFonts w:hint="eastAsia"/>
              </w:rPr>
              <w:t>切换限制列表；</w:t>
            </w:r>
          </w:p>
        </w:tc>
      </w:tr>
      <w:tr w:rsidR="008742FE" w:rsidTr="004C1CE2">
        <w:trPr>
          <w:trHeight w:val="403"/>
        </w:trPr>
        <w:tc>
          <w:tcPr>
            <w:tcW w:w="6376" w:type="dxa"/>
            <w:gridSpan w:val="3"/>
            <w:tcBorders>
              <w:top w:val="single" w:sz="8" w:space="0" w:color="4F81BD"/>
              <w:left w:val="single" w:sz="8" w:space="0" w:color="4F81BD"/>
              <w:bottom w:val="single" w:sz="8" w:space="0" w:color="4F81BD"/>
              <w:right w:val="single" w:sz="8" w:space="0" w:color="4F81BD"/>
            </w:tcBorders>
          </w:tcPr>
          <w:p w:rsidR="008742FE" w:rsidRPr="00A57F42" w:rsidRDefault="008742FE" w:rsidP="004C1CE2">
            <w:pPr>
              <w:rPr>
                <w:rFonts w:ascii="宋体" w:cs="宋体"/>
                <w:kern w:val="0"/>
                <w:sz w:val="22"/>
                <w:szCs w:val="22"/>
              </w:rPr>
            </w:pPr>
            <w:r w:rsidRPr="00A57F42">
              <w:rPr>
                <w:rFonts w:ascii="宋体" w:cs="宋体"/>
                <w:kern w:val="0"/>
                <w:sz w:val="22"/>
                <w:szCs w:val="22"/>
              </w:rPr>
              <w:t>UERadioCapability_t</w:t>
            </w:r>
            <w:r w:rsidRPr="00A57F42">
              <w:rPr>
                <w:rFonts w:ascii="宋体" w:cs="宋体"/>
                <w:kern w:val="0"/>
                <w:sz w:val="22"/>
                <w:szCs w:val="22"/>
              </w:rPr>
              <w:tab/>
            </w:r>
            <w:r w:rsidRPr="00A57F42">
              <w:rPr>
                <w:rFonts w:ascii="宋体" w:cs="宋体"/>
                <w:kern w:val="0"/>
                <w:sz w:val="22"/>
                <w:szCs w:val="22"/>
              </w:rPr>
              <w:tab/>
              <w:t>*ueradiocapability</w:t>
            </w:r>
            <w:r>
              <w:rPr>
                <w:rFonts w:ascii="宋体" w:cs="宋体" w:hint="eastAsia"/>
                <w:kern w:val="0"/>
                <w:sz w:val="22"/>
                <w:szCs w:val="22"/>
              </w:rPr>
              <w:t>_p</w:t>
            </w:r>
            <w:r w:rsidRPr="00A57F42">
              <w:rPr>
                <w:rFonts w:ascii="宋体" w:cs="宋体"/>
                <w:kern w:val="0"/>
                <w:sz w:val="22"/>
                <w:szCs w:val="22"/>
              </w:rPr>
              <w:t>;</w:t>
            </w:r>
          </w:p>
        </w:tc>
        <w:tc>
          <w:tcPr>
            <w:tcW w:w="2910" w:type="dxa"/>
            <w:tcBorders>
              <w:left w:val="single" w:sz="8" w:space="0" w:color="4F81BD"/>
              <w:right w:val="single" w:sz="8" w:space="0" w:color="4F81BD"/>
            </w:tcBorders>
          </w:tcPr>
          <w:p w:rsidR="008742FE" w:rsidRDefault="008742FE" w:rsidP="004C1CE2">
            <w:r>
              <w:rPr>
                <w:rFonts w:hint="eastAsia"/>
              </w:rPr>
              <w:t>UE</w:t>
            </w:r>
            <w:r>
              <w:rPr>
                <w:rFonts w:hint="eastAsia"/>
              </w:rPr>
              <w:t>无线接入能力信息；</w:t>
            </w:r>
          </w:p>
        </w:tc>
      </w:tr>
      <w:tr w:rsidR="008742FE" w:rsidTr="004C1CE2">
        <w:trPr>
          <w:trHeight w:val="403"/>
        </w:trPr>
        <w:tc>
          <w:tcPr>
            <w:tcW w:w="6376" w:type="dxa"/>
            <w:gridSpan w:val="3"/>
            <w:tcBorders>
              <w:top w:val="single" w:sz="8" w:space="0" w:color="4F81BD"/>
              <w:left w:val="single" w:sz="8" w:space="0" w:color="4F81BD"/>
              <w:bottom w:val="single" w:sz="8" w:space="0" w:color="4F81BD"/>
              <w:right w:val="single" w:sz="8" w:space="0" w:color="4F81BD"/>
            </w:tcBorders>
          </w:tcPr>
          <w:p w:rsidR="008742FE" w:rsidRPr="00A57F42" w:rsidRDefault="008742FE" w:rsidP="004C1CE2">
            <w:pPr>
              <w:rPr>
                <w:rFonts w:ascii="宋体" w:cs="宋体"/>
                <w:kern w:val="0"/>
                <w:sz w:val="22"/>
                <w:szCs w:val="22"/>
              </w:rPr>
            </w:pPr>
            <w:r>
              <w:rPr>
                <w:rFonts w:ascii="宋体" w:cs="宋体"/>
                <w:kern w:val="0"/>
                <w:sz w:val="22"/>
                <w:szCs w:val="22"/>
              </w:rPr>
              <w:t>SubscriberProfileIDforRFP_t</w:t>
            </w:r>
            <w:r w:rsidRPr="00A57F42">
              <w:rPr>
                <w:rFonts w:ascii="宋体" w:cs="宋体"/>
                <w:kern w:val="0"/>
                <w:sz w:val="22"/>
                <w:szCs w:val="22"/>
              </w:rPr>
              <w:t>*subscriberprofileidforrfp</w:t>
            </w:r>
            <w:r>
              <w:rPr>
                <w:rFonts w:ascii="宋体" w:cs="宋体" w:hint="eastAsia"/>
                <w:kern w:val="0"/>
                <w:sz w:val="22"/>
                <w:szCs w:val="22"/>
              </w:rPr>
              <w:t>_p</w:t>
            </w:r>
            <w:r w:rsidRPr="00A57F42">
              <w:rPr>
                <w:rFonts w:ascii="宋体" w:cs="宋体"/>
                <w:kern w:val="0"/>
                <w:sz w:val="22"/>
                <w:szCs w:val="22"/>
              </w:rPr>
              <w:t>;</w:t>
            </w:r>
          </w:p>
        </w:tc>
        <w:tc>
          <w:tcPr>
            <w:tcW w:w="2910" w:type="dxa"/>
            <w:tcBorders>
              <w:left w:val="single" w:sz="8" w:space="0" w:color="4F81BD"/>
              <w:right w:val="single" w:sz="8" w:space="0" w:color="4F81BD"/>
            </w:tcBorders>
          </w:tcPr>
          <w:p w:rsidR="008742FE" w:rsidRDefault="008742FE" w:rsidP="004C1CE2">
            <w:r>
              <w:rPr>
                <w:rFonts w:hint="eastAsia"/>
              </w:rPr>
              <w:t>RAT</w:t>
            </w:r>
            <w:r>
              <w:rPr>
                <w:rFonts w:hint="eastAsia"/>
              </w:rPr>
              <w:t>或</w:t>
            </w:r>
            <w:r>
              <w:rPr>
                <w:rFonts w:hint="eastAsia"/>
              </w:rPr>
              <w:t>Frequency</w:t>
            </w:r>
            <w:r>
              <w:rPr>
                <w:rFonts w:hint="eastAsia"/>
              </w:rPr>
              <w:t>选择优先级信息；</w:t>
            </w:r>
          </w:p>
        </w:tc>
      </w:tr>
      <w:tr w:rsidR="008742FE" w:rsidTr="004C1CE2">
        <w:trPr>
          <w:trHeight w:val="403"/>
        </w:trPr>
        <w:tc>
          <w:tcPr>
            <w:tcW w:w="6376" w:type="dxa"/>
            <w:gridSpan w:val="3"/>
            <w:tcBorders>
              <w:top w:val="single" w:sz="8" w:space="0" w:color="4F81BD"/>
              <w:left w:val="single" w:sz="8" w:space="0" w:color="4F81BD"/>
              <w:bottom w:val="single" w:sz="8" w:space="0" w:color="4F81BD"/>
              <w:right w:val="single" w:sz="8" w:space="0" w:color="4F81BD"/>
            </w:tcBorders>
          </w:tcPr>
          <w:p w:rsidR="008742FE" w:rsidRPr="00A57F42" w:rsidRDefault="008742FE" w:rsidP="004C1CE2">
            <w:pPr>
              <w:rPr>
                <w:rFonts w:ascii="宋体" w:cs="宋体"/>
                <w:kern w:val="0"/>
                <w:sz w:val="22"/>
                <w:szCs w:val="22"/>
              </w:rPr>
            </w:pPr>
            <w:r w:rsidRPr="00A57F42">
              <w:rPr>
                <w:rFonts w:ascii="宋体" w:cs="宋体"/>
                <w:kern w:val="0"/>
                <w:sz w:val="22"/>
                <w:szCs w:val="22"/>
              </w:rPr>
              <w:t>CSFallbackIndicator_t</w:t>
            </w:r>
            <w:r w:rsidRPr="00A57F42">
              <w:rPr>
                <w:rFonts w:ascii="宋体" w:cs="宋体"/>
                <w:kern w:val="0"/>
                <w:sz w:val="22"/>
                <w:szCs w:val="22"/>
              </w:rPr>
              <w:tab/>
            </w:r>
            <w:r w:rsidRPr="00A57F42">
              <w:rPr>
                <w:rFonts w:ascii="宋体" w:cs="宋体"/>
                <w:kern w:val="0"/>
                <w:sz w:val="22"/>
                <w:szCs w:val="22"/>
              </w:rPr>
              <w:tab/>
              <w:t>*csfallbackindicator</w:t>
            </w:r>
            <w:r>
              <w:rPr>
                <w:rFonts w:ascii="宋体" w:cs="宋体" w:hint="eastAsia"/>
                <w:kern w:val="0"/>
                <w:sz w:val="22"/>
                <w:szCs w:val="22"/>
              </w:rPr>
              <w:t>_p</w:t>
            </w:r>
            <w:r w:rsidRPr="00A57F42">
              <w:rPr>
                <w:rFonts w:ascii="宋体" w:cs="宋体"/>
                <w:kern w:val="0"/>
                <w:sz w:val="22"/>
                <w:szCs w:val="22"/>
              </w:rPr>
              <w:t>;</w:t>
            </w:r>
          </w:p>
        </w:tc>
        <w:tc>
          <w:tcPr>
            <w:tcW w:w="2910" w:type="dxa"/>
            <w:tcBorders>
              <w:left w:val="single" w:sz="8" w:space="0" w:color="4F81BD"/>
              <w:right w:val="single" w:sz="8" w:space="0" w:color="4F81BD"/>
            </w:tcBorders>
          </w:tcPr>
          <w:p w:rsidR="008742FE" w:rsidRDefault="008742FE" w:rsidP="004C1CE2">
            <w:r>
              <w:rPr>
                <w:rFonts w:hint="eastAsia"/>
              </w:rPr>
              <w:t>CS Fallback</w:t>
            </w:r>
            <w:r>
              <w:rPr>
                <w:rFonts w:hint="eastAsia"/>
              </w:rPr>
              <w:t>信息；</w:t>
            </w:r>
          </w:p>
        </w:tc>
      </w:tr>
      <w:tr w:rsidR="008742FE" w:rsidTr="004C1CE2">
        <w:trPr>
          <w:trHeight w:val="403"/>
        </w:trPr>
        <w:tc>
          <w:tcPr>
            <w:tcW w:w="6376" w:type="dxa"/>
            <w:gridSpan w:val="3"/>
            <w:tcBorders>
              <w:top w:val="single" w:sz="8" w:space="0" w:color="4F81BD"/>
              <w:left w:val="single" w:sz="8" w:space="0" w:color="4F81BD"/>
              <w:bottom w:val="single" w:sz="8" w:space="0" w:color="4F81BD"/>
              <w:right w:val="single" w:sz="8" w:space="0" w:color="4F81BD"/>
            </w:tcBorders>
          </w:tcPr>
          <w:p w:rsidR="008742FE" w:rsidRPr="00A57F42" w:rsidRDefault="008742FE" w:rsidP="004C1CE2">
            <w:pPr>
              <w:rPr>
                <w:rFonts w:ascii="宋体" w:cs="宋体"/>
                <w:kern w:val="0"/>
                <w:sz w:val="22"/>
                <w:szCs w:val="22"/>
              </w:rPr>
            </w:pPr>
            <w:r w:rsidRPr="00A57F42">
              <w:rPr>
                <w:rFonts w:ascii="宋体" w:cs="宋体"/>
                <w:kern w:val="0"/>
                <w:sz w:val="22"/>
                <w:szCs w:val="22"/>
              </w:rPr>
              <w:t>SRVCCOperationPossible_t</w:t>
            </w:r>
            <w:r w:rsidRPr="00A57F42">
              <w:rPr>
                <w:rFonts w:ascii="宋体" w:cs="宋体"/>
                <w:kern w:val="0"/>
                <w:sz w:val="22"/>
                <w:szCs w:val="22"/>
              </w:rPr>
              <w:tab/>
              <w:t>*srvccoperationpossible</w:t>
            </w:r>
            <w:r>
              <w:rPr>
                <w:rFonts w:ascii="宋体" w:cs="宋体" w:hint="eastAsia"/>
                <w:kern w:val="0"/>
                <w:sz w:val="22"/>
                <w:szCs w:val="22"/>
              </w:rPr>
              <w:t>_p</w:t>
            </w:r>
            <w:r w:rsidRPr="00A57F42">
              <w:rPr>
                <w:rFonts w:ascii="宋体" w:cs="宋体"/>
                <w:kern w:val="0"/>
                <w:sz w:val="22"/>
                <w:szCs w:val="22"/>
              </w:rPr>
              <w:t>;</w:t>
            </w:r>
          </w:p>
        </w:tc>
        <w:tc>
          <w:tcPr>
            <w:tcW w:w="2910" w:type="dxa"/>
            <w:tcBorders>
              <w:left w:val="single" w:sz="8" w:space="0" w:color="4F81BD"/>
              <w:right w:val="single" w:sz="8" w:space="0" w:color="4F81BD"/>
            </w:tcBorders>
          </w:tcPr>
          <w:p w:rsidR="008742FE" w:rsidRDefault="008742FE" w:rsidP="004C1CE2">
            <w:r>
              <w:rPr>
                <w:rFonts w:hint="eastAsia"/>
              </w:rPr>
              <w:t>表示</w:t>
            </w:r>
            <w:r>
              <w:rPr>
                <w:rFonts w:hint="eastAsia"/>
              </w:rPr>
              <w:t>UE</w:t>
            </w:r>
            <w:r>
              <w:rPr>
                <w:rFonts w:hint="eastAsia"/>
              </w:rPr>
              <w:t>和</w:t>
            </w:r>
            <w:r>
              <w:rPr>
                <w:rFonts w:hint="eastAsia"/>
              </w:rPr>
              <w:t>MME</w:t>
            </w:r>
            <w:r>
              <w:rPr>
                <w:rFonts w:hint="eastAsia"/>
              </w:rPr>
              <w:t>在单射频情况下对于语音功能切换支持的能力；</w:t>
            </w:r>
          </w:p>
        </w:tc>
      </w:tr>
      <w:tr w:rsidR="008742FE" w:rsidTr="004C1CE2">
        <w:trPr>
          <w:trHeight w:val="403"/>
        </w:trPr>
        <w:tc>
          <w:tcPr>
            <w:tcW w:w="6376" w:type="dxa"/>
            <w:gridSpan w:val="3"/>
            <w:tcBorders>
              <w:top w:val="single" w:sz="8" w:space="0" w:color="4F81BD"/>
              <w:left w:val="single" w:sz="8" w:space="0" w:color="4F81BD"/>
              <w:bottom w:val="single" w:sz="8" w:space="0" w:color="4F81BD"/>
              <w:right w:val="single" w:sz="8" w:space="0" w:color="4F81BD"/>
            </w:tcBorders>
          </w:tcPr>
          <w:p w:rsidR="008742FE" w:rsidRPr="00A57F42" w:rsidRDefault="008742FE" w:rsidP="004C1CE2">
            <w:pPr>
              <w:rPr>
                <w:rFonts w:ascii="宋体" w:cs="宋体"/>
                <w:kern w:val="0"/>
                <w:sz w:val="22"/>
                <w:szCs w:val="22"/>
              </w:rPr>
            </w:pPr>
            <w:r w:rsidRPr="00A57F42">
              <w:rPr>
                <w:rFonts w:ascii="宋体" w:cs="宋体"/>
                <w:kern w:val="0"/>
                <w:sz w:val="22"/>
                <w:szCs w:val="22"/>
              </w:rPr>
              <w:t>CSGMembershipStatus_t</w:t>
            </w:r>
            <w:r w:rsidRPr="00A57F42">
              <w:rPr>
                <w:rFonts w:ascii="宋体" w:cs="宋体"/>
                <w:kern w:val="0"/>
                <w:sz w:val="22"/>
                <w:szCs w:val="22"/>
              </w:rPr>
              <w:tab/>
            </w:r>
            <w:r w:rsidRPr="00A57F42">
              <w:rPr>
                <w:rFonts w:ascii="宋体" w:cs="宋体"/>
                <w:kern w:val="0"/>
                <w:sz w:val="22"/>
                <w:szCs w:val="22"/>
              </w:rPr>
              <w:tab/>
              <w:t>*csgmembershipstatus</w:t>
            </w:r>
            <w:r>
              <w:rPr>
                <w:rFonts w:ascii="宋体" w:cs="宋体" w:hint="eastAsia"/>
                <w:kern w:val="0"/>
                <w:sz w:val="22"/>
                <w:szCs w:val="22"/>
              </w:rPr>
              <w:t>_p</w:t>
            </w:r>
            <w:r w:rsidRPr="00A57F42">
              <w:rPr>
                <w:rFonts w:ascii="宋体" w:cs="宋体"/>
                <w:kern w:val="0"/>
                <w:sz w:val="22"/>
                <w:szCs w:val="22"/>
              </w:rPr>
              <w:t>;</w:t>
            </w:r>
          </w:p>
        </w:tc>
        <w:tc>
          <w:tcPr>
            <w:tcW w:w="2910" w:type="dxa"/>
            <w:tcBorders>
              <w:left w:val="single" w:sz="8" w:space="0" w:color="4F81BD"/>
              <w:bottom w:val="single" w:sz="8" w:space="0" w:color="4F81BD"/>
              <w:right w:val="single" w:sz="8" w:space="0" w:color="4F81BD"/>
            </w:tcBorders>
          </w:tcPr>
          <w:p w:rsidR="008742FE" w:rsidRDefault="008742FE" w:rsidP="004C1CE2">
            <w:r>
              <w:rPr>
                <w:rFonts w:hint="eastAsia"/>
              </w:rPr>
              <w:t>表示</w:t>
            </w:r>
            <w:r>
              <w:rPr>
                <w:rFonts w:hint="eastAsia"/>
              </w:rPr>
              <w:t>UE</w:t>
            </w:r>
            <w:r>
              <w:rPr>
                <w:rFonts w:hint="eastAsia"/>
              </w:rPr>
              <w:t>是否属于某一给定的</w:t>
            </w:r>
            <w:r>
              <w:rPr>
                <w:rFonts w:hint="eastAsia"/>
              </w:rPr>
              <w:t>CSG</w:t>
            </w:r>
            <w:r>
              <w:rPr>
                <w:rFonts w:hint="eastAsia"/>
              </w:rPr>
              <w:t>；</w:t>
            </w:r>
          </w:p>
        </w:tc>
      </w:tr>
      <w:tr w:rsidR="008742FE" w:rsidRPr="006A17BC" w:rsidTr="004C1CE2">
        <w:tc>
          <w:tcPr>
            <w:tcW w:w="2093" w:type="dxa"/>
            <w:vMerge w:val="restart"/>
            <w:tcBorders>
              <w:top w:val="single" w:sz="8" w:space="0" w:color="4F81BD"/>
              <w:left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r w:rsidRPr="00E3588C">
              <w:rPr>
                <w:rFonts w:ascii="宋体" w:cs="宋体"/>
                <w:kern w:val="0"/>
                <w:sz w:val="22"/>
                <w:szCs w:val="22"/>
              </w:rPr>
              <w:t>void</w:t>
            </w:r>
            <w:r w:rsidRPr="00E3588C">
              <w:rPr>
                <w:rFonts w:ascii="宋体" w:cs="宋体"/>
                <w:kern w:val="0"/>
                <w:sz w:val="22"/>
                <w:szCs w:val="22"/>
              </w:rPr>
              <w:tab/>
            </w:r>
            <w:r w:rsidRPr="00E3588C">
              <w:rPr>
                <w:rFonts w:ascii="宋体" w:cs="宋体"/>
                <w:kern w:val="0"/>
                <w:sz w:val="22"/>
                <w:szCs w:val="22"/>
              </w:rPr>
              <w:tab/>
            </w:r>
            <w:r w:rsidRPr="00E3588C">
              <w:rPr>
                <w:rFonts w:ascii="宋体" w:cs="宋体"/>
                <w:kern w:val="0"/>
                <w:sz w:val="22"/>
                <w:szCs w:val="22"/>
              </w:rPr>
              <w:tab/>
              <w:t>*s1_entity_p;</w:t>
            </w:r>
          </w:p>
        </w:tc>
        <w:tc>
          <w:tcPr>
            <w:tcW w:w="4283" w:type="dxa"/>
            <w:gridSpan w:val="2"/>
            <w:tcBorders>
              <w:top w:val="single" w:sz="8" w:space="0" w:color="4F81BD"/>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r>
              <w:rPr>
                <w:rFonts w:ascii="宋体" w:cs="宋体" w:hint="eastAsia"/>
                <w:kern w:val="0"/>
                <w:sz w:val="22"/>
                <w:szCs w:val="22"/>
              </w:rPr>
              <w:t>UINT32</w:t>
            </w:r>
            <w:r w:rsidRPr="00A57F42">
              <w:rPr>
                <w:rFonts w:ascii="宋体" w:cs="宋体"/>
                <w:kern w:val="0"/>
                <w:sz w:val="22"/>
                <w:szCs w:val="22"/>
              </w:rPr>
              <w:tab/>
            </w:r>
            <w:r w:rsidRPr="00A57F42">
              <w:rPr>
                <w:rFonts w:ascii="宋体" w:cs="宋体"/>
                <w:kern w:val="0"/>
                <w:sz w:val="22"/>
                <w:szCs w:val="22"/>
              </w:rPr>
              <w:tab/>
              <w:t>mme_ue_s1ap_id;</w:t>
            </w:r>
          </w:p>
        </w:tc>
        <w:tc>
          <w:tcPr>
            <w:tcW w:w="2910" w:type="dxa"/>
            <w:tcBorders>
              <w:top w:val="single" w:sz="8" w:space="0" w:color="4F81BD"/>
              <w:left w:val="single" w:sz="8" w:space="0" w:color="4F81BD"/>
              <w:bottom w:val="single" w:sz="8" w:space="0" w:color="4F81BD"/>
              <w:right w:val="single" w:sz="8" w:space="0" w:color="4F81BD"/>
            </w:tcBorders>
            <w:shd w:val="clear" w:color="auto" w:fill="D3DFEE"/>
          </w:tcPr>
          <w:p w:rsidR="008742FE" w:rsidRDefault="008742FE" w:rsidP="004C1CE2">
            <w:r>
              <w:rPr>
                <w:rFonts w:hint="eastAsia"/>
              </w:rPr>
              <w:t>MME</w:t>
            </w:r>
            <w:r>
              <w:rPr>
                <w:rFonts w:hint="eastAsia"/>
              </w:rPr>
              <w:t>侧在</w:t>
            </w:r>
            <w:r>
              <w:rPr>
                <w:rFonts w:hint="eastAsia"/>
              </w:rPr>
              <w:t>S1</w:t>
            </w:r>
            <w:r>
              <w:rPr>
                <w:rFonts w:hint="eastAsia"/>
              </w:rPr>
              <w:t>接口用于唯一标示</w:t>
            </w:r>
            <w:r>
              <w:rPr>
                <w:rFonts w:hint="eastAsia"/>
              </w:rPr>
              <w:t>UE</w:t>
            </w:r>
            <w:r>
              <w:rPr>
                <w:rFonts w:hint="eastAsia"/>
              </w:rPr>
              <w:t>的标示符；</w:t>
            </w:r>
          </w:p>
        </w:tc>
      </w:tr>
      <w:tr w:rsidR="008742FE" w:rsidRPr="006A17BC" w:rsidTr="004C1CE2">
        <w:tc>
          <w:tcPr>
            <w:tcW w:w="2093" w:type="dxa"/>
            <w:vMerge/>
            <w:tcBorders>
              <w:left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p>
        </w:tc>
        <w:tc>
          <w:tcPr>
            <w:tcW w:w="4283" w:type="dxa"/>
            <w:gridSpan w:val="2"/>
            <w:tcBorders>
              <w:top w:val="single" w:sz="8" w:space="0" w:color="4F81BD"/>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r>
              <w:rPr>
                <w:rFonts w:ascii="宋体" w:cs="宋体" w:hint="eastAsia"/>
                <w:kern w:val="0"/>
                <w:sz w:val="22"/>
                <w:szCs w:val="22"/>
              </w:rPr>
              <w:t>UINT32</w:t>
            </w:r>
            <w:r w:rsidRPr="00A57F42">
              <w:rPr>
                <w:rFonts w:ascii="宋体" w:cs="宋体"/>
                <w:kern w:val="0"/>
                <w:sz w:val="22"/>
                <w:szCs w:val="22"/>
              </w:rPr>
              <w:tab/>
            </w:r>
            <w:r w:rsidRPr="00A57F42">
              <w:rPr>
                <w:rFonts w:ascii="宋体" w:cs="宋体"/>
                <w:kern w:val="0"/>
                <w:sz w:val="22"/>
                <w:szCs w:val="22"/>
              </w:rPr>
              <w:tab/>
              <w:t>enb_ue_s1ap_id;</w:t>
            </w:r>
          </w:p>
        </w:tc>
        <w:tc>
          <w:tcPr>
            <w:tcW w:w="2910" w:type="dxa"/>
            <w:tcBorders>
              <w:top w:val="single" w:sz="8" w:space="0" w:color="4F81BD"/>
              <w:left w:val="single" w:sz="8" w:space="0" w:color="4F81BD"/>
              <w:bottom w:val="single" w:sz="8" w:space="0" w:color="4F81BD"/>
              <w:right w:val="single" w:sz="8" w:space="0" w:color="4F81BD"/>
            </w:tcBorders>
            <w:shd w:val="clear" w:color="auto" w:fill="D3DFEE"/>
          </w:tcPr>
          <w:p w:rsidR="008742FE" w:rsidRDefault="008742FE" w:rsidP="004C1CE2">
            <w:r>
              <w:rPr>
                <w:rFonts w:hint="eastAsia"/>
              </w:rPr>
              <w:t>eNB</w:t>
            </w:r>
            <w:r>
              <w:rPr>
                <w:rFonts w:hint="eastAsia"/>
              </w:rPr>
              <w:t>侧在</w:t>
            </w:r>
            <w:r>
              <w:rPr>
                <w:rFonts w:hint="eastAsia"/>
              </w:rPr>
              <w:t>S1</w:t>
            </w:r>
            <w:r>
              <w:rPr>
                <w:rFonts w:hint="eastAsia"/>
              </w:rPr>
              <w:t>接口用于唯一标示</w:t>
            </w:r>
            <w:r>
              <w:rPr>
                <w:rFonts w:hint="eastAsia"/>
              </w:rPr>
              <w:t>UE</w:t>
            </w:r>
            <w:r>
              <w:rPr>
                <w:rFonts w:hint="eastAsia"/>
              </w:rPr>
              <w:t>的标示符；</w:t>
            </w:r>
          </w:p>
        </w:tc>
      </w:tr>
      <w:tr w:rsidR="008742FE" w:rsidRPr="006A17BC" w:rsidTr="004C1CE2">
        <w:trPr>
          <w:trHeight w:val="421"/>
        </w:trPr>
        <w:tc>
          <w:tcPr>
            <w:tcW w:w="2093" w:type="dxa"/>
            <w:vMerge/>
            <w:tcBorders>
              <w:left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p>
        </w:tc>
        <w:tc>
          <w:tcPr>
            <w:tcW w:w="4283" w:type="dxa"/>
            <w:gridSpan w:val="2"/>
            <w:tcBorders>
              <w:top w:val="single" w:sz="8" w:space="0" w:color="4F81BD"/>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r w:rsidRPr="00A57F42">
              <w:rPr>
                <w:rFonts w:ascii="宋体" w:cs="宋体"/>
                <w:kern w:val="0"/>
                <w:sz w:val="22"/>
                <w:szCs w:val="22"/>
              </w:rPr>
              <w:t>UINT32</w:t>
            </w:r>
            <w:r w:rsidRPr="00A57F42">
              <w:rPr>
                <w:rFonts w:ascii="宋体" w:cs="宋体"/>
                <w:kern w:val="0"/>
                <w:sz w:val="22"/>
                <w:szCs w:val="22"/>
              </w:rPr>
              <w:tab/>
            </w:r>
            <w:r w:rsidRPr="00A57F42">
              <w:rPr>
                <w:rFonts w:ascii="宋体" w:cs="宋体"/>
                <w:kern w:val="0"/>
                <w:sz w:val="22"/>
                <w:szCs w:val="22"/>
              </w:rPr>
              <w:tab/>
            </w:r>
            <w:r w:rsidRPr="00A57F42">
              <w:rPr>
                <w:rFonts w:ascii="宋体" w:cs="宋体"/>
                <w:kern w:val="0"/>
                <w:sz w:val="22"/>
                <w:szCs w:val="22"/>
              </w:rPr>
              <w:tab/>
            </w:r>
            <w:r w:rsidRPr="00A57F42">
              <w:rPr>
                <w:rFonts w:ascii="宋体" w:cs="宋体"/>
                <w:kern w:val="0"/>
                <w:sz w:val="22"/>
                <w:szCs w:val="22"/>
              </w:rPr>
              <w:tab/>
              <w:t>sctp_stream_id;</w:t>
            </w:r>
          </w:p>
        </w:tc>
        <w:tc>
          <w:tcPr>
            <w:tcW w:w="2910" w:type="dxa"/>
            <w:tcBorders>
              <w:top w:val="single" w:sz="8" w:space="0" w:color="4F81BD"/>
              <w:left w:val="single" w:sz="8" w:space="0" w:color="4F81BD"/>
              <w:right w:val="single" w:sz="8" w:space="0" w:color="4F81BD"/>
            </w:tcBorders>
            <w:shd w:val="clear" w:color="auto" w:fill="D3DFEE"/>
          </w:tcPr>
          <w:p w:rsidR="008742FE" w:rsidRDefault="008742FE" w:rsidP="004C1CE2">
            <w:r>
              <w:rPr>
                <w:rFonts w:hint="eastAsia"/>
              </w:rPr>
              <w:t>UE</w:t>
            </w:r>
            <w:r>
              <w:rPr>
                <w:rFonts w:hint="eastAsia"/>
              </w:rPr>
              <w:t>在</w:t>
            </w:r>
            <w:r>
              <w:rPr>
                <w:rFonts w:hint="eastAsia"/>
              </w:rPr>
              <w:t>S1</w:t>
            </w:r>
            <w:r>
              <w:rPr>
                <w:rFonts w:hint="eastAsia"/>
              </w:rPr>
              <w:t>接口</w:t>
            </w:r>
            <w:r>
              <w:rPr>
                <w:rFonts w:hint="eastAsia"/>
              </w:rPr>
              <w:t>SCTP</w:t>
            </w:r>
            <w:r>
              <w:rPr>
                <w:rFonts w:hint="eastAsia"/>
              </w:rPr>
              <w:t>连接信息；</w:t>
            </w:r>
          </w:p>
        </w:tc>
      </w:tr>
      <w:tr w:rsidR="008742FE" w:rsidRPr="006A17BC" w:rsidTr="004C1CE2">
        <w:trPr>
          <w:trHeight w:val="421"/>
        </w:trPr>
        <w:tc>
          <w:tcPr>
            <w:tcW w:w="2093" w:type="dxa"/>
            <w:vMerge/>
            <w:tcBorders>
              <w:left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p>
        </w:tc>
        <w:tc>
          <w:tcPr>
            <w:tcW w:w="4283" w:type="dxa"/>
            <w:gridSpan w:val="2"/>
            <w:tcBorders>
              <w:top w:val="single" w:sz="8" w:space="0" w:color="4F81BD"/>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r w:rsidRPr="00A57F42">
              <w:rPr>
                <w:rFonts w:ascii="宋体" w:cs="宋体"/>
                <w:kern w:val="0"/>
                <w:sz w:val="22"/>
                <w:szCs w:val="22"/>
              </w:rPr>
              <w:t>UINT32</w:t>
            </w:r>
            <w:r w:rsidRPr="00A57F42">
              <w:rPr>
                <w:rFonts w:ascii="宋体" w:cs="宋体"/>
                <w:kern w:val="0"/>
                <w:sz w:val="22"/>
                <w:szCs w:val="22"/>
              </w:rPr>
              <w:tab/>
            </w:r>
            <w:r w:rsidRPr="00A57F42">
              <w:rPr>
                <w:rFonts w:ascii="宋体" w:cs="宋体"/>
                <w:kern w:val="0"/>
                <w:sz w:val="22"/>
                <w:szCs w:val="22"/>
              </w:rPr>
              <w:tab/>
            </w:r>
            <w:r w:rsidRPr="00A57F42">
              <w:rPr>
                <w:rFonts w:ascii="宋体" w:cs="宋体"/>
                <w:kern w:val="0"/>
                <w:sz w:val="22"/>
                <w:szCs w:val="22"/>
              </w:rPr>
              <w:tab/>
            </w:r>
            <w:r w:rsidRPr="00A57F42">
              <w:rPr>
                <w:rFonts w:ascii="宋体" w:cs="宋体"/>
                <w:kern w:val="0"/>
                <w:sz w:val="22"/>
                <w:szCs w:val="22"/>
              </w:rPr>
              <w:tab/>
              <w:t>mme_connection;</w:t>
            </w:r>
          </w:p>
        </w:tc>
        <w:tc>
          <w:tcPr>
            <w:tcW w:w="2910" w:type="dxa"/>
            <w:tcBorders>
              <w:left w:val="single" w:sz="8" w:space="0" w:color="4F81BD"/>
              <w:bottom w:val="single" w:sz="8" w:space="0" w:color="4F81BD"/>
              <w:right w:val="single" w:sz="8" w:space="0" w:color="4F81BD"/>
            </w:tcBorders>
            <w:shd w:val="clear" w:color="auto" w:fill="D3DFEE"/>
          </w:tcPr>
          <w:p w:rsidR="008742FE" w:rsidRDefault="008742FE" w:rsidP="004C1CE2">
            <w:r>
              <w:rPr>
                <w:rFonts w:hint="eastAsia"/>
              </w:rPr>
              <w:t>UE</w:t>
            </w:r>
            <w:r>
              <w:rPr>
                <w:rFonts w:hint="eastAsia"/>
              </w:rPr>
              <w:t>对应的</w:t>
            </w:r>
            <w:r>
              <w:rPr>
                <w:rFonts w:hint="eastAsia"/>
              </w:rPr>
              <w:t>MME</w:t>
            </w:r>
            <w:r>
              <w:rPr>
                <w:rFonts w:hint="eastAsia"/>
              </w:rPr>
              <w:t>信息；</w:t>
            </w:r>
          </w:p>
        </w:tc>
      </w:tr>
      <w:tr w:rsidR="008742FE" w:rsidRPr="006A17BC" w:rsidTr="004C1CE2">
        <w:trPr>
          <w:trHeight w:val="421"/>
        </w:trPr>
        <w:tc>
          <w:tcPr>
            <w:tcW w:w="2093" w:type="dxa"/>
            <w:vMerge/>
            <w:tcBorders>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p>
        </w:tc>
        <w:tc>
          <w:tcPr>
            <w:tcW w:w="4283" w:type="dxa"/>
            <w:gridSpan w:val="2"/>
            <w:tcBorders>
              <w:top w:val="single" w:sz="8" w:space="0" w:color="4F81BD"/>
              <w:left w:val="single" w:sz="8" w:space="0" w:color="4F81BD"/>
              <w:bottom w:val="single" w:sz="8" w:space="0" w:color="4F81BD"/>
              <w:right w:val="single" w:sz="8" w:space="0" w:color="4F81BD"/>
            </w:tcBorders>
            <w:shd w:val="clear" w:color="auto" w:fill="D3DFEE"/>
          </w:tcPr>
          <w:p w:rsidR="008742FE" w:rsidRPr="00D14911" w:rsidRDefault="008742FE" w:rsidP="004C1CE2">
            <w:pPr>
              <w:rPr>
                <w:rFonts w:ascii="宋体" w:cs="宋体"/>
                <w:kern w:val="0"/>
                <w:sz w:val="22"/>
                <w:szCs w:val="22"/>
              </w:rPr>
            </w:pPr>
            <w:r w:rsidRPr="00D14911">
              <w:rPr>
                <w:rFonts w:ascii="宋体" w:cs="宋体"/>
                <w:kern w:val="0"/>
                <w:sz w:val="22"/>
                <w:szCs w:val="22"/>
              </w:rPr>
              <w:t>ListType</w:t>
            </w:r>
            <w:r w:rsidRPr="00D14911">
              <w:rPr>
                <w:rFonts w:ascii="宋体" w:cs="宋体"/>
                <w:kern w:val="0"/>
                <w:sz w:val="22"/>
                <w:szCs w:val="22"/>
              </w:rPr>
              <w:tab/>
            </w:r>
            <w:r w:rsidRPr="00D14911">
              <w:rPr>
                <w:rFonts w:ascii="宋体" w:cs="宋体"/>
                <w:kern w:val="0"/>
                <w:sz w:val="22"/>
                <w:szCs w:val="22"/>
              </w:rPr>
              <w:tab/>
              <w:t>erab_tobe_setup_lst;</w:t>
            </w:r>
          </w:p>
          <w:p w:rsidR="008742FE" w:rsidRPr="00D14911" w:rsidRDefault="008742FE" w:rsidP="004C1CE2">
            <w:pPr>
              <w:rPr>
                <w:rFonts w:ascii="宋体" w:cs="宋体"/>
                <w:kern w:val="0"/>
                <w:sz w:val="22"/>
                <w:szCs w:val="22"/>
              </w:rPr>
            </w:pPr>
            <w:r w:rsidRPr="00D14911">
              <w:rPr>
                <w:rFonts w:ascii="宋体" w:cs="宋体"/>
                <w:kern w:val="0"/>
                <w:sz w:val="22"/>
                <w:szCs w:val="22"/>
              </w:rPr>
              <w:t>ListType</w:t>
            </w:r>
            <w:r w:rsidRPr="00D14911">
              <w:rPr>
                <w:rFonts w:ascii="宋体" w:cs="宋体"/>
                <w:kern w:val="0"/>
                <w:sz w:val="22"/>
                <w:szCs w:val="22"/>
              </w:rPr>
              <w:tab/>
            </w:r>
            <w:r w:rsidRPr="00D14911">
              <w:rPr>
                <w:rFonts w:ascii="宋体" w:cs="宋体"/>
                <w:kern w:val="0"/>
                <w:sz w:val="22"/>
                <w:szCs w:val="22"/>
              </w:rPr>
              <w:tab/>
              <w:t>erab_tobe_mod_lst;</w:t>
            </w:r>
          </w:p>
          <w:p w:rsidR="008742FE" w:rsidRPr="00D14911" w:rsidRDefault="008742FE" w:rsidP="004C1CE2">
            <w:pPr>
              <w:rPr>
                <w:rFonts w:ascii="宋体" w:cs="宋体"/>
                <w:kern w:val="0"/>
                <w:sz w:val="22"/>
                <w:szCs w:val="22"/>
              </w:rPr>
            </w:pPr>
            <w:r w:rsidRPr="00D14911">
              <w:rPr>
                <w:rFonts w:ascii="宋体" w:cs="宋体"/>
                <w:kern w:val="0"/>
                <w:sz w:val="22"/>
                <w:szCs w:val="22"/>
              </w:rPr>
              <w:t>ListType</w:t>
            </w:r>
            <w:r w:rsidRPr="00D14911">
              <w:rPr>
                <w:rFonts w:ascii="宋体" w:cs="宋体"/>
                <w:kern w:val="0"/>
                <w:sz w:val="22"/>
                <w:szCs w:val="22"/>
              </w:rPr>
              <w:tab/>
              <w:t>erab_tobe_release_lst;</w:t>
            </w:r>
          </w:p>
          <w:p w:rsidR="008742FE" w:rsidRPr="00D14911" w:rsidRDefault="008742FE" w:rsidP="004C1CE2">
            <w:pPr>
              <w:rPr>
                <w:rFonts w:ascii="宋体" w:cs="宋体"/>
                <w:kern w:val="0"/>
                <w:sz w:val="22"/>
                <w:szCs w:val="22"/>
              </w:rPr>
            </w:pPr>
            <w:r w:rsidRPr="00D14911">
              <w:rPr>
                <w:rFonts w:ascii="宋体" w:cs="宋体"/>
                <w:kern w:val="0"/>
                <w:sz w:val="22"/>
                <w:szCs w:val="22"/>
              </w:rPr>
              <w:t>ListType</w:t>
            </w:r>
            <w:r w:rsidRPr="00D14911">
              <w:rPr>
                <w:rFonts w:ascii="宋体" w:cs="宋体"/>
                <w:kern w:val="0"/>
                <w:sz w:val="22"/>
                <w:szCs w:val="22"/>
              </w:rPr>
              <w:tab/>
            </w:r>
            <w:r w:rsidRPr="00D14911">
              <w:rPr>
                <w:rFonts w:ascii="宋体" w:cs="宋体"/>
                <w:kern w:val="0"/>
                <w:sz w:val="22"/>
                <w:szCs w:val="22"/>
              </w:rPr>
              <w:tab/>
              <w:t>erab_fail_lst;</w:t>
            </w:r>
          </w:p>
          <w:p w:rsidR="008742FE" w:rsidRPr="00A57F42" w:rsidRDefault="008742FE" w:rsidP="004C1CE2">
            <w:pPr>
              <w:rPr>
                <w:rFonts w:ascii="宋体" w:cs="宋体"/>
                <w:kern w:val="0"/>
                <w:sz w:val="22"/>
                <w:szCs w:val="22"/>
              </w:rPr>
            </w:pPr>
            <w:r>
              <w:rPr>
                <w:rFonts w:ascii="宋体" w:cs="宋体"/>
                <w:kern w:val="0"/>
                <w:sz w:val="22"/>
                <w:szCs w:val="22"/>
              </w:rPr>
              <w:t>erab_t</w:t>
            </w:r>
            <w:r>
              <w:rPr>
                <w:rFonts w:ascii="宋体" w:cs="宋体"/>
                <w:kern w:val="0"/>
                <w:sz w:val="22"/>
                <w:szCs w:val="22"/>
              </w:rPr>
              <w:tab/>
            </w:r>
            <w:r w:rsidRPr="00D14911">
              <w:rPr>
                <w:rFonts w:ascii="宋体" w:cs="宋体"/>
                <w:kern w:val="0"/>
                <w:sz w:val="22"/>
                <w:szCs w:val="22"/>
              </w:rPr>
              <w:t>*e_rab_info[MAX_E_RAB_NUM];</w:t>
            </w:r>
          </w:p>
        </w:tc>
        <w:tc>
          <w:tcPr>
            <w:tcW w:w="2910" w:type="dxa"/>
            <w:tcBorders>
              <w:left w:val="single" w:sz="8" w:space="0" w:color="4F81BD"/>
              <w:bottom w:val="single" w:sz="8" w:space="0" w:color="4F81BD"/>
              <w:right w:val="single" w:sz="8" w:space="0" w:color="4F81BD"/>
            </w:tcBorders>
            <w:shd w:val="clear" w:color="auto" w:fill="D3DFEE"/>
          </w:tcPr>
          <w:p w:rsidR="008742FE" w:rsidRDefault="008742FE" w:rsidP="004C1CE2">
            <w:r>
              <w:rPr>
                <w:rFonts w:hint="eastAsia"/>
              </w:rPr>
              <w:t>E-RAB</w:t>
            </w:r>
            <w:r>
              <w:rPr>
                <w:rFonts w:hint="eastAsia"/>
              </w:rPr>
              <w:t>相关信息；</w:t>
            </w:r>
          </w:p>
        </w:tc>
      </w:tr>
      <w:tr w:rsidR="008742FE" w:rsidRPr="006A17BC" w:rsidTr="004C1CE2">
        <w:trPr>
          <w:trHeight w:val="421"/>
        </w:trPr>
        <w:tc>
          <w:tcPr>
            <w:tcW w:w="6376" w:type="dxa"/>
            <w:gridSpan w:val="3"/>
            <w:tcBorders>
              <w:left w:val="single" w:sz="8" w:space="0" w:color="4F81BD"/>
              <w:bottom w:val="single" w:sz="8" w:space="0" w:color="4F81BD"/>
              <w:right w:val="single" w:sz="8" w:space="0" w:color="4F81BD"/>
            </w:tcBorders>
            <w:shd w:val="clear" w:color="auto" w:fill="D3DFEE"/>
          </w:tcPr>
          <w:p w:rsidR="008742FE" w:rsidRPr="00A57F42" w:rsidRDefault="008742FE" w:rsidP="004C1CE2">
            <w:pPr>
              <w:rPr>
                <w:rFonts w:ascii="宋体" w:cs="宋体"/>
                <w:kern w:val="0"/>
                <w:sz w:val="22"/>
                <w:szCs w:val="22"/>
              </w:rPr>
            </w:pPr>
            <w:r w:rsidRPr="00D14911">
              <w:rPr>
                <w:rFonts w:ascii="宋体" w:cs="宋体"/>
                <w:kern w:val="0"/>
                <w:sz w:val="22"/>
                <w:szCs w:val="22"/>
              </w:rPr>
              <w:t>INT32           last_rx_s1_msg;</w:t>
            </w:r>
          </w:p>
        </w:tc>
        <w:tc>
          <w:tcPr>
            <w:tcW w:w="2910" w:type="dxa"/>
            <w:tcBorders>
              <w:left w:val="single" w:sz="8" w:space="0" w:color="4F81BD"/>
              <w:bottom w:val="single" w:sz="8" w:space="0" w:color="4F81BD"/>
              <w:right w:val="single" w:sz="8" w:space="0" w:color="4F81BD"/>
            </w:tcBorders>
            <w:shd w:val="clear" w:color="auto" w:fill="D3DFEE"/>
          </w:tcPr>
          <w:p w:rsidR="008742FE" w:rsidRDefault="008742FE" w:rsidP="004C1CE2">
            <w:r>
              <w:rPr>
                <w:rFonts w:hint="eastAsia"/>
              </w:rPr>
              <w:t>记录</w:t>
            </w:r>
            <w:r>
              <w:rPr>
                <w:rFonts w:hint="eastAsia"/>
              </w:rPr>
              <w:t>UE</w:t>
            </w:r>
            <w:r>
              <w:rPr>
                <w:rFonts w:hint="eastAsia"/>
              </w:rPr>
              <w:t>对应的上一条</w:t>
            </w:r>
            <w:r>
              <w:rPr>
                <w:rFonts w:hint="eastAsia"/>
              </w:rPr>
              <w:t>S1</w:t>
            </w:r>
            <w:r>
              <w:rPr>
                <w:rFonts w:hint="eastAsia"/>
              </w:rPr>
              <w:t>消息类型；</w:t>
            </w:r>
          </w:p>
        </w:tc>
      </w:tr>
      <w:tr w:rsidR="008742FE" w:rsidRPr="006A17BC" w:rsidTr="004C1CE2">
        <w:tc>
          <w:tcPr>
            <w:tcW w:w="3188" w:type="dxa"/>
            <w:gridSpan w:val="2"/>
            <w:tcBorders>
              <w:top w:val="single" w:sz="8" w:space="0" w:color="4F81BD"/>
              <w:left w:val="single" w:sz="8" w:space="0" w:color="4F81BD"/>
              <w:bottom w:val="single" w:sz="8" w:space="0" w:color="4F81BD"/>
              <w:right w:val="single" w:sz="8" w:space="0" w:color="4F81BD"/>
            </w:tcBorders>
            <w:shd w:val="clear" w:color="auto" w:fill="auto"/>
          </w:tcPr>
          <w:p w:rsidR="008742FE" w:rsidRPr="00463E3F" w:rsidRDefault="008742FE" w:rsidP="004C1CE2">
            <w:pPr>
              <w:rPr>
                <w:rFonts w:ascii="宋体" w:cs="宋体"/>
                <w:kern w:val="0"/>
                <w:sz w:val="22"/>
                <w:szCs w:val="22"/>
              </w:rPr>
            </w:pPr>
            <w:r w:rsidRPr="00463E3F">
              <w:rPr>
                <w:rFonts w:ascii="宋体" w:cs="宋体"/>
                <w:kern w:val="0"/>
                <w:sz w:val="22"/>
                <w:szCs w:val="22"/>
              </w:rPr>
              <w:t>void</w:t>
            </w:r>
            <w:r w:rsidRPr="00463E3F">
              <w:rPr>
                <w:rFonts w:ascii="宋体" w:cs="宋体"/>
                <w:kern w:val="0"/>
                <w:sz w:val="22"/>
                <w:szCs w:val="22"/>
              </w:rPr>
              <w:tab/>
            </w:r>
            <w:r w:rsidRPr="00463E3F">
              <w:rPr>
                <w:rFonts w:ascii="宋体" w:cs="宋体"/>
                <w:kern w:val="0"/>
                <w:sz w:val="22"/>
                <w:szCs w:val="22"/>
              </w:rPr>
              <w:tab/>
            </w:r>
            <w:r w:rsidRPr="00463E3F">
              <w:rPr>
                <w:rFonts w:ascii="宋体" w:cs="宋体"/>
                <w:kern w:val="0"/>
                <w:sz w:val="22"/>
                <w:szCs w:val="22"/>
              </w:rPr>
              <w:tab/>
              <w:t>*rrc_entity_p;</w:t>
            </w:r>
          </w:p>
        </w:tc>
        <w:tc>
          <w:tcPr>
            <w:tcW w:w="3188" w:type="dxa"/>
            <w:tcBorders>
              <w:top w:val="single" w:sz="8" w:space="0" w:color="4F81BD"/>
              <w:left w:val="single" w:sz="8" w:space="0" w:color="4F81BD"/>
              <w:bottom w:val="single" w:sz="8" w:space="0" w:color="4F81BD"/>
              <w:right w:val="single" w:sz="8" w:space="0" w:color="4F81BD"/>
            </w:tcBorders>
            <w:shd w:val="clear" w:color="auto" w:fill="auto"/>
          </w:tcPr>
          <w:p w:rsidR="008742FE" w:rsidRPr="0045623F" w:rsidRDefault="008742FE" w:rsidP="004C1CE2">
            <w:pPr>
              <w:rPr>
                <w:rFonts w:ascii="宋体" w:cs="宋体"/>
                <w:kern w:val="0"/>
                <w:sz w:val="22"/>
                <w:szCs w:val="22"/>
              </w:rPr>
            </w:pPr>
            <w:r w:rsidRPr="0045623F">
              <w:rPr>
                <w:rFonts w:ascii="宋体" w:cs="宋体"/>
                <w:kern w:val="0"/>
                <w:sz w:val="22"/>
                <w:szCs w:val="22"/>
              </w:rPr>
              <w:t xml:space="preserve">EstabCause estab_cause;  </w:t>
            </w:r>
          </w:p>
          <w:p w:rsidR="008742FE" w:rsidRDefault="008742FE" w:rsidP="004C1CE2">
            <w:pPr>
              <w:rPr>
                <w:rFonts w:ascii="宋体" w:cs="宋体"/>
                <w:kern w:val="0"/>
                <w:sz w:val="22"/>
                <w:szCs w:val="22"/>
              </w:rPr>
            </w:pPr>
            <w:r w:rsidRPr="0045623F">
              <w:rPr>
                <w:rFonts w:ascii="宋体" w:cs="宋体"/>
                <w:kern w:val="0"/>
                <w:sz w:val="22"/>
                <w:szCs w:val="22"/>
              </w:rPr>
              <w:t>NasMsg last_nas_msg;  /Gmmei  reg_mme;</w:t>
            </w:r>
          </w:p>
          <w:p w:rsidR="008742FE" w:rsidRPr="0045623F" w:rsidRDefault="008742FE" w:rsidP="004C1CE2">
            <w:pPr>
              <w:rPr>
                <w:rFonts w:ascii="宋体" w:cs="宋体"/>
                <w:kern w:val="0"/>
                <w:sz w:val="22"/>
                <w:szCs w:val="22"/>
              </w:rPr>
            </w:pPr>
            <w:r w:rsidRPr="0045623F">
              <w:rPr>
                <w:rFonts w:ascii="宋体" w:cs="宋体"/>
                <w:kern w:val="0"/>
                <w:sz w:val="22"/>
                <w:szCs w:val="22"/>
              </w:rPr>
              <w:t>UINT32 rrc_trans_id;</w:t>
            </w:r>
          </w:p>
          <w:p w:rsidR="008742FE" w:rsidRPr="00463E3F" w:rsidRDefault="008742FE" w:rsidP="004C1CE2">
            <w:pPr>
              <w:rPr>
                <w:rFonts w:ascii="宋体" w:cs="宋体"/>
                <w:kern w:val="0"/>
                <w:sz w:val="22"/>
                <w:szCs w:val="22"/>
              </w:rPr>
            </w:pPr>
            <w:r w:rsidRPr="0045623F">
              <w:rPr>
                <w:rFonts w:ascii="宋体" w:cs="宋体"/>
                <w:kern w:val="0"/>
                <w:sz w:val="22"/>
                <w:szCs w:val="22"/>
              </w:rPr>
              <w:t xml:space="preserve">UINT32 sel_plmn_id; </w:t>
            </w:r>
          </w:p>
        </w:tc>
        <w:tc>
          <w:tcPr>
            <w:tcW w:w="2910" w:type="dxa"/>
            <w:tcBorders>
              <w:top w:val="single" w:sz="8" w:space="0" w:color="4F81BD"/>
              <w:left w:val="single" w:sz="8" w:space="0" w:color="4F81BD"/>
              <w:bottom w:val="single" w:sz="8" w:space="0" w:color="4F81BD"/>
              <w:right w:val="single" w:sz="8" w:space="0" w:color="4F81BD"/>
            </w:tcBorders>
            <w:shd w:val="clear" w:color="auto" w:fill="auto"/>
          </w:tcPr>
          <w:p w:rsidR="008742FE" w:rsidRPr="00463E3F" w:rsidRDefault="008742FE" w:rsidP="004C1CE2">
            <w:r w:rsidRPr="00463E3F">
              <w:rPr>
                <w:rFonts w:hint="eastAsia"/>
              </w:rPr>
              <w:t>Uu</w:t>
            </w:r>
            <w:r w:rsidRPr="00463E3F">
              <w:rPr>
                <w:rFonts w:hint="eastAsia"/>
              </w:rPr>
              <w:t>口</w:t>
            </w:r>
            <w:r w:rsidRPr="00463E3F">
              <w:rPr>
                <w:rFonts w:hint="eastAsia"/>
              </w:rPr>
              <w:t>RRC</w:t>
            </w:r>
            <w:r w:rsidRPr="00463E3F">
              <w:rPr>
                <w:rFonts w:hint="eastAsia"/>
              </w:rPr>
              <w:t>实体相关信息；</w:t>
            </w:r>
          </w:p>
        </w:tc>
      </w:tr>
      <w:tr w:rsidR="008742FE" w:rsidRPr="006A17BC" w:rsidTr="004C1CE2">
        <w:tc>
          <w:tcPr>
            <w:tcW w:w="6376" w:type="dxa"/>
            <w:gridSpan w:val="3"/>
            <w:tcBorders>
              <w:top w:val="single" w:sz="8" w:space="0" w:color="4F81BD"/>
              <w:left w:val="single" w:sz="8" w:space="0" w:color="4F81BD"/>
              <w:bottom w:val="single" w:sz="8" w:space="0" w:color="4F81BD"/>
              <w:right w:val="single" w:sz="8" w:space="0" w:color="4F81BD"/>
            </w:tcBorders>
            <w:shd w:val="clear" w:color="auto" w:fill="auto"/>
          </w:tcPr>
          <w:p w:rsidR="008742FE" w:rsidRPr="00463E3F" w:rsidRDefault="008742FE" w:rsidP="004C1CE2">
            <w:pPr>
              <w:rPr>
                <w:rFonts w:ascii="宋体" w:cs="宋体"/>
                <w:kern w:val="0"/>
                <w:sz w:val="22"/>
                <w:szCs w:val="22"/>
              </w:rPr>
            </w:pPr>
            <w:r w:rsidRPr="00463E3F">
              <w:rPr>
                <w:rFonts w:ascii="宋体" w:cs="宋体"/>
                <w:kern w:val="0"/>
                <w:sz w:val="22"/>
                <w:szCs w:val="22"/>
              </w:rPr>
              <w:t>RadioBearInfo</w:t>
            </w:r>
            <w:r w:rsidRPr="00463E3F">
              <w:rPr>
                <w:rFonts w:ascii="宋体" w:cs="宋体"/>
                <w:kern w:val="0"/>
                <w:sz w:val="22"/>
                <w:szCs w:val="22"/>
              </w:rPr>
              <w:tab/>
              <w:t>*radio_bear_info[RB_NUM];</w:t>
            </w:r>
          </w:p>
          <w:p w:rsidR="008742FE" w:rsidRPr="00463E3F" w:rsidRDefault="008742FE" w:rsidP="004C1CE2">
            <w:pPr>
              <w:rPr>
                <w:rFonts w:ascii="宋体" w:cs="宋体"/>
                <w:kern w:val="0"/>
                <w:sz w:val="22"/>
                <w:szCs w:val="22"/>
              </w:rPr>
            </w:pPr>
            <w:r w:rsidRPr="00463E3F">
              <w:rPr>
                <w:rFonts w:ascii="宋体" w:cs="宋体"/>
                <w:kern w:val="0"/>
                <w:sz w:val="22"/>
                <w:szCs w:val="22"/>
              </w:rPr>
              <w:t>UlLchInfo</w:t>
            </w:r>
            <w:r w:rsidRPr="00463E3F">
              <w:rPr>
                <w:rFonts w:ascii="宋体" w:cs="宋体"/>
                <w:kern w:val="0"/>
                <w:sz w:val="22"/>
                <w:szCs w:val="22"/>
              </w:rPr>
              <w:tab/>
            </w:r>
            <w:r w:rsidRPr="00463E3F">
              <w:rPr>
                <w:rFonts w:ascii="宋体" w:cs="宋体"/>
                <w:kern w:val="0"/>
                <w:sz w:val="22"/>
                <w:szCs w:val="22"/>
              </w:rPr>
              <w:tab/>
              <w:t>*ul_lcid_info[LCH_NUM];</w:t>
            </w:r>
          </w:p>
          <w:p w:rsidR="008742FE" w:rsidRPr="00463E3F" w:rsidRDefault="008742FE" w:rsidP="004C1CE2">
            <w:pPr>
              <w:rPr>
                <w:rFonts w:ascii="宋体" w:cs="宋体"/>
                <w:kern w:val="0"/>
                <w:sz w:val="22"/>
                <w:szCs w:val="22"/>
              </w:rPr>
            </w:pPr>
            <w:r w:rsidRPr="00463E3F">
              <w:rPr>
                <w:rFonts w:ascii="宋体" w:cs="宋体"/>
                <w:kern w:val="0"/>
                <w:sz w:val="22"/>
                <w:szCs w:val="22"/>
              </w:rPr>
              <w:t>DlLchInfo</w:t>
            </w:r>
            <w:r w:rsidRPr="00463E3F">
              <w:rPr>
                <w:rFonts w:ascii="宋体" w:cs="宋体"/>
                <w:kern w:val="0"/>
                <w:sz w:val="22"/>
                <w:szCs w:val="22"/>
              </w:rPr>
              <w:tab/>
            </w:r>
            <w:r w:rsidRPr="00463E3F">
              <w:rPr>
                <w:rFonts w:ascii="宋体" w:cs="宋体"/>
                <w:kern w:val="0"/>
                <w:sz w:val="22"/>
                <w:szCs w:val="22"/>
              </w:rPr>
              <w:tab/>
              <w:t>*dl_lcid_info[LCH_NUM];</w:t>
            </w:r>
          </w:p>
          <w:p w:rsidR="008742FE" w:rsidRPr="00463E3F" w:rsidRDefault="008742FE" w:rsidP="004C1CE2">
            <w:pPr>
              <w:rPr>
                <w:rFonts w:ascii="宋体" w:cs="宋体"/>
                <w:kern w:val="0"/>
                <w:sz w:val="22"/>
                <w:szCs w:val="22"/>
              </w:rPr>
            </w:pPr>
            <w:r w:rsidRPr="00463E3F">
              <w:rPr>
                <w:rFonts w:ascii="宋体" w:cs="宋体"/>
                <w:kern w:val="0"/>
                <w:sz w:val="22"/>
                <w:szCs w:val="22"/>
              </w:rPr>
              <w:t>DlLchLst</w:t>
            </w:r>
            <w:r w:rsidRPr="00463E3F">
              <w:rPr>
                <w:rFonts w:ascii="宋体" w:cs="宋体"/>
                <w:kern w:val="0"/>
                <w:sz w:val="22"/>
                <w:szCs w:val="22"/>
              </w:rPr>
              <w:tab/>
              <w:t>dl_lch_lst;</w:t>
            </w:r>
          </w:p>
        </w:tc>
        <w:tc>
          <w:tcPr>
            <w:tcW w:w="2910" w:type="dxa"/>
            <w:tcBorders>
              <w:top w:val="single" w:sz="8" w:space="0" w:color="4F81BD"/>
              <w:left w:val="single" w:sz="8" w:space="0" w:color="4F81BD"/>
              <w:bottom w:val="single" w:sz="8" w:space="0" w:color="4F81BD"/>
              <w:right w:val="single" w:sz="8" w:space="0" w:color="4F81BD"/>
            </w:tcBorders>
            <w:shd w:val="clear" w:color="auto" w:fill="auto"/>
          </w:tcPr>
          <w:p w:rsidR="008742FE" w:rsidRPr="00463E3F" w:rsidRDefault="008742FE" w:rsidP="004C1CE2">
            <w:r w:rsidRPr="00463E3F">
              <w:rPr>
                <w:rFonts w:hint="eastAsia"/>
              </w:rPr>
              <w:t>Uu</w:t>
            </w:r>
            <w:proofErr w:type="gramStart"/>
            <w:r w:rsidRPr="00463E3F">
              <w:rPr>
                <w:rFonts w:hint="eastAsia"/>
              </w:rPr>
              <w:t>口数据</w:t>
            </w:r>
            <w:proofErr w:type="gramEnd"/>
            <w:r w:rsidRPr="00463E3F">
              <w:rPr>
                <w:rFonts w:hint="eastAsia"/>
              </w:rPr>
              <w:t>面管理信息，采用指针数组的方式对</w:t>
            </w:r>
            <w:r w:rsidRPr="00463E3F">
              <w:rPr>
                <w:rFonts w:hint="eastAsia"/>
              </w:rPr>
              <w:t>RB</w:t>
            </w:r>
            <w:r w:rsidRPr="00463E3F">
              <w:rPr>
                <w:rFonts w:hint="eastAsia"/>
              </w:rPr>
              <w:t>、上下行逻辑信道进行索引，同时采用链表的方式对下行逻辑信道进行索引；</w:t>
            </w:r>
          </w:p>
        </w:tc>
      </w:tr>
      <w:tr w:rsidR="008742FE" w:rsidRPr="006A17BC" w:rsidTr="004C1CE2">
        <w:tc>
          <w:tcPr>
            <w:tcW w:w="6376" w:type="dxa"/>
            <w:gridSpan w:val="3"/>
            <w:tcBorders>
              <w:top w:val="single" w:sz="8" w:space="0" w:color="4F81BD"/>
              <w:left w:val="single" w:sz="8" w:space="0" w:color="4F81BD"/>
              <w:bottom w:val="single" w:sz="8" w:space="0" w:color="4F81BD"/>
              <w:right w:val="single" w:sz="8" w:space="0" w:color="4F81BD"/>
            </w:tcBorders>
            <w:shd w:val="clear" w:color="auto" w:fill="auto"/>
          </w:tcPr>
          <w:p w:rsidR="008742FE" w:rsidRPr="00463E3F" w:rsidRDefault="008742FE" w:rsidP="004C1CE2">
            <w:pPr>
              <w:rPr>
                <w:rFonts w:ascii="宋体" w:cs="宋体"/>
                <w:kern w:val="0"/>
                <w:sz w:val="22"/>
                <w:szCs w:val="22"/>
              </w:rPr>
            </w:pPr>
            <w:r w:rsidRPr="00463E3F">
              <w:rPr>
                <w:rFonts w:ascii="宋体" w:cs="宋体"/>
                <w:kern w:val="0"/>
                <w:sz w:val="22"/>
                <w:szCs w:val="22"/>
              </w:rPr>
              <w:t>CeList</w:t>
            </w:r>
            <w:r w:rsidRPr="00463E3F">
              <w:rPr>
                <w:rFonts w:ascii="宋体" w:cs="宋体"/>
                <w:kern w:val="0"/>
                <w:sz w:val="22"/>
                <w:szCs w:val="22"/>
              </w:rPr>
              <w:tab/>
            </w:r>
            <w:r w:rsidRPr="00463E3F">
              <w:rPr>
                <w:rFonts w:ascii="宋体" w:cs="宋体"/>
                <w:kern w:val="0"/>
                <w:sz w:val="22"/>
                <w:szCs w:val="22"/>
              </w:rPr>
              <w:tab/>
              <w:t>dl_ce_list;</w:t>
            </w:r>
          </w:p>
          <w:p w:rsidR="008742FE" w:rsidRPr="00463E3F" w:rsidRDefault="008742FE" w:rsidP="004C1CE2">
            <w:pPr>
              <w:rPr>
                <w:rFonts w:ascii="宋体" w:cs="宋体"/>
                <w:kern w:val="0"/>
                <w:sz w:val="22"/>
                <w:szCs w:val="22"/>
              </w:rPr>
            </w:pPr>
            <w:r w:rsidRPr="00463E3F">
              <w:rPr>
                <w:rFonts w:ascii="宋体" w:cs="宋体"/>
                <w:kern w:val="0"/>
                <w:sz w:val="22"/>
                <w:szCs w:val="22"/>
              </w:rPr>
              <w:t>void</w:t>
            </w:r>
            <w:r w:rsidRPr="00463E3F">
              <w:rPr>
                <w:rFonts w:ascii="宋体" w:cs="宋体"/>
                <w:kern w:val="0"/>
                <w:sz w:val="22"/>
                <w:szCs w:val="22"/>
              </w:rPr>
              <w:tab/>
            </w:r>
            <w:r w:rsidRPr="00463E3F">
              <w:rPr>
                <w:rFonts w:ascii="宋体" w:cs="宋体"/>
                <w:kern w:val="0"/>
                <w:sz w:val="22"/>
                <w:szCs w:val="22"/>
              </w:rPr>
              <w:tab/>
              <w:t>*ul_harq_info_p;</w:t>
            </w:r>
          </w:p>
          <w:p w:rsidR="008742FE" w:rsidRPr="00463E3F" w:rsidRDefault="008742FE" w:rsidP="004C1CE2">
            <w:pPr>
              <w:rPr>
                <w:rFonts w:ascii="宋体" w:cs="宋体"/>
                <w:kern w:val="0"/>
                <w:sz w:val="22"/>
                <w:szCs w:val="22"/>
              </w:rPr>
            </w:pPr>
            <w:r w:rsidRPr="00463E3F">
              <w:rPr>
                <w:rFonts w:ascii="宋体" w:cs="宋体"/>
                <w:kern w:val="0"/>
                <w:sz w:val="22"/>
                <w:szCs w:val="22"/>
              </w:rPr>
              <w:t>DlHarqInfo</w:t>
            </w:r>
            <w:r w:rsidRPr="00463E3F">
              <w:rPr>
                <w:rFonts w:ascii="宋体" w:cs="宋体"/>
                <w:kern w:val="0"/>
                <w:sz w:val="22"/>
                <w:szCs w:val="22"/>
              </w:rPr>
              <w:tab/>
              <w:t>*dl_harq_info_p;</w:t>
            </w:r>
          </w:p>
          <w:p w:rsidR="008742FE" w:rsidRPr="00463E3F" w:rsidRDefault="008742FE" w:rsidP="004C1CE2">
            <w:pPr>
              <w:rPr>
                <w:rFonts w:ascii="宋体" w:cs="宋体"/>
                <w:kern w:val="0"/>
                <w:sz w:val="22"/>
                <w:szCs w:val="22"/>
              </w:rPr>
            </w:pPr>
            <w:r w:rsidRPr="00463E3F">
              <w:rPr>
                <w:rFonts w:ascii="宋体" w:cs="宋体"/>
                <w:kern w:val="0"/>
                <w:sz w:val="22"/>
                <w:szCs w:val="22"/>
              </w:rPr>
              <w:t>void</w:t>
            </w:r>
            <w:r w:rsidRPr="00463E3F">
              <w:rPr>
                <w:rFonts w:ascii="宋体" w:cs="宋体"/>
                <w:kern w:val="0"/>
                <w:sz w:val="22"/>
                <w:szCs w:val="22"/>
              </w:rPr>
              <w:tab/>
            </w:r>
            <w:r w:rsidRPr="00463E3F">
              <w:rPr>
                <w:rFonts w:ascii="宋体" w:cs="宋体"/>
                <w:kern w:val="0"/>
                <w:sz w:val="22"/>
                <w:szCs w:val="22"/>
              </w:rPr>
              <w:tab/>
              <w:t>*ul_sched_param_p;</w:t>
            </w:r>
          </w:p>
          <w:p w:rsidR="008742FE" w:rsidRPr="00463E3F" w:rsidRDefault="008742FE" w:rsidP="004C1CE2">
            <w:pPr>
              <w:rPr>
                <w:rFonts w:ascii="宋体" w:cs="宋体"/>
                <w:kern w:val="0"/>
                <w:sz w:val="22"/>
                <w:szCs w:val="22"/>
              </w:rPr>
            </w:pPr>
            <w:r w:rsidRPr="00463E3F">
              <w:rPr>
                <w:rFonts w:ascii="宋体" w:cs="宋体"/>
                <w:kern w:val="0"/>
                <w:sz w:val="22"/>
                <w:szCs w:val="22"/>
              </w:rPr>
              <w:t>void</w:t>
            </w:r>
            <w:r w:rsidRPr="00463E3F">
              <w:rPr>
                <w:rFonts w:ascii="宋体" w:cs="宋体"/>
                <w:kern w:val="0"/>
                <w:sz w:val="22"/>
                <w:szCs w:val="22"/>
              </w:rPr>
              <w:tab/>
            </w:r>
            <w:r w:rsidRPr="00463E3F">
              <w:rPr>
                <w:rFonts w:ascii="宋体" w:cs="宋体"/>
                <w:kern w:val="0"/>
                <w:sz w:val="22"/>
                <w:szCs w:val="22"/>
              </w:rPr>
              <w:tab/>
              <w:t xml:space="preserve">*dl_sched_param_p; </w:t>
            </w:r>
          </w:p>
          <w:p w:rsidR="008742FE" w:rsidRPr="00463E3F" w:rsidRDefault="008742FE" w:rsidP="004C1CE2">
            <w:pPr>
              <w:rPr>
                <w:rFonts w:ascii="宋体" w:cs="宋体"/>
                <w:kern w:val="0"/>
                <w:sz w:val="22"/>
                <w:szCs w:val="22"/>
              </w:rPr>
            </w:pPr>
            <w:r w:rsidRPr="00463E3F">
              <w:rPr>
                <w:rFonts w:ascii="宋体" w:cs="宋体"/>
                <w:kern w:val="0"/>
                <w:sz w:val="22"/>
                <w:szCs w:val="22"/>
              </w:rPr>
              <w:t>void</w:t>
            </w:r>
            <w:r w:rsidRPr="00463E3F">
              <w:rPr>
                <w:rFonts w:ascii="宋体" w:cs="宋体"/>
                <w:kern w:val="0"/>
                <w:sz w:val="22"/>
                <w:szCs w:val="22"/>
              </w:rPr>
              <w:tab/>
            </w:r>
            <w:r w:rsidRPr="00463E3F">
              <w:rPr>
                <w:rFonts w:ascii="宋体" w:cs="宋体"/>
                <w:kern w:val="0"/>
                <w:sz w:val="22"/>
                <w:szCs w:val="22"/>
              </w:rPr>
              <w:tab/>
              <w:t xml:space="preserve">*dl_sps_param_p;  </w:t>
            </w:r>
          </w:p>
          <w:p w:rsidR="008742FE" w:rsidRPr="00463E3F" w:rsidRDefault="008742FE" w:rsidP="004C1CE2">
            <w:pPr>
              <w:rPr>
                <w:rFonts w:ascii="宋体" w:cs="宋体"/>
                <w:kern w:val="0"/>
                <w:sz w:val="22"/>
                <w:szCs w:val="22"/>
              </w:rPr>
            </w:pPr>
            <w:r w:rsidRPr="00463E3F">
              <w:rPr>
                <w:rFonts w:ascii="宋体" w:cs="宋体"/>
                <w:kern w:val="0"/>
                <w:sz w:val="22"/>
                <w:szCs w:val="22"/>
              </w:rPr>
              <w:t>void</w:t>
            </w:r>
            <w:r w:rsidRPr="00463E3F">
              <w:rPr>
                <w:rFonts w:ascii="宋体" w:cs="宋体"/>
                <w:kern w:val="0"/>
                <w:sz w:val="22"/>
                <w:szCs w:val="22"/>
              </w:rPr>
              <w:tab/>
            </w:r>
            <w:r w:rsidRPr="00463E3F">
              <w:rPr>
                <w:rFonts w:ascii="宋体" w:cs="宋体"/>
                <w:kern w:val="0"/>
                <w:sz w:val="22"/>
                <w:szCs w:val="22"/>
              </w:rPr>
              <w:tab/>
              <w:t xml:space="preserve">*ul_sps_param_p;  </w:t>
            </w:r>
          </w:p>
          <w:p w:rsidR="008742FE" w:rsidRPr="00463E3F" w:rsidRDefault="008742FE" w:rsidP="004C1CE2">
            <w:pPr>
              <w:rPr>
                <w:rFonts w:ascii="宋体" w:cs="宋体"/>
                <w:kern w:val="0"/>
                <w:sz w:val="22"/>
                <w:szCs w:val="22"/>
                <w:lang w:val="zh-CN"/>
              </w:rPr>
            </w:pPr>
            <w:r w:rsidRPr="00463E3F">
              <w:rPr>
                <w:rFonts w:ascii="宋体" w:cs="宋体"/>
                <w:kern w:val="0"/>
                <w:sz w:val="22"/>
                <w:szCs w:val="22"/>
                <w:lang w:val="zh-CN"/>
              </w:rPr>
              <w:t>void</w:t>
            </w:r>
            <w:r w:rsidRPr="00463E3F">
              <w:rPr>
                <w:rFonts w:ascii="宋体" w:cs="宋体"/>
                <w:kern w:val="0"/>
                <w:sz w:val="22"/>
                <w:szCs w:val="22"/>
                <w:lang w:val="zh-CN"/>
              </w:rPr>
              <w:tab/>
            </w:r>
            <w:r w:rsidRPr="00463E3F">
              <w:rPr>
                <w:rFonts w:ascii="宋体" w:cs="宋体"/>
                <w:kern w:val="0"/>
                <w:sz w:val="22"/>
                <w:szCs w:val="22"/>
                <w:lang w:val="zh-CN"/>
              </w:rPr>
              <w:tab/>
              <w:t>*measure_msg_p;</w:t>
            </w:r>
          </w:p>
        </w:tc>
        <w:tc>
          <w:tcPr>
            <w:tcW w:w="2910" w:type="dxa"/>
            <w:tcBorders>
              <w:top w:val="single" w:sz="8" w:space="0" w:color="4F81BD"/>
              <w:left w:val="single" w:sz="8" w:space="0" w:color="4F81BD"/>
              <w:bottom w:val="single" w:sz="8" w:space="0" w:color="4F81BD"/>
              <w:right w:val="single" w:sz="8" w:space="0" w:color="4F81BD"/>
            </w:tcBorders>
            <w:shd w:val="clear" w:color="auto" w:fill="auto"/>
          </w:tcPr>
          <w:p w:rsidR="008742FE" w:rsidRPr="00463E3F" w:rsidRDefault="008742FE" w:rsidP="004C1CE2">
            <w:r w:rsidRPr="00463E3F">
              <w:rPr>
                <w:rFonts w:hint="eastAsia"/>
              </w:rPr>
              <w:t>记录</w:t>
            </w:r>
            <w:r w:rsidRPr="00463E3F">
              <w:rPr>
                <w:rFonts w:hint="eastAsia"/>
              </w:rPr>
              <w:t>UE MAC</w:t>
            </w:r>
            <w:r w:rsidRPr="00463E3F">
              <w:rPr>
                <w:rFonts w:hint="eastAsia"/>
              </w:rPr>
              <w:t>相关参数，包括</w:t>
            </w:r>
            <w:r w:rsidRPr="00463E3F">
              <w:rPr>
                <w:rFonts w:hint="eastAsia"/>
              </w:rPr>
              <w:t>CE</w:t>
            </w:r>
            <w:r w:rsidRPr="00463E3F">
              <w:rPr>
                <w:rFonts w:hint="eastAsia"/>
              </w:rPr>
              <w:t>信息，</w:t>
            </w:r>
            <w:r w:rsidRPr="00463E3F">
              <w:rPr>
                <w:rFonts w:hint="eastAsia"/>
              </w:rPr>
              <w:t>HARQ</w:t>
            </w:r>
            <w:r w:rsidRPr="00463E3F">
              <w:rPr>
                <w:rFonts w:hint="eastAsia"/>
              </w:rPr>
              <w:t>参数，动态调度参数，</w:t>
            </w:r>
            <w:r w:rsidRPr="00463E3F">
              <w:rPr>
                <w:rFonts w:hint="eastAsia"/>
              </w:rPr>
              <w:t>SPS</w:t>
            </w:r>
            <w:r w:rsidRPr="00463E3F">
              <w:rPr>
                <w:rFonts w:hint="eastAsia"/>
              </w:rPr>
              <w:t>调度参数，测量相关参数；</w:t>
            </w:r>
          </w:p>
        </w:tc>
      </w:tr>
    </w:tbl>
    <w:p w:rsidR="008742FE" w:rsidRDefault="008742FE" w:rsidP="008742FE">
      <w:pPr>
        <w:rPr>
          <w:rFonts w:ascii="宋体" w:cs="宋体"/>
          <w:kern w:val="0"/>
          <w:sz w:val="22"/>
          <w:szCs w:val="22"/>
        </w:rPr>
      </w:pPr>
    </w:p>
    <w:p w:rsidR="008742FE" w:rsidRDefault="008742FE" w:rsidP="008742FE">
      <w:r>
        <w:object w:dxaOrig="6888" w:dyaOrig="10502">
          <v:shape id="_x0000_i1035" type="#_x0000_t75" style="width:344.35pt;height:525.3pt" o:ole="">
            <v:imagedata r:id="rId34" o:title=""/>
          </v:shape>
          <o:OLEObject Type="Embed" ProgID="Visio.Drawing.11" ShapeID="_x0000_i1035" DrawAspect="Content" ObjectID="_1426867235" r:id="rId35"/>
        </w:object>
      </w:r>
    </w:p>
    <w:p w:rsidR="008742FE" w:rsidRDefault="008742FE" w:rsidP="008742FE">
      <w:pPr>
        <w:jc w:val="center"/>
        <w:rPr>
          <w:rFonts w:ascii="宋体" w:cs="宋体"/>
          <w:kern w:val="0"/>
          <w:sz w:val="22"/>
          <w:szCs w:val="22"/>
        </w:rPr>
      </w:pPr>
      <w:r>
        <w:rPr>
          <w:rFonts w:hint="eastAsia"/>
        </w:rPr>
        <w:t>图</w:t>
      </w:r>
      <w:r w:rsidR="00F339F9">
        <w:rPr>
          <w:rFonts w:hint="eastAsia"/>
        </w:rPr>
        <w:t>1.12</w:t>
      </w:r>
      <w:r>
        <w:rPr>
          <w:rFonts w:hint="eastAsia"/>
        </w:rPr>
        <w:t xml:space="preserve"> UE</w:t>
      </w:r>
      <w:r>
        <w:rPr>
          <w:rFonts w:hint="eastAsia"/>
        </w:rPr>
        <w:t>上下文索引关系图</w:t>
      </w:r>
    </w:p>
    <w:p w:rsidR="008742FE" w:rsidRDefault="008742FE" w:rsidP="008742FE">
      <w:pPr>
        <w:rPr>
          <w:rFonts w:ascii="宋体" w:cs="宋体"/>
          <w:kern w:val="0"/>
          <w:sz w:val="22"/>
          <w:szCs w:val="22"/>
        </w:rPr>
      </w:pPr>
    </w:p>
    <w:p w:rsidR="008742FE" w:rsidRPr="00EB765A" w:rsidRDefault="008742FE" w:rsidP="008742FE">
      <w:pPr>
        <w:numPr>
          <w:ilvl w:val="0"/>
          <w:numId w:val="11"/>
        </w:numPr>
        <w:rPr>
          <w:b/>
        </w:rPr>
      </w:pPr>
      <w:r w:rsidRPr="00EB765A">
        <w:rPr>
          <w:rFonts w:hint="eastAsia"/>
          <w:b/>
        </w:rPr>
        <w:t>E-RAB</w:t>
      </w:r>
      <w:r w:rsidRPr="00EB765A">
        <w:rPr>
          <w:rFonts w:hint="eastAsia"/>
          <w:b/>
        </w:rPr>
        <w:t>管理</w:t>
      </w:r>
    </w:p>
    <w:p w:rsidR="008742FE" w:rsidRDefault="008742FE" w:rsidP="00E82433">
      <w:pPr>
        <w:spacing w:line="360" w:lineRule="auto"/>
        <w:ind w:left="360"/>
      </w:pPr>
      <w:r>
        <w:rPr>
          <w:rFonts w:hint="eastAsia"/>
        </w:rPr>
        <w:t>在</w:t>
      </w:r>
      <w:r>
        <w:rPr>
          <w:rFonts w:hint="eastAsia"/>
        </w:rPr>
        <w:t>S1</w:t>
      </w:r>
      <w:r>
        <w:rPr>
          <w:rFonts w:hint="eastAsia"/>
        </w:rPr>
        <w:t>接口，需要对</w:t>
      </w:r>
      <w:r>
        <w:rPr>
          <w:rFonts w:hint="eastAsia"/>
        </w:rPr>
        <w:t>E-RAB</w:t>
      </w:r>
      <w:r>
        <w:rPr>
          <w:rFonts w:hint="eastAsia"/>
        </w:rPr>
        <w:t>进行管理，提供数组的索引方式，通过数组的下标，可以快速定位到具体的</w:t>
      </w:r>
      <w:r>
        <w:rPr>
          <w:rFonts w:hint="eastAsia"/>
        </w:rPr>
        <w:t>E-RAB</w:t>
      </w:r>
      <w:r>
        <w:rPr>
          <w:rFonts w:hint="eastAsia"/>
        </w:rPr>
        <w:t>。</w:t>
      </w:r>
    </w:p>
    <w:p w:rsidR="008742FE" w:rsidRDefault="008742FE" w:rsidP="00E82433">
      <w:pPr>
        <w:numPr>
          <w:ilvl w:val="0"/>
          <w:numId w:val="10"/>
        </w:numPr>
        <w:spacing w:line="360" w:lineRule="auto"/>
      </w:pPr>
      <w:r>
        <w:rPr>
          <w:rFonts w:hint="eastAsia"/>
        </w:rPr>
        <w:t>保持</w:t>
      </w:r>
      <w:r>
        <w:rPr>
          <w:rFonts w:hint="eastAsia"/>
        </w:rPr>
        <w:t>E-RAB</w:t>
      </w:r>
      <w:r>
        <w:rPr>
          <w:rFonts w:hint="eastAsia"/>
        </w:rPr>
        <w:t>的</w:t>
      </w:r>
      <w:r>
        <w:rPr>
          <w:rFonts w:hint="eastAsia"/>
        </w:rPr>
        <w:t>QoS</w:t>
      </w:r>
      <w:r>
        <w:rPr>
          <w:rFonts w:hint="eastAsia"/>
        </w:rPr>
        <w:t>参数信息，供</w:t>
      </w:r>
      <w:r>
        <w:rPr>
          <w:rFonts w:hint="eastAsia"/>
        </w:rPr>
        <w:t>MAC</w:t>
      </w:r>
      <w:r>
        <w:rPr>
          <w:rFonts w:hint="eastAsia"/>
        </w:rPr>
        <w:t>调度模块使用；</w:t>
      </w:r>
    </w:p>
    <w:p w:rsidR="008742FE" w:rsidRDefault="008742FE" w:rsidP="00E82433">
      <w:pPr>
        <w:numPr>
          <w:ilvl w:val="0"/>
          <w:numId w:val="10"/>
        </w:numPr>
        <w:spacing w:line="360" w:lineRule="auto"/>
      </w:pPr>
      <w:r>
        <w:rPr>
          <w:rFonts w:hint="eastAsia"/>
        </w:rPr>
        <w:t>记录</w:t>
      </w:r>
      <w:r>
        <w:rPr>
          <w:rFonts w:hint="eastAsia"/>
        </w:rPr>
        <w:t>E-RAB</w:t>
      </w:r>
      <w:proofErr w:type="gramStart"/>
      <w:r>
        <w:rPr>
          <w:rFonts w:hint="eastAsia"/>
        </w:rPr>
        <w:t>对于的</w:t>
      </w:r>
      <w:proofErr w:type="gramEnd"/>
      <w:r>
        <w:rPr>
          <w:rFonts w:hint="eastAsia"/>
        </w:rPr>
        <w:t>GTP-U</w:t>
      </w:r>
      <w:r>
        <w:rPr>
          <w:rFonts w:hint="eastAsia"/>
        </w:rPr>
        <w:t>端口信息，用于与</w:t>
      </w:r>
      <w:r>
        <w:rPr>
          <w:rFonts w:hint="eastAsia"/>
        </w:rPr>
        <w:t>S-GW</w:t>
      </w:r>
      <w:r>
        <w:rPr>
          <w:rFonts w:hint="eastAsia"/>
        </w:rPr>
        <w:t>间传输上下行数据；</w:t>
      </w:r>
    </w:p>
    <w:p w:rsidR="008742FE" w:rsidRPr="00431AD2" w:rsidRDefault="008742FE" w:rsidP="00E82433">
      <w:pPr>
        <w:numPr>
          <w:ilvl w:val="0"/>
          <w:numId w:val="10"/>
        </w:numPr>
        <w:spacing w:line="360" w:lineRule="auto"/>
      </w:pPr>
      <w:r>
        <w:rPr>
          <w:rFonts w:hint="eastAsia"/>
        </w:rPr>
        <w:t>记录</w:t>
      </w:r>
      <w:r>
        <w:rPr>
          <w:rFonts w:hint="eastAsia"/>
        </w:rPr>
        <w:t>E-RAB</w:t>
      </w:r>
      <w:r>
        <w:rPr>
          <w:rFonts w:hint="eastAsia"/>
        </w:rPr>
        <w:t>对应的</w:t>
      </w:r>
      <w:r>
        <w:rPr>
          <w:rFonts w:hint="eastAsia"/>
        </w:rPr>
        <w:t>RB</w:t>
      </w:r>
      <w:r>
        <w:rPr>
          <w:rFonts w:hint="eastAsia"/>
        </w:rPr>
        <w:t>信息，当接收到</w:t>
      </w:r>
      <w:proofErr w:type="gramStart"/>
      <w:r>
        <w:rPr>
          <w:rFonts w:hint="eastAsia"/>
        </w:rPr>
        <w:t>核心网</w:t>
      </w:r>
      <w:proofErr w:type="gramEnd"/>
      <w:r>
        <w:rPr>
          <w:rFonts w:hint="eastAsia"/>
        </w:rPr>
        <w:t>的数据后，通过查找对应的</w:t>
      </w:r>
      <w:r>
        <w:rPr>
          <w:rFonts w:hint="eastAsia"/>
        </w:rPr>
        <w:t>RB</w:t>
      </w:r>
      <w:r>
        <w:rPr>
          <w:rFonts w:hint="eastAsia"/>
        </w:rPr>
        <w:t>，将数据递交给</w:t>
      </w:r>
      <w:r>
        <w:rPr>
          <w:rFonts w:hint="eastAsia"/>
        </w:rPr>
        <w:t>Uu</w:t>
      </w:r>
      <w:r>
        <w:rPr>
          <w:rFonts w:hint="eastAsia"/>
        </w:rPr>
        <w:t>口对应的</w:t>
      </w:r>
      <w:r>
        <w:rPr>
          <w:rFonts w:hint="eastAsia"/>
        </w:rPr>
        <w:t>RB</w:t>
      </w:r>
      <w:r>
        <w:rPr>
          <w:rFonts w:hint="eastAsia"/>
        </w:rPr>
        <w:t>列表中；</w:t>
      </w:r>
    </w:p>
    <w:p w:rsidR="008742FE" w:rsidRDefault="008742FE" w:rsidP="008742FE">
      <w:pPr>
        <w:ind w:left="360"/>
      </w:pPr>
      <w:proofErr w:type="gramStart"/>
      <w:r>
        <w:lastRenderedPageBreak/>
        <w:t>typedef</w:t>
      </w:r>
      <w:proofErr w:type="gramEnd"/>
      <w:r>
        <w:t xml:space="preserve"> struct {</w:t>
      </w:r>
    </w:p>
    <w:p w:rsidR="008742FE" w:rsidRDefault="008742FE" w:rsidP="008742FE">
      <w:pPr>
        <w:ind w:left="360"/>
      </w:pPr>
      <w:r>
        <w:tab/>
      </w:r>
      <w:r>
        <w:rPr>
          <w:rFonts w:hint="eastAsia"/>
        </w:rPr>
        <w:tab/>
      </w:r>
      <w:r>
        <w:t>NodeType</w:t>
      </w:r>
      <w:r>
        <w:tab/>
      </w:r>
      <w:r>
        <w:tab/>
      </w:r>
      <w:r>
        <w:tab/>
      </w:r>
      <w:r>
        <w:tab/>
      </w:r>
      <w:r>
        <w:tab/>
        <w:t>ln;</w:t>
      </w:r>
    </w:p>
    <w:p w:rsidR="008742FE" w:rsidRDefault="008742FE" w:rsidP="008742FE">
      <w:pPr>
        <w:ind w:left="360"/>
      </w:pPr>
      <w:r>
        <w:tab/>
      </w:r>
      <w:r>
        <w:rPr>
          <w:rFonts w:hint="eastAsia"/>
        </w:rPr>
        <w:tab/>
      </w:r>
      <w:r>
        <w:t>E_RAB_ID_t</w:t>
      </w:r>
      <w:r>
        <w:tab/>
      </w:r>
      <w:r>
        <w:tab/>
      </w:r>
      <w:r>
        <w:tab/>
      </w:r>
      <w:r>
        <w:tab/>
      </w:r>
      <w:r>
        <w:tab/>
        <w:t>e_rab_id;</w:t>
      </w:r>
    </w:p>
    <w:p w:rsidR="008742FE" w:rsidRDefault="008742FE" w:rsidP="008742FE">
      <w:pPr>
        <w:ind w:left="360"/>
      </w:pPr>
      <w:r>
        <w:tab/>
      </w:r>
      <w:r>
        <w:rPr>
          <w:rFonts w:hint="eastAsia"/>
        </w:rPr>
        <w:tab/>
      </w:r>
      <w:r>
        <w:t>E_RABLevelQoSParameters_t</w:t>
      </w:r>
      <w:r>
        <w:tab/>
        <w:t>e_rab_level_qos_params;</w:t>
      </w:r>
    </w:p>
    <w:p w:rsidR="008742FE" w:rsidRDefault="008742FE" w:rsidP="008742FE">
      <w:pPr>
        <w:ind w:left="360"/>
      </w:pPr>
      <w:r>
        <w:tab/>
      </w:r>
      <w:r>
        <w:rPr>
          <w:rFonts w:hint="eastAsia"/>
        </w:rPr>
        <w:tab/>
      </w:r>
      <w:r>
        <w:t>/* EPC GTP-U information */</w:t>
      </w:r>
    </w:p>
    <w:p w:rsidR="008742FE" w:rsidRDefault="008742FE" w:rsidP="008742FE">
      <w:pPr>
        <w:ind w:left="360"/>
      </w:pPr>
      <w:r>
        <w:tab/>
      </w:r>
      <w:r>
        <w:rPr>
          <w:rFonts w:hint="eastAsia"/>
        </w:rPr>
        <w:tab/>
      </w:r>
      <w:r>
        <w:t>TransportLayerAddress_t</w:t>
      </w:r>
      <w:r>
        <w:tab/>
      </w:r>
      <w:r>
        <w:tab/>
        <w:t>tnl_epc;</w:t>
      </w:r>
    </w:p>
    <w:p w:rsidR="008742FE" w:rsidRDefault="008742FE" w:rsidP="008742FE">
      <w:pPr>
        <w:ind w:left="360"/>
      </w:pPr>
      <w:r>
        <w:tab/>
      </w:r>
      <w:r>
        <w:rPr>
          <w:rFonts w:hint="eastAsia"/>
        </w:rPr>
        <w:tab/>
      </w:r>
      <w:r>
        <w:t>UNIT32</w:t>
      </w:r>
      <w:r>
        <w:tab/>
      </w:r>
      <w:r>
        <w:tab/>
      </w:r>
      <w:r>
        <w:tab/>
      </w:r>
      <w:r>
        <w:tab/>
      </w:r>
      <w:r>
        <w:tab/>
      </w:r>
      <w:r>
        <w:tab/>
        <w:t>teid_epc;</w:t>
      </w:r>
    </w:p>
    <w:p w:rsidR="008742FE" w:rsidRDefault="008742FE" w:rsidP="008742FE">
      <w:pPr>
        <w:ind w:left="360"/>
      </w:pPr>
      <w:r>
        <w:tab/>
      </w:r>
      <w:r>
        <w:rPr>
          <w:rFonts w:hint="eastAsia"/>
        </w:rPr>
        <w:tab/>
      </w:r>
      <w:r>
        <w:t>/* Local GTP-U information */</w:t>
      </w:r>
    </w:p>
    <w:p w:rsidR="008742FE" w:rsidRDefault="008742FE" w:rsidP="008742FE">
      <w:pPr>
        <w:ind w:left="360"/>
      </w:pPr>
      <w:r>
        <w:tab/>
      </w:r>
      <w:r>
        <w:rPr>
          <w:rFonts w:hint="eastAsia"/>
        </w:rPr>
        <w:tab/>
      </w:r>
      <w:r>
        <w:t>TransportLayerAddress_t</w:t>
      </w:r>
      <w:r>
        <w:tab/>
      </w:r>
      <w:r>
        <w:tab/>
        <w:t>tnl_local;</w:t>
      </w:r>
    </w:p>
    <w:p w:rsidR="008742FE" w:rsidRDefault="008742FE" w:rsidP="008742FE">
      <w:pPr>
        <w:ind w:left="360"/>
      </w:pPr>
      <w:r>
        <w:rPr>
          <w:rFonts w:hint="eastAsia"/>
        </w:rPr>
        <w:tab/>
      </w:r>
      <w:r>
        <w:tab/>
        <w:t>UINT32</w:t>
      </w:r>
      <w:r>
        <w:tab/>
      </w:r>
      <w:r>
        <w:tab/>
      </w:r>
      <w:r>
        <w:tab/>
      </w:r>
      <w:r>
        <w:tab/>
      </w:r>
      <w:r>
        <w:tab/>
      </w:r>
      <w:r>
        <w:tab/>
        <w:t>teid_local;</w:t>
      </w:r>
    </w:p>
    <w:p w:rsidR="008742FE" w:rsidRPr="00AB38F2" w:rsidRDefault="008742FE" w:rsidP="008742FE">
      <w:pPr>
        <w:ind w:left="360"/>
      </w:pPr>
      <w:r w:rsidRPr="00AB38F2">
        <w:tab/>
      </w:r>
      <w:r w:rsidRPr="00AB38F2">
        <w:rPr>
          <w:rFonts w:hint="eastAsia"/>
        </w:rPr>
        <w:tab/>
      </w:r>
      <w:r w:rsidRPr="00AB38F2">
        <w:t>/* NAS PDU */</w:t>
      </w:r>
    </w:p>
    <w:p w:rsidR="008742FE" w:rsidRPr="00AB38F2" w:rsidRDefault="008742FE" w:rsidP="008742FE">
      <w:pPr>
        <w:ind w:left="360"/>
      </w:pPr>
      <w:r w:rsidRPr="00AB38F2">
        <w:tab/>
      </w:r>
      <w:r w:rsidRPr="00AB38F2">
        <w:rPr>
          <w:rFonts w:hint="eastAsia"/>
        </w:rPr>
        <w:tab/>
      </w:r>
      <w:r w:rsidRPr="00AB38F2">
        <w:t>NAS_PDU_t</w:t>
      </w:r>
      <w:r w:rsidRPr="00AB38F2">
        <w:tab/>
      </w:r>
      <w:r w:rsidRPr="00AB38F2">
        <w:tab/>
      </w:r>
      <w:r w:rsidRPr="00AB38F2">
        <w:tab/>
      </w:r>
      <w:r w:rsidRPr="00AB38F2">
        <w:tab/>
      </w:r>
      <w:r w:rsidRPr="00AB38F2">
        <w:tab/>
        <w:t>*nas_pdu_p;</w:t>
      </w:r>
    </w:p>
    <w:p w:rsidR="008742FE" w:rsidRDefault="008742FE" w:rsidP="008742FE">
      <w:pPr>
        <w:ind w:left="360"/>
      </w:pPr>
      <w:r>
        <w:tab/>
      </w:r>
      <w:r>
        <w:rPr>
          <w:rFonts w:hint="eastAsia"/>
        </w:rPr>
        <w:tab/>
      </w:r>
      <w:r>
        <w:t>/* Radio Bearer ID and GTP TEID have one-to-one mapping */</w:t>
      </w:r>
    </w:p>
    <w:p w:rsidR="008742FE" w:rsidRDefault="008742FE" w:rsidP="008742FE">
      <w:pPr>
        <w:ind w:left="360"/>
      </w:pPr>
      <w:r>
        <w:tab/>
      </w:r>
      <w:r>
        <w:rPr>
          <w:rFonts w:hint="eastAsia"/>
        </w:rPr>
        <w:tab/>
      </w:r>
      <w:r>
        <w:t>UINT32</w:t>
      </w:r>
      <w:r>
        <w:tab/>
      </w:r>
      <w:r>
        <w:tab/>
      </w:r>
      <w:r>
        <w:tab/>
      </w:r>
      <w:r>
        <w:tab/>
      </w:r>
      <w:r>
        <w:tab/>
      </w:r>
      <w:r>
        <w:tab/>
        <w:t>rb_id;</w:t>
      </w:r>
    </w:p>
    <w:p w:rsidR="008742FE" w:rsidRPr="005150FE" w:rsidRDefault="008742FE" w:rsidP="008742FE">
      <w:pPr>
        <w:ind w:left="360"/>
      </w:pPr>
      <w:r>
        <w:t>} E_Rab_t;</w:t>
      </w:r>
    </w:p>
    <w:p w:rsidR="008742FE" w:rsidRPr="00EB765A" w:rsidRDefault="008742FE" w:rsidP="008742FE">
      <w:pPr>
        <w:numPr>
          <w:ilvl w:val="0"/>
          <w:numId w:val="11"/>
        </w:numPr>
        <w:rPr>
          <w:b/>
        </w:rPr>
      </w:pPr>
      <w:r w:rsidRPr="00EB765A">
        <w:rPr>
          <w:rFonts w:hint="eastAsia"/>
          <w:b/>
        </w:rPr>
        <w:t>RB</w:t>
      </w:r>
      <w:r w:rsidRPr="00EB765A">
        <w:rPr>
          <w:rFonts w:hint="eastAsia"/>
          <w:b/>
        </w:rPr>
        <w:t>管理</w:t>
      </w:r>
    </w:p>
    <w:p w:rsidR="008742FE" w:rsidRDefault="008742FE" w:rsidP="00E82433">
      <w:pPr>
        <w:spacing w:line="360" w:lineRule="auto"/>
        <w:ind w:firstLine="420"/>
      </w:pPr>
      <w:r>
        <w:rPr>
          <w:rFonts w:hint="eastAsia"/>
        </w:rPr>
        <w:t>在</w:t>
      </w:r>
      <w:r>
        <w:rPr>
          <w:rFonts w:hint="eastAsia"/>
        </w:rPr>
        <w:t>Uu</w:t>
      </w:r>
      <w:r>
        <w:rPr>
          <w:rFonts w:hint="eastAsia"/>
        </w:rPr>
        <w:t>口，需要对无线承载数据进行管理，对于</w:t>
      </w:r>
      <w:r>
        <w:rPr>
          <w:rFonts w:hint="eastAsia"/>
        </w:rPr>
        <w:t>RB</w:t>
      </w:r>
      <w:r>
        <w:rPr>
          <w:rFonts w:hint="eastAsia"/>
        </w:rPr>
        <w:t>的管理，提供数组的索引方式，通过数组的下标，可以快速定位到具体的</w:t>
      </w:r>
      <w:r>
        <w:rPr>
          <w:rFonts w:hint="eastAsia"/>
        </w:rPr>
        <w:t>RB</w:t>
      </w:r>
      <w:r>
        <w:rPr>
          <w:rFonts w:hint="eastAsia"/>
        </w:rPr>
        <w:t>。</w:t>
      </w:r>
    </w:p>
    <w:p w:rsidR="008742FE" w:rsidRDefault="008742FE" w:rsidP="00E82433">
      <w:pPr>
        <w:numPr>
          <w:ilvl w:val="0"/>
          <w:numId w:val="10"/>
        </w:numPr>
        <w:spacing w:line="360" w:lineRule="auto"/>
      </w:pPr>
      <w:r>
        <w:rPr>
          <w:rFonts w:hint="eastAsia"/>
        </w:rPr>
        <w:t>PDCP</w:t>
      </w:r>
      <w:r>
        <w:rPr>
          <w:rFonts w:hint="eastAsia"/>
        </w:rPr>
        <w:t>通过该管理可以对接收到的</w:t>
      </w:r>
      <w:r>
        <w:rPr>
          <w:rFonts w:hint="eastAsia"/>
        </w:rPr>
        <w:t>IP</w:t>
      </w:r>
      <w:r>
        <w:rPr>
          <w:rFonts w:hint="eastAsia"/>
        </w:rPr>
        <w:t>数据包进行相应的处理，并通过</w:t>
      </w:r>
      <w:r>
        <w:rPr>
          <w:rFonts w:hint="eastAsia"/>
        </w:rPr>
        <w:t>LCID</w:t>
      </w:r>
      <w:r>
        <w:rPr>
          <w:rFonts w:hint="eastAsia"/>
        </w:rPr>
        <w:t>将处理后的数据提交给相应的</w:t>
      </w:r>
      <w:r>
        <w:rPr>
          <w:rFonts w:hint="eastAsia"/>
        </w:rPr>
        <w:t>RLC</w:t>
      </w:r>
      <w:r>
        <w:rPr>
          <w:rFonts w:hint="eastAsia"/>
        </w:rPr>
        <w:t>实体进行处理。</w:t>
      </w:r>
    </w:p>
    <w:p w:rsidR="008742FE" w:rsidRDefault="008742FE" w:rsidP="00E82433">
      <w:pPr>
        <w:numPr>
          <w:ilvl w:val="0"/>
          <w:numId w:val="10"/>
        </w:numPr>
        <w:spacing w:line="360" w:lineRule="auto"/>
      </w:pPr>
      <w:r>
        <w:rPr>
          <w:rFonts w:hint="eastAsia"/>
        </w:rPr>
        <w:t>PCDP</w:t>
      </w:r>
      <w:r>
        <w:rPr>
          <w:rFonts w:hint="eastAsia"/>
        </w:rPr>
        <w:t>通过该管理，可以将经过处理的上行数据通过</w:t>
      </w:r>
      <w:r>
        <w:rPr>
          <w:rFonts w:hint="eastAsia"/>
        </w:rPr>
        <w:t>EPS Bear ID</w:t>
      </w:r>
      <w:r>
        <w:rPr>
          <w:rFonts w:hint="eastAsia"/>
        </w:rPr>
        <w:t>提交给</w:t>
      </w:r>
      <w:r>
        <w:rPr>
          <w:rFonts w:hint="eastAsia"/>
        </w:rPr>
        <w:t>S1</w:t>
      </w:r>
      <w:r>
        <w:rPr>
          <w:rFonts w:hint="eastAsia"/>
        </w:rPr>
        <w:t>子系统从</w:t>
      </w:r>
      <w:r>
        <w:rPr>
          <w:rFonts w:hint="eastAsia"/>
        </w:rPr>
        <w:t>S1</w:t>
      </w:r>
      <w:r>
        <w:rPr>
          <w:rFonts w:hint="eastAsia"/>
        </w:rPr>
        <w:t>接口进行发送；</w:t>
      </w:r>
    </w:p>
    <w:p w:rsidR="008742FE" w:rsidRDefault="008742FE" w:rsidP="00E82433">
      <w:pPr>
        <w:numPr>
          <w:ilvl w:val="0"/>
          <w:numId w:val="10"/>
        </w:numPr>
        <w:spacing w:line="360" w:lineRule="auto"/>
      </w:pPr>
      <w:proofErr w:type="gramStart"/>
      <w:r>
        <w:rPr>
          <w:rFonts w:hint="eastAsia"/>
        </w:rPr>
        <w:t>核心网数据</w:t>
      </w:r>
      <w:proofErr w:type="gramEnd"/>
      <w:r>
        <w:rPr>
          <w:rFonts w:hint="eastAsia"/>
        </w:rPr>
        <w:t>到来时，可以通过该管理，将</w:t>
      </w:r>
      <w:r>
        <w:rPr>
          <w:rFonts w:hint="eastAsia"/>
        </w:rPr>
        <w:t>EPS Bearer</w:t>
      </w:r>
      <w:r>
        <w:rPr>
          <w:rFonts w:hint="eastAsia"/>
        </w:rPr>
        <w:t>上的数据映射到对于</w:t>
      </w:r>
      <w:r>
        <w:rPr>
          <w:rFonts w:hint="eastAsia"/>
        </w:rPr>
        <w:t>RB</w:t>
      </w:r>
      <w:r>
        <w:rPr>
          <w:rFonts w:hint="eastAsia"/>
        </w:rPr>
        <w:t>上待</w:t>
      </w:r>
      <w:r>
        <w:rPr>
          <w:rFonts w:hint="eastAsia"/>
        </w:rPr>
        <w:t>Uu</w:t>
      </w:r>
      <w:r>
        <w:rPr>
          <w:rFonts w:hint="eastAsia"/>
        </w:rPr>
        <w:t>口进行发送；</w:t>
      </w:r>
    </w:p>
    <w:p w:rsidR="008742FE" w:rsidRDefault="008742FE" w:rsidP="008742FE">
      <w:pPr>
        <w:ind w:left="420"/>
      </w:pPr>
      <w:proofErr w:type="gramStart"/>
      <w:r>
        <w:t>typedef  struct</w:t>
      </w:r>
      <w:proofErr w:type="gramEnd"/>
      <w:r>
        <w:t>{</w:t>
      </w:r>
    </w:p>
    <w:p w:rsidR="008742FE" w:rsidRDefault="008742FE" w:rsidP="008742FE">
      <w:pPr>
        <w:ind w:left="420"/>
      </w:pPr>
      <w:r>
        <w:tab/>
      </w:r>
      <w:r>
        <w:rPr>
          <w:rFonts w:hint="eastAsia"/>
        </w:rPr>
        <w:t>RbType</w:t>
      </w:r>
      <w:r>
        <w:tab/>
        <w:t>rb_type;</w:t>
      </w:r>
    </w:p>
    <w:p w:rsidR="008742FE" w:rsidRPr="007408B3" w:rsidRDefault="008742FE" w:rsidP="008742FE">
      <w:pPr>
        <w:ind w:left="420" w:firstLine="420"/>
        <w:rPr>
          <w:lang w:val="fr-FR"/>
        </w:rPr>
      </w:pPr>
      <w:r>
        <w:rPr>
          <w:lang w:val="fr-FR"/>
        </w:rPr>
        <w:t>void</w:t>
      </w:r>
      <w:r>
        <w:rPr>
          <w:lang w:val="fr-FR"/>
        </w:rPr>
        <w:tab/>
      </w:r>
      <w:r>
        <w:rPr>
          <w:lang w:val="fr-FR"/>
        </w:rPr>
        <w:tab/>
        <w:t>*</w:t>
      </w:r>
      <w:r w:rsidRPr="00C93360">
        <w:rPr>
          <w:lang w:val="fr-FR"/>
        </w:rPr>
        <w:t>pdcp_entity_p</w:t>
      </w:r>
      <w:r w:rsidRPr="007408B3">
        <w:rPr>
          <w:lang w:val="fr-FR"/>
        </w:rPr>
        <w:t>;</w:t>
      </w:r>
      <w:r>
        <w:rPr>
          <w:rFonts w:hint="eastAsia"/>
          <w:lang w:val="fr-FR"/>
        </w:rPr>
        <w:t xml:space="preserve">  </w:t>
      </w:r>
      <w:r>
        <w:rPr>
          <w:rFonts w:hint="eastAsia"/>
        </w:rPr>
        <w:t>/* This struct defined in PDCP subsystem */</w:t>
      </w:r>
    </w:p>
    <w:p w:rsidR="008742FE" w:rsidRDefault="008742FE" w:rsidP="008742FE">
      <w:pPr>
        <w:ind w:left="420" w:firstLine="420"/>
      </w:pPr>
      <w:r>
        <w:t>UINT8</w:t>
      </w:r>
      <w:r>
        <w:tab/>
        <w:t>rb_id;</w:t>
      </w:r>
      <w:r w:rsidRPr="00C93360">
        <w:t xml:space="preserve"> </w:t>
      </w:r>
    </w:p>
    <w:p w:rsidR="008742FE" w:rsidRPr="006F0BC1" w:rsidRDefault="008742FE" w:rsidP="008742FE">
      <w:pPr>
        <w:ind w:left="420"/>
        <w:rPr>
          <w:lang w:val="fr-FR"/>
        </w:rPr>
      </w:pPr>
      <w:r>
        <w:tab/>
        <w:t>UINT8</w:t>
      </w:r>
      <w:r>
        <w:tab/>
        <w:t>eps_id;</w:t>
      </w:r>
    </w:p>
    <w:p w:rsidR="008742FE" w:rsidRPr="00C93360" w:rsidRDefault="008742FE" w:rsidP="008742FE">
      <w:pPr>
        <w:ind w:left="420"/>
        <w:rPr>
          <w:lang w:val="fr-FR"/>
        </w:rPr>
      </w:pPr>
      <w:r>
        <w:tab/>
        <w:t>UINT8</w:t>
      </w:r>
      <w:r>
        <w:tab/>
        <w:t>lc</w:t>
      </w:r>
      <w:r>
        <w:rPr>
          <w:rFonts w:hint="eastAsia"/>
        </w:rPr>
        <w:t>_</w:t>
      </w:r>
      <w:r>
        <w:t>id;</w:t>
      </w:r>
    </w:p>
    <w:p w:rsidR="008742FE" w:rsidRPr="007408B3" w:rsidRDefault="008742FE" w:rsidP="008742FE">
      <w:pPr>
        <w:ind w:left="420"/>
        <w:rPr>
          <w:lang w:val="fr-FR"/>
        </w:rPr>
      </w:pPr>
      <w:r>
        <w:rPr>
          <w:lang w:val="fr-FR"/>
        </w:rPr>
        <w:tab/>
        <w:t>UINT8</w:t>
      </w:r>
      <w:r>
        <w:rPr>
          <w:lang w:val="fr-FR"/>
        </w:rPr>
        <w:tab/>
      </w:r>
      <w:r w:rsidRPr="00C93360">
        <w:rPr>
          <w:lang w:val="fr-FR"/>
        </w:rPr>
        <w:t>suspend_flag;</w:t>
      </w:r>
    </w:p>
    <w:p w:rsidR="008742FE" w:rsidRPr="007408B3" w:rsidRDefault="008742FE" w:rsidP="008742FE">
      <w:pPr>
        <w:ind w:left="420"/>
        <w:rPr>
          <w:lang w:val="fr-FR"/>
        </w:rPr>
      </w:pPr>
      <w:r w:rsidRPr="007408B3">
        <w:rPr>
          <w:lang w:val="fr-FR"/>
        </w:rPr>
        <w:t>} RadioBearInfo;</w:t>
      </w:r>
    </w:p>
    <w:p w:rsidR="008742FE" w:rsidRDefault="008742FE" w:rsidP="008742FE">
      <w:pPr>
        <w:ind w:left="360"/>
      </w:pPr>
    </w:p>
    <w:p w:rsidR="008742FE" w:rsidRPr="00EB765A" w:rsidRDefault="008742FE" w:rsidP="008742FE">
      <w:pPr>
        <w:numPr>
          <w:ilvl w:val="0"/>
          <w:numId w:val="11"/>
        </w:numPr>
        <w:rPr>
          <w:b/>
        </w:rPr>
      </w:pPr>
      <w:r w:rsidRPr="00EB765A">
        <w:rPr>
          <w:rFonts w:hint="eastAsia"/>
          <w:b/>
        </w:rPr>
        <w:t>逻辑信道管理</w:t>
      </w:r>
    </w:p>
    <w:p w:rsidR="008742FE" w:rsidRDefault="008742FE" w:rsidP="00E82433">
      <w:pPr>
        <w:spacing w:line="360" w:lineRule="auto"/>
        <w:ind w:firstLine="420"/>
      </w:pPr>
      <w:r>
        <w:rPr>
          <w:rFonts w:hint="eastAsia"/>
        </w:rPr>
        <w:t>对于逻辑信道的管理，提供指针数组和链表两种交叉索引方式，其中数组索引的目的是为了在知道</w:t>
      </w:r>
      <w:r>
        <w:rPr>
          <w:rFonts w:hint="eastAsia"/>
        </w:rPr>
        <w:t>LCID</w:t>
      </w:r>
      <w:r>
        <w:rPr>
          <w:rFonts w:hint="eastAsia"/>
        </w:rPr>
        <w:t>的情况下，快速定位到对应的</w:t>
      </w:r>
      <w:r>
        <w:rPr>
          <w:rFonts w:hint="eastAsia"/>
        </w:rPr>
        <w:t>LCID</w:t>
      </w:r>
      <w:r>
        <w:rPr>
          <w:rFonts w:hint="eastAsia"/>
        </w:rPr>
        <w:t>数据节点；链表索引的目的是为了在调度、获取数据的时候，更方便地对所有的</w:t>
      </w:r>
      <w:r>
        <w:rPr>
          <w:rFonts w:hint="eastAsia"/>
        </w:rPr>
        <w:t>LCID</w:t>
      </w:r>
      <w:r>
        <w:rPr>
          <w:rFonts w:hint="eastAsia"/>
        </w:rPr>
        <w:t>进行遍历。</w:t>
      </w:r>
    </w:p>
    <w:p w:rsidR="008742FE" w:rsidRDefault="008742FE" w:rsidP="00E82433">
      <w:pPr>
        <w:numPr>
          <w:ilvl w:val="0"/>
          <w:numId w:val="10"/>
        </w:numPr>
        <w:tabs>
          <w:tab w:val="clear" w:pos="840"/>
          <w:tab w:val="num" w:pos="426"/>
        </w:tabs>
        <w:spacing w:line="360" w:lineRule="auto"/>
        <w:ind w:leftChars="201" w:left="422" w:firstLine="0"/>
      </w:pPr>
      <w:r>
        <w:rPr>
          <w:rFonts w:hint="eastAsia"/>
        </w:rPr>
        <w:t>RLC</w:t>
      </w:r>
      <w:r>
        <w:rPr>
          <w:rFonts w:hint="eastAsia"/>
        </w:rPr>
        <w:t>通过该管理可以对</w:t>
      </w:r>
      <w:r>
        <w:rPr>
          <w:rFonts w:hint="eastAsia"/>
        </w:rPr>
        <w:t>PDCP</w:t>
      </w:r>
      <w:r>
        <w:rPr>
          <w:rFonts w:hint="eastAsia"/>
        </w:rPr>
        <w:t>提交的数据进行处理；并提供给</w:t>
      </w:r>
      <w:r>
        <w:rPr>
          <w:rFonts w:hint="eastAsia"/>
        </w:rPr>
        <w:t>MAC</w:t>
      </w:r>
      <w:r>
        <w:rPr>
          <w:rFonts w:hint="eastAsia"/>
        </w:rPr>
        <w:t>访问数据的接口；</w:t>
      </w:r>
    </w:p>
    <w:p w:rsidR="008742FE" w:rsidRDefault="008742FE" w:rsidP="00E82433">
      <w:pPr>
        <w:numPr>
          <w:ilvl w:val="0"/>
          <w:numId w:val="10"/>
        </w:numPr>
        <w:tabs>
          <w:tab w:val="clear" w:pos="840"/>
          <w:tab w:val="num" w:pos="426"/>
        </w:tabs>
        <w:spacing w:line="360" w:lineRule="auto"/>
        <w:ind w:leftChars="201" w:left="422" w:firstLine="0"/>
      </w:pPr>
      <w:r>
        <w:rPr>
          <w:rFonts w:hint="eastAsia"/>
        </w:rPr>
        <w:t>MAC</w:t>
      </w:r>
      <w:r>
        <w:rPr>
          <w:rFonts w:hint="eastAsia"/>
        </w:rPr>
        <w:t>通过该管理可以根据各逻辑信道的优先级进行调度信息，并通过</w:t>
      </w:r>
      <w:r>
        <w:rPr>
          <w:rFonts w:hint="eastAsia"/>
        </w:rPr>
        <w:t>RLC</w:t>
      </w:r>
      <w:r>
        <w:rPr>
          <w:rFonts w:hint="eastAsia"/>
        </w:rPr>
        <w:t>的接口访问数据；</w:t>
      </w:r>
    </w:p>
    <w:p w:rsidR="008742FE" w:rsidRDefault="008742FE" w:rsidP="008742FE">
      <w:r>
        <w:lastRenderedPageBreak/>
        <w:t>/* Uplink logic channel information */</w:t>
      </w:r>
    </w:p>
    <w:p w:rsidR="008742FE" w:rsidRDefault="008742FE" w:rsidP="008742FE">
      <w:proofErr w:type="gramStart"/>
      <w:r>
        <w:t>typedef</w:t>
      </w:r>
      <w:proofErr w:type="gramEnd"/>
      <w:r>
        <w:t xml:space="preserve"> struct {</w:t>
      </w:r>
    </w:p>
    <w:p w:rsidR="008742FE" w:rsidRDefault="008742FE" w:rsidP="008742FE">
      <w:r>
        <w:tab/>
        <w:t>NodeType</w:t>
      </w:r>
      <w:r>
        <w:rPr>
          <w:rFonts w:hint="eastAsia"/>
        </w:rPr>
        <w:tab/>
      </w:r>
      <w:r>
        <w:rPr>
          <w:rFonts w:hint="eastAsia"/>
        </w:rPr>
        <w:tab/>
      </w:r>
      <w:r>
        <w:t>ln;</w:t>
      </w:r>
    </w:p>
    <w:p w:rsidR="008742FE" w:rsidRDefault="008742FE" w:rsidP="008742FE">
      <w:r>
        <w:tab/>
        <w:t>UINT8</w:t>
      </w:r>
      <w:r>
        <w:tab/>
      </w:r>
      <w:r>
        <w:rPr>
          <w:rFonts w:hint="eastAsia"/>
        </w:rPr>
        <w:tab/>
      </w:r>
      <w:r>
        <w:rPr>
          <w:rFonts w:hint="eastAsia"/>
        </w:rPr>
        <w:tab/>
      </w:r>
      <w:r>
        <w:t>lc</w:t>
      </w:r>
      <w:r>
        <w:rPr>
          <w:rFonts w:hint="eastAsia"/>
        </w:rPr>
        <w:t>_</w:t>
      </w:r>
      <w:r>
        <w:t>id;</w:t>
      </w:r>
    </w:p>
    <w:p w:rsidR="008742FE" w:rsidRDefault="008742FE" w:rsidP="008742FE">
      <w:r>
        <w:tab/>
        <w:t>UINT8</w:t>
      </w:r>
      <w:r>
        <w:tab/>
      </w:r>
      <w:r>
        <w:rPr>
          <w:rFonts w:hint="eastAsia"/>
        </w:rPr>
        <w:tab/>
      </w:r>
      <w:r>
        <w:rPr>
          <w:rFonts w:hint="eastAsia"/>
        </w:rPr>
        <w:tab/>
      </w:r>
      <w:r>
        <w:t>rb_id;</w:t>
      </w:r>
    </w:p>
    <w:p w:rsidR="008742FE" w:rsidRPr="00013EFF" w:rsidRDefault="008742FE" w:rsidP="008742FE">
      <w:r>
        <w:tab/>
      </w:r>
      <w:r w:rsidRPr="00F63D97">
        <w:t>RlcTransMode</w:t>
      </w:r>
      <w:r>
        <w:rPr>
          <w:rFonts w:hint="eastAsia"/>
        </w:rPr>
        <w:tab/>
      </w:r>
      <w:r w:rsidRPr="00013EFF">
        <w:tab/>
        <w:t>rlc_mode;</w:t>
      </w:r>
    </w:p>
    <w:p w:rsidR="008742FE" w:rsidRPr="00013EFF" w:rsidRDefault="008742FE" w:rsidP="008742FE">
      <w:r>
        <w:tab/>
      </w:r>
      <w:proofErr w:type="gramStart"/>
      <w:r w:rsidRPr="00B83B9C">
        <w:t>void</w:t>
      </w:r>
      <w:proofErr w:type="gramEnd"/>
      <w:r w:rsidRPr="00B83B9C">
        <w:tab/>
      </w:r>
      <w:r w:rsidRPr="00B83B9C">
        <w:tab/>
      </w:r>
      <w:r>
        <w:rPr>
          <w:rFonts w:hint="eastAsia"/>
        </w:rPr>
        <w:tab/>
      </w:r>
      <w:r>
        <w:rPr>
          <w:rFonts w:hint="eastAsia"/>
        </w:rPr>
        <w:tab/>
      </w:r>
      <w:r w:rsidRPr="00B83B9C">
        <w:t>*rlc_entity_p;</w:t>
      </w:r>
      <w:r>
        <w:rPr>
          <w:rFonts w:hint="eastAsia"/>
        </w:rPr>
        <w:t xml:space="preserve">  /* This struct defined in RLC. It is different for TM/AM/UM*/</w:t>
      </w:r>
    </w:p>
    <w:p w:rsidR="008742FE" w:rsidRDefault="008742FE" w:rsidP="008742FE">
      <w:r>
        <w:t>} UlLchInfo;</w:t>
      </w:r>
    </w:p>
    <w:p w:rsidR="008742FE" w:rsidRDefault="008742FE" w:rsidP="008742FE"/>
    <w:p w:rsidR="008742FE" w:rsidRDefault="008742FE" w:rsidP="008742FE">
      <w:r>
        <w:t>/* Downlink logic channel information */</w:t>
      </w:r>
    </w:p>
    <w:p w:rsidR="008742FE" w:rsidRDefault="008742FE" w:rsidP="008742FE">
      <w:proofErr w:type="gramStart"/>
      <w:r>
        <w:t>typedef</w:t>
      </w:r>
      <w:proofErr w:type="gramEnd"/>
      <w:r>
        <w:t xml:space="preserve"> struct {</w:t>
      </w:r>
    </w:p>
    <w:p w:rsidR="008742FE" w:rsidRDefault="008742FE" w:rsidP="008742FE">
      <w:r>
        <w:tab/>
        <w:t xml:space="preserve">NodeType </w:t>
      </w:r>
      <w:r>
        <w:rPr>
          <w:rFonts w:hint="eastAsia"/>
        </w:rPr>
        <w:tab/>
      </w:r>
      <w:r>
        <w:rPr>
          <w:rFonts w:hint="eastAsia"/>
        </w:rPr>
        <w:tab/>
      </w:r>
      <w:r>
        <w:t>ln;</w:t>
      </w:r>
    </w:p>
    <w:p w:rsidR="008742FE" w:rsidRDefault="008742FE" w:rsidP="008742FE">
      <w:r>
        <w:tab/>
        <w:t>UINT8</w:t>
      </w:r>
      <w:r>
        <w:tab/>
      </w:r>
      <w:r>
        <w:rPr>
          <w:rFonts w:hint="eastAsia"/>
        </w:rPr>
        <w:tab/>
      </w:r>
      <w:r>
        <w:rPr>
          <w:rFonts w:hint="eastAsia"/>
        </w:rPr>
        <w:tab/>
      </w:r>
      <w:r>
        <w:t>lc</w:t>
      </w:r>
      <w:r>
        <w:rPr>
          <w:rFonts w:hint="eastAsia"/>
        </w:rPr>
        <w:t>_</w:t>
      </w:r>
      <w:r>
        <w:t>id;</w:t>
      </w:r>
    </w:p>
    <w:p w:rsidR="008742FE" w:rsidRDefault="008742FE" w:rsidP="008742FE">
      <w:r>
        <w:tab/>
        <w:t>UINT8</w:t>
      </w:r>
      <w:r>
        <w:tab/>
      </w:r>
      <w:r>
        <w:rPr>
          <w:rFonts w:hint="eastAsia"/>
        </w:rPr>
        <w:tab/>
      </w:r>
      <w:r>
        <w:rPr>
          <w:rFonts w:hint="eastAsia"/>
        </w:rPr>
        <w:tab/>
      </w:r>
      <w:r>
        <w:t>rb_id;</w:t>
      </w:r>
    </w:p>
    <w:p w:rsidR="008742FE" w:rsidRDefault="008742FE" w:rsidP="008742FE">
      <w:r>
        <w:tab/>
      </w:r>
      <w:r w:rsidRPr="00F63D97">
        <w:t>RlcTransMode</w:t>
      </w:r>
      <w:r>
        <w:rPr>
          <w:rFonts w:hint="eastAsia"/>
        </w:rPr>
        <w:tab/>
      </w:r>
      <w:r>
        <w:tab/>
        <w:t>rlc_mode;</w:t>
      </w:r>
      <w:r w:rsidRPr="00FA7464">
        <w:t xml:space="preserve"> </w:t>
      </w:r>
    </w:p>
    <w:p w:rsidR="008742FE" w:rsidRDefault="008742FE" w:rsidP="008742FE">
      <w:r>
        <w:tab/>
        <w:t>UINT32</w:t>
      </w:r>
      <w:r>
        <w:tab/>
      </w:r>
      <w:r>
        <w:rPr>
          <w:rFonts w:hint="eastAsia"/>
        </w:rPr>
        <w:tab/>
      </w:r>
      <w:r>
        <w:rPr>
          <w:rFonts w:hint="eastAsia"/>
        </w:rPr>
        <w:tab/>
      </w:r>
      <w:r>
        <w:t>byte_size;</w:t>
      </w:r>
    </w:p>
    <w:p w:rsidR="008742FE" w:rsidRPr="00D06B6D" w:rsidRDefault="008742FE" w:rsidP="008742FE">
      <w:r>
        <w:tab/>
      </w:r>
      <w:proofErr w:type="gramStart"/>
      <w:r>
        <w:t>void</w:t>
      </w:r>
      <w:proofErr w:type="gramEnd"/>
      <w:r>
        <w:tab/>
      </w:r>
      <w:r>
        <w:tab/>
      </w:r>
      <w:r>
        <w:rPr>
          <w:rFonts w:hint="eastAsia"/>
        </w:rPr>
        <w:tab/>
      </w:r>
      <w:r>
        <w:rPr>
          <w:rFonts w:hint="eastAsia"/>
        </w:rPr>
        <w:tab/>
      </w:r>
      <w:r>
        <w:t>*</w:t>
      </w:r>
      <w:r w:rsidRPr="00D14734">
        <w:t>rlc_entity_p</w:t>
      </w:r>
      <w:r w:rsidRPr="00D06B6D">
        <w:t>;</w:t>
      </w:r>
      <w:r>
        <w:rPr>
          <w:rFonts w:hint="eastAsia"/>
        </w:rPr>
        <w:t xml:space="preserve">  /* This struct defined in RLC. It is different for TM/AM/UM*/</w:t>
      </w:r>
    </w:p>
    <w:p w:rsidR="008742FE" w:rsidRDefault="008742FE" w:rsidP="008742FE">
      <w:r w:rsidRPr="00D06B6D">
        <w:tab/>
      </w:r>
      <w:proofErr w:type="gramStart"/>
      <w:r>
        <w:rPr>
          <w:rFonts w:hint="eastAsia"/>
        </w:rPr>
        <w:t>void</w:t>
      </w:r>
      <w:proofErr w:type="gramEnd"/>
      <w:r>
        <w:tab/>
      </w:r>
      <w:r>
        <w:rPr>
          <w:rFonts w:hint="eastAsia"/>
        </w:rPr>
        <w:tab/>
      </w:r>
      <w:r>
        <w:rPr>
          <w:rFonts w:hint="eastAsia"/>
        </w:rPr>
        <w:tab/>
      </w:r>
      <w:r>
        <w:rPr>
          <w:rFonts w:hint="eastAsia"/>
        </w:rPr>
        <w:tab/>
      </w:r>
      <w:r>
        <w:t>*s</w:t>
      </w:r>
      <w:r>
        <w:rPr>
          <w:rFonts w:hint="eastAsia"/>
        </w:rPr>
        <w:t>c</w:t>
      </w:r>
      <w:r>
        <w:t>hed_param_p;</w:t>
      </w:r>
    </w:p>
    <w:p w:rsidR="008742FE" w:rsidRPr="00166432" w:rsidRDefault="008742FE" w:rsidP="008742FE">
      <w:r>
        <w:t xml:space="preserve">} </w:t>
      </w:r>
      <w:r>
        <w:rPr>
          <w:rFonts w:hint="eastAsia"/>
        </w:rPr>
        <w:t>D</w:t>
      </w:r>
      <w:r>
        <w:t>lLchInfo;</w:t>
      </w:r>
    </w:p>
    <w:p w:rsidR="008742FE" w:rsidRDefault="008742FE" w:rsidP="008742FE"/>
    <w:p w:rsidR="002C515F" w:rsidRPr="002C515F" w:rsidRDefault="002C515F" w:rsidP="002C515F">
      <w:pPr>
        <w:numPr>
          <w:ilvl w:val="0"/>
          <w:numId w:val="11"/>
        </w:numPr>
        <w:rPr>
          <w:b/>
        </w:rPr>
      </w:pPr>
      <w:bookmarkStart w:id="29" w:name="_Toc304475893"/>
      <w:r w:rsidRPr="002C515F">
        <w:rPr>
          <w:rFonts w:hint="eastAsia"/>
          <w:b/>
        </w:rPr>
        <w:t>UE</w:t>
      </w:r>
      <w:r w:rsidRPr="002C515F">
        <w:rPr>
          <w:rFonts w:hint="eastAsia"/>
          <w:b/>
        </w:rPr>
        <w:t>状态信息</w:t>
      </w:r>
      <w:bookmarkEnd w:id="29"/>
    </w:p>
    <w:p w:rsidR="002C515F" w:rsidRPr="008648E2" w:rsidRDefault="002C515F" w:rsidP="002C515F">
      <w:pPr>
        <w:autoSpaceDE w:val="0"/>
        <w:autoSpaceDN w:val="0"/>
        <w:adjustRightInd w:val="0"/>
        <w:jc w:val="left"/>
        <w:rPr>
          <w:rFonts w:ascii="宋体" w:cs="宋体"/>
          <w:kern w:val="0"/>
          <w:sz w:val="22"/>
          <w:szCs w:val="22"/>
        </w:rPr>
      </w:pPr>
      <w:r w:rsidRPr="008648E2">
        <w:rPr>
          <w:rFonts w:ascii="宋体" w:cs="宋体"/>
          <w:kern w:val="0"/>
          <w:sz w:val="22"/>
          <w:szCs w:val="22"/>
        </w:rPr>
        <w:t>/*UE State*/</w:t>
      </w:r>
    </w:p>
    <w:p w:rsidR="002C515F" w:rsidRPr="008648E2" w:rsidRDefault="002C515F" w:rsidP="002C515F">
      <w:pPr>
        <w:autoSpaceDE w:val="0"/>
        <w:autoSpaceDN w:val="0"/>
        <w:adjustRightInd w:val="0"/>
        <w:jc w:val="left"/>
        <w:rPr>
          <w:rFonts w:ascii="宋体" w:cs="宋体"/>
          <w:kern w:val="0"/>
          <w:sz w:val="22"/>
          <w:szCs w:val="22"/>
        </w:rPr>
      </w:pPr>
      <w:proofErr w:type="gramStart"/>
      <w:r w:rsidRPr="008648E2">
        <w:rPr>
          <w:rFonts w:ascii="宋体" w:cs="宋体"/>
          <w:kern w:val="0"/>
          <w:sz w:val="22"/>
          <w:szCs w:val="22"/>
        </w:rPr>
        <w:t>typedef</w:t>
      </w:r>
      <w:proofErr w:type="gramEnd"/>
      <w:r w:rsidRPr="008648E2">
        <w:rPr>
          <w:rFonts w:ascii="宋体" w:cs="宋体"/>
          <w:kern w:val="0"/>
          <w:sz w:val="22"/>
          <w:szCs w:val="22"/>
        </w:rPr>
        <w:t xml:space="preserve"> enum {</w:t>
      </w:r>
    </w:p>
    <w:p w:rsidR="002C515F" w:rsidRPr="008648E2" w:rsidRDefault="002C515F" w:rsidP="002C515F">
      <w:pPr>
        <w:autoSpaceDE w:val="0"/>
        <w:autoSpaceDN w:val="0"/>
        <w:adjustRightInd w:val="0"/>
        <w:jc w:val="left"/>
        <w:rPr>
          <w:rFonts w:ascii="宋体" w:cs="宋体"/>
          <w:kern w:val="0"/>
          <w:sz w:val="22"/>
          <w:szCs w:val="22"/>
        </w:rPr>
      </w:pPr>
      <w:r w:rsidRPr="008648E2">
        <w:rPr>
          <w:rFonts w:ascii="宋体" w:cs="宋体"/>
          <w:kern w:val="0"/>
          <w:sz w:val="22"/>
          <w:szCs w:val="22"/>
        </w:rPr>
        <w:tab/>
        <w:t>UE_IDLE = 0,</w:t>
      </w:r>
      <w:r w:rsidRPr="008648E2">
        <w:rPr>
          <w:rFonts w:ascii="宋体" w:cs="宋体"/>
          <w:kern w:val="0"/>
          <w:sz w:val="22"/>
          <w:szCs w:val="22"/>
        </w:rPr>
        <w:tab/>
      </w:r>
      <w:r w:rsidRPr="008648E2">
        <w:rPr>
          <w:rFonts w:ascii="宋体" w:cs="宋体"/>
          <w:kern w:val="0"/>
          <w:sz w:val="22"/>
          <w:szCs w:val="22"/>
        </w:rPr>
        <w:tab/>
      </w:r>
      <w:r w:rsidRPr="008648E2">
        <w:rPr>
          <w:rFonts w:ascii="宋体" w:cs="宋体"/>
          <w:kern w:val="0"/>
          <w:sz w:val="22"/>
          <w:szCs w:val="22"/>
        </w:rPr>
        <w:tab/>
        <w:t>/*UE not connected with eNB */</w:t>
      </w:r>
    </w:p>
    <w:p w:rsidR="002C515F" w:rsidRPr="008648E2" w:rsidRDefault="002C515F" w:rsidP="002C515F">
      <w:pPr>
        <w:autoSpaceDE w:val="0"/>
        <w:autoSpaceDN w:val="0"/>
        <w:adjustRightInd w:val="0"/>
        <w:jc w:val="left"/>
        <w:rPr>
          <w:rFonts w:ascii="宋体" w:cs="宋体"/>
          <w:kern w:val="0"/>
          <w:sz w:val="22"/>
          <w:szCs w:val="22"/>
        </w:rPr>
      </w:pPr>
      <w:r w:rsidRPr="008648E2">
        <w:rPr>
          <w:rFonts w:ascii="宋体" w:cs="宋体"/>
          <w:kern w:val="0"/>
          <w:sz w:val="22"/>
          <w:szCs w:val="22"/>
        </w:rPr>
        <w:tab/>
        <w:t>UE_RRCSETUP = 1,</w:t>
      </w:r>
      <w:r w:rsidRPr="008648E2">
        <w:rPr>
          <w:rFonts w:ascii="宋体" w:cs="宋体"/>
          <w:kern w:val="0"/>
          <w:sz w:val="22"/>
          <w:szCs w:val="22"/>
        </w:rPr>
        <w:tab/>
      </w:r>
      <w:r w:rsidRPr="008648E2">
        <w:rPr>
          <w:rFonts w:ascii="宋体" w:cs="宋体"/>
          <w:kern w:val="0"/>
          <w:sz w:val="22"/>
          <w:szCs w:val="22"/>
        </w:rPr>
        <w:tab/>
        <w:t xml:space="preserve">/* eNB </w:t>
      </w:r>
      <w:proofErr w:type="gramStart"/>
      <w:r w:rsidRPr="008648E2">
        <w:rPr>
          <w:rFonts w:ascii="宋体" w:cs="宋体"/>
          <w:kern w:val="0"/>
          <w:sz w:val="22"/>
          <w:szCs w:val="22"/>
        </w:rPr>
        <w:t>tx</w:t>
      </w:r>
      <w:proofErr w:type="gramEnd"/>
      <w:r w:rsidRPr="008648E2">
        <w:rPr>
          <w:rFonts w:ascii="宋体" w:cs="宋体"/>
          <w:kern w:val="0"/>
          <w:sz w:val="22"/>
          <w:szCs w:val="22"/>
        </w:rPr>
        <w:t xml:space="preserve"> RRC Connection Setup to UE */</w:t>
      </w:r>
    </w:p>
    <w:p w:rsidR="002C515F" w:rsidRPr="008648E2" w:rsidRDefault="002C515F" w:rsidP="002C515F">
      <w:pPr>
        <w:autoSpaceDE w:val="0"/>
        <w:autoSpaceDN w:val="0"/>
        <w:adjustRightInd w:val="0"/>
        <w:jc w:val="left"/>
        <w:rPr>
          <w:rFonts w:ascii="宋体" w:cs="宋体"/>
          <w:kern w:val="0"/>
          <w:sz w:val="22"/>
          <w:szCs w:val="22"/>
        </w:rPr>
      </w:pPr>
      <w:r w:rsidRPr="008648E2">
        <w:rPr>
          <w:rFonts w:ascii="宋体" w:cs="宋体"/>
          <w:kern w:val="0"/>
          <w:sz w:val="22"/>
          <w:szCs w:val="22"/>
        </w:rPr>
        <w:tab/>
        <w:t>UE_S1INIT = 2,</w:t>
      </w:r>
      <w:r w:rsidRPr="008648E2">
        <w:rPr>
          <w:rFonts w:ascii="宋体" w:cs="宋体"/>
          <w:kern w:val="0"/>
          <w:sz w:val="22"/>
          <w:szCs w:val="22"/>
        </w:rPr>
        <w:tab/>
      </w:r>
      <w:r w:rsidRPr="008648E2">
        <w:rPr>
          <w:rFonts w:ascii="宋体" w:cs="宋体"/>
          <w:kern w:val="0"/>
          <w:sz w:val="22"/>
          <w:szCs w:val="22"/>
        </w:rPr>
        <w:tab/>
      </w:r>
      <w:r w:rsidRPr="008648E2">
        <w:rPr>
          <w:rFonts w:ascii="宋体" w:cs="宋体"/>
          <w:kern w:val="0"/>
          <w:sz w:val="22"/>
          <w:szCs w:val="22"/>
        </w:rPr>
        <w:tab/>
        <w:t xml:space="preserve">/* eNB </w:t>
      </w:r>
      <w:proofErr w:type="gramStart"/>
      <w:r w:rsidRPr="008648E2">
        <w:rPr>
          <w:rFonts w:ascii="宋体" w:cs="宋体"/>
          <w:kern w:val="0"/>
          <w:sz w:val="22"/>
          <w:szCs w:val="22"/>
        </w:rPr>
        <w:t>tx</w:t>
      </w:r>
      <w:proofErr w:type="gramEnd"/>
      <w:r w:rsidRPr="008648E2">
        <w:rPr>
          <w:rFonts w:ascii="宋体" w:cs="宋体"/>
          <w:kern w:val="0"/>
          <w:sz w:val="22"/>
          <w:szCs w:val="22"/>
        </w:rPr>
        <w:t xml:space="preserve"> Init UE Message to MME*/</w:t>
      </w:r>
    </w:p>
    <w:p w:rsidR="002C515F" w:rsidRPr="008648E2" w:rsidRDefault="002C515F" w:rsidP="002C515F">
      <w:pPr>
        <w:autoSpaceDE w:val="0"/>
        <w:autoSpaceDN w:val="0"/>
        <w:adjustRightInd w:val="0"/>
        <w:jc w:val="left"/>
        <w:rPr>
          <w:rFonts w:ascii="宋体" w:cs="宋体"/>
          <w:kern w:val="0"/>
          <w:sz w:val="22"/>
          <w:szCs w:val="22"/>
        </w:rPr>
      </w:pPr>
      <w:r w:rsidRPr="008648E2">
        <w:rPr>
          <w:rFonts w:ascii="宋体" w:cs="宋体"/>
          <w:kern w:val="0"/>
          <w:sz w:val="22"/>
          <w:szCs w:val="22"/>
        </w:rPr>
        <w:tab/>
        <w:t>UE_CAPENQ = 3,</w:t>
      </w:r>
      <w:r w:rsidRPr="008648E2">
        <w:rPr>
          <w:rFonts w:ascii="宋体" w:cs="宋体"/>
          <w:kern w:val="0"/>
          <w:sz w:val="22"/>
          <w:szCs w:val="22"/>
        </w:rPr>
        <w:tab/>
      </w:r>
      <w:r w:rsidRPr="008648E2">
        <w:rPr>
          <w:rFonts w:ascii="宋体" w:cs="宋体"/>
          <w:kern w:val="0"/>
          <w:sz w:val="22"/>
          <w:szCs w:val="22"/>
        </w:rPr>
        <w:tab/>
      </w:r>
      <w:r w:rsidRPr="008648E2">
        <w:rPr>
          <w:rFonts w:ascii="宋体" w:cs="宋体"/>
          <w:kern w:val="0"/>
          <w:sz w:val="22"/>
          <w:szCs w:val="22"/>
        </w:rPr>
        <w:tab/>
        <w:t xml:space="preserve">/* eNB </w:t>
      </w:r>
      <w:proofErr w:type="gramStart"/>
      <w:r w:rsidRPr="008648E2">
        <w:rPr>
          <w:rFonts w:ascii="宋体" w:cs="宋体"/>
          <w:kern w:val="0"/>
          <w:sz w:val="22"/>
          <w:szCs w:val="22"/>
        </w:rPr>
        <w:t>tx</w:t>
      </w:r>
      <w:proofErr w:type="gramEnd"/>
      <w:r w:rsidRPr="008648E2">
        <w:rPr>
          <w:rFonts w:ascii="宋体" w:cs="宋体"/>
          <w:kern w:val="0"/>
          <w:sz w:val="22"/>
          <w:szCs w:val="22"/>
        </w:rPr>
        <w:t xml:space="preserve"> UE Capacity Enquriy to UE */</w:t>
      </w:r>
    </w:p>
    <w:p w:rsidR="002C515F" w:rsidRPr="008648E2" w:rsidRDefault="002C515F" w:rsidP="002C515F">
      <w:pPr>
        <w:autoSpaceDE w:val="0"/>
        <w:autoSpaceDN w:val="0"/>
        <w:adjustRightInd w:val="0"/>
        <w:jc w:val="left"/>
        <w:rPr>
          <w:rFonts w:ascii="宋体" w:cs="宋体"/>
          <w:kern w:val="0"/>
          <w:sz w:val="22"/>
          <w:szCs w:val="22"/>
        </w:rPr>
      </w:pPr>
      <w:r w:rsidRPr="008648E2">
        <w:rPr>
          <w:rFonts w:ascii="宋体" w:cs="宋体"/>
          <w:kern w:val="0"/>
          <w:sz w:val="22"/>
          <w:szCs w:val="22"/>
        </w:rPr>
        <w:tab/>
        <w:t>UE_SECREQ = 4,</w:t>
      </w:r>
      <w:r w:rsidRPr="008648E2">
        <w:rPr>
          <w:rFonts w:ascii="宋体" w:cs="宋体"/>
          <w:kern w:val="0"/>
          <w:sz w:val="22"/>
          <w:szCs w:val="22"/>
        </w:rPr>
        <w:tab/>
      </w:r>
      <w:r w:rsidRPr="008648E2">
        <w:rPr>
          <w:rFonts w:ascii="宋体" w:cs="宋体"/>
          <w:kern w:val="0"/>
          <w:sz w:val="22"/>
          <w:szCs w:val="22"/>
        </w:rPr>
        <w:tab/>
      </w:r>
      <w:r w:rsidRPr="008648E2">
        <w:rPr>
          <w:rFonts w:ascii="宋体" w:cs="宋体"/>
          <w:kern w:val="0"/>
          <w:sz w:val="22"/>
          <w:szCs w:val="22"/>
        </w:rPr>
        <w:tab/>
        <w:t xml:space="preserve">/* eNB </w:t>
      </w:r>
      <w:proofErr w:type="gramStart"/>
      <w:r w:rsidRPr="008648E2">
        <w:rPr>
          <w:rFonts w:ascii="宋体" w:cs="宋体"/>
          <w:kern w:val="0"/>
          <w:sz w:val="22"/>
          <w:szCs w:val="22"/>
        </w:rPr>
        <w:t>tx</w:t>
      </w:r>
      <w:proofErr w:type="gramEnd"/>
      <w:r w:rsidRPr="008648E2">
        <w:rPr>
          <w:rFonts w:ascii="宋体" w:cs="宋体"/>
          <w:kern w:val="0"/>
          <w:sz w:val="22"/>
          <w:szCs w:val="22"/>
        </w:rPr>
        <w:t xml:space="preserve"> Security Mode Command to UE */</w:t>
      </w:r>
    </w:p>
    <w:p w:rsidR="002C515F" w:rsidRPr="008648E2" w:rsidRDefault="002C515F" w:rsidP="002C515F">
      <w:pPr>
        <w:autoSpaceDE w:val="0"/>
        <w:autoSpaceDN w:val="0"/>
        <w:adjustRightInd w:val="0"/>
        <w:jc w:val="left"/>
        <w:rPr>
          <w:rFonts w:ascii="宋体" w:cs="宋体"/>
          <w:kern w:val="0"/>
          <w:sz w:val="22"/>
          <w:szCs w:val="22"/>
        </w:rPr>
      </w:pPr>
      <w:r w:rsidRPr="008648E2">
        <w:rPr>
          <w:rFonts w:ascii="宋体" w:cs="宋体"/>
          <w:kern w:val="0"/>
          <w:sz w:val="22"/>
          <w:szCs w:val="22"/>
        </w:rPr>
        <w:tab/>
        <w:t>UE_RRCRECFG = 5,</w:t>
      </w:r>
      <w:r w:rsidRPr="008648E2">
        <w:rPr>
          <w:rFonts w:ascii="宋体" w:cs="宋体"/>
          <w:kern w:val="0"/>
          <w:sz w:val="22"/>
          <w:szCs w:val="22"/>
        </w:rPr>
        <w:tab/>
      </w:r>
      <w:r w:rsidRPr="008648E2">
        <w:rPr>
          <w:rFonts w:ascii="宋体" w:cs="宋体"/>
          <w:kern w:val="0"/>
          <w:sz w:val="22"/>
          <w:szCs w:val="22"/>
        </w:rPr>
        <w:tab/>
        <w:t xml:space="preserve">/* eNB </w:t>
      </w:r>
      <w:proofErr w:type="gramStart"/>
      <w:r w:rsidRPr="008648E2">
        <w:rPr>
          <w:rFonts w:ascii="宋体" w:cs="宋体"/>
          <w:kern w:val="0"/>
          <w:sz w:val="22"/>
          <w:szCs w:val="22"/>
        </w:rPr>
        <w:t>tx</w:t>
      </w:r>
      <w:proofErr w:type="gramEnd"/>
      <w:r w:rsidRPr="008648E2">
        <w:rPr>
          <w:rFonts w:ascii="宋体" w:cs="宋体"/>
          <w:kern w:val="0"/>
          <w:sz w:val="22"/>
          <w:szCs w:val="22"/>
        </w:rPr>
        <w:t xml:space="preserve"> RRC Connection ReConfig to UE*/</w:t>
      </w:r>
    </w:p>
    <w:p w:rsidR="002C515F" w:rsidRPr="008648E2" w:rsidRDefault="002C515F" w:rsidP="002C515F">
      <w:pPr>
        <w:autoSpaceDE w:val="0"/>
        <w:autoSpaceDN w:val="0"/>
        <w:adjustRightInd w:val="0"/>
        <w:jc w:val="left"/>
        <w:rPr>
          <w:rFonts w:ascii="宋体" w:cs="宋体"/>
          <w:kern w:val="0"/>
          <w:sz w:val="22"/>
          <w:szCs w:val="22"/>
        </w:rPr>
      </w:pPr>
      <w:r w:rsidRPr="008648E2">
        <w:rPr>
          <w:rFonts w:ascii="宋体" w:cs="宋体"/>
          <w:kern w:val="0"/>
          <w:sz w:val="22"/>
          <w:szCs w:val="22"/>
        </w:rPr>
        <w:tab/>
        <w:t>UE_SETUPED</w:t>
      </w:r>
      <w:r w:rsidRPr="008648E2">
        <w:rPr>
          <w:rFonts w:ascii="宋体" w:cs="宋体"/>
          <w:kern w:val="0"/>
          <w:sz w:val="22"/>
          <w:szCs w:val="22"/>
        </w:rPr>
        <w:tab/>
        <w:t>= 6</w:t>
      </w:r>
      <w:r w:rsidRPr="008648E2">
        <w:rPr>
          <w:rFonts w:ascii="宋体" w:cs="宋体"/>
          <w:kern w:val="0"/>
          <w:sz w:val="22"/>
          <w:szCs w:val="22"/>
        </w:rPr>
        <w:tab/>
      </w:r>
      <w:r w:rsidRPr="008648E2">
        <w:rPr>
          <w:rFonts w:ascii="宋体" w:cs="宋体"/>
          <w:kern w:val="0"/>
          <w:sz w:val="22"/>
          <w:szCs w:val="22"/>
        </w:rPr>
        <w:tab/>
      </w:r>
      <w:r w:rsidRPr="008648E2">
        <w:rPr>
          <w:rFonts w:ascii="宋体" w:cs="宋体"/>
          <w:kern w:val="0"/>
          <w:sz w:val="22"/>
          <w:szCs w:val="22"/>
        </w:rPr>
        <w:tab/>
        <w:t>/* UE connected with eNB and MME*/</w:t>
      </w:r>
    </w:p>
    <w:p w:rsidR="002C515F" w:rsidRDefault="002C515F" w:rsidP="002C515F">
      <w:pPr>
        <w:rPr>
          <w:rFonts w:ascii="宋体" w:cs="宋体"/>
          <w:kern w:val="0"/>
          <w:sz w:val="22"/>
          <w:szCs w:val="22"/>
          <w:lang w:val="zh-CN"/>
        </w:rPr>
      </w:pPr>
      <w:r>
        <w:rPr>
          <w:rFonts w:ascii="宋体" w:cs="宋体"/>
          <w:kern w:val="0"/>
          <w:sz w:val="22"/>
          <w:szCs w:val="22"/>
          <w:lang w:val="zh-CN"/>
        </w:rPr>
        <w:t>}UeState;</w:t>
      </w:r>
    </w:p>
    <w:p w:rsidR="001174FC" w:rsidRPr="007211E8" w:rsidRDefault="001174FC" w:rsidP="002C515F">
      <w:pPr>
        <w:rPr>
          <w:color w:val="FF0000"/>
        </w:rPr>
      </w:pPr>
    </w:p>
    <w:p w:rsidR="002C515F" w:rsidRPr="002C515F" w:rsidRDefault="002C515F" w:rsidP="002C515F">
      <w:pPr>
        <w:numPr>
          <w:ilvl w:val="0"/>
          <w:numId w:val="11"/>
        </w:numPr>
        <w:rPr>
          <w:b/>
        </w:rPr>
      </w:pPr>
      <w:bookmarkStart w:id="30" w:name="_Toc304475894"/>
      <w:r w:rsidRPr="002C515F">
        <w:rPr>
          <w:rFonts w:hint="eastAsia"/>
          <w:b/>
        </w:rPr>
        <w:t>UE ID</w:t>
      </w:r>
      <w:r w:rsidRPr="002C515F">
        <w:rPr>
          <w:rFonts w:hint="eastAsia"/>
          <w:b/>
        </w:rPr>
        <w:t>信息</w:t>
      </w:r>
      <w:bookmarkEnd w:id="30"/>
    </w:p>
    <w:p w:rsidR="002C515F" w:rsidRPr="00F748D9" w:rsidRDefault="002C515F" w:rsidP="002C515F">
      <w:r>
        <w:rPr>
          <w:rFonts w:hint="eastAsia"/>
        </w:rPr>
        <w:tab/>
      </w:r>
      <w:r>
        <w:rPr>
          <w:rFonts w:hint="eastAsia"/>
        </w:rPr>
        <w:t>数据包经过</w:t>
      </w:r>
      <w:r>
        <w:rPr>
          <w:rFonts w:hint="eastAsia"/>
        </w:rPr>
        <w:t>HeNB</w:t>
      </w:r>
      <w:r>
        <w:rPr>
          <w:rFonts w:hint="eastAsia"/>
        </w:rPr>
        <w:t>在</w:t>
      </w:r>
      <w:proofErr w:type="gramStart"/>
      <w:r>
        <w:rPr>
          <w:rFonts w:hint="eastAsia"/>
        </w:rPr>
        <w:t>核心网</w:t>
      </w:r>
      <w:proofErr w:type="gramEnd"/>
      <w:r>
        <w:rPr>
          <w:rFonts w:hint="eastAsia"/>
        </w:rPr>
        <w:t>和空口进行传输时需要维持</w:t>
      </w:r>
      <w:r>
        <w:rPr>
          <w:rFonts w:hint="eastAsia"/>
        </w:rPr>
        <w:t>UE Id</w:t>
      </w:r>
      <w:r>
        <w:rPr>
          <w:rFonts w:hint="eastAsia"/>
        </w:rPr>
        <w:t>与</w:t>
      </w:r>
      <w:r>
        <w:rPr>
          <w:rFonts w:hint="eastAsia"/>
        </w:rPr>
        <w:t>RNTI</w:t>
      </w:r>
      <w:r>
        <w:rPr>
          <w:rFonts w:hint="eastAsia"/>
        </w:rPr>
        <w:t>之间的映射关系。</w:t>
      </w:r>
    </w:p>
    <w:p w:rsidR="002C515F" w:rsidRPr="00CB6F81" w:rsidRDefault="002C515F" w:rsidP="002C515F">
      <w:pPr>
        <w:autoSpaceDE w:val="0"/>
        <w:autoSpaceDN w:val="0"/>
        <w:adjustRightInd w:val="0"/>
        <w:jc w:val="left"/>
        <w:rPr>
          <w:rFonts w:ascii="宋体" w:cs="宋体"/>
          <w:kern w:val="0"/>
          <w:sz w:val="22"/>
          <w:szCs w:val="22"/>
        </w:rPr>
      </w:pPr>
      <w:proofErr w:type="gramStart"/>
      <w:r w:rsidRPr="00CB6F81">
        <w:rPr>
          <w:rFonts w:ascii="宋体" w:cs="宋体"/>
          <w:kern w:val="0"/>
          <w:sz w:val="22"/>
          <w:szCs w:val="22"/>
        </w:rPr>
        <w:t>typedef</w:t>
      </w:r>
      <w:proofErr w:type="gramEnd"/>
      <w:r w:rsidRPr="00CB6F81">
        <w:rPr>
          <w:rFonts w:ascii="宋体" w:cs="宋体"/>
          <w:kern w:val="0"/>
          <w:sz w:val="22"/>
          <w:szCs w:val="22"/>
        </w:rPr>
        <w:t xml:space="preserve"> struct InitialUE_Identity {</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ab/>
        <w:t>InitialUE_Identity_PR present;</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ab/>
      </w:r>
      <w:proofErr w:type="gramStart"/>
      <w:r w:rsidRPr="00CB6F81">
        <w:rPr>
          <w:rFonts w:ascii="宋体" w:cs="宋体"/>
          <w:kern w:val="0"/>
          <w:sz w:val="22"/>
          <w:szCs w:val="22"/>
        </w:rPr>
        <w:t>union</w:t>
      </w:r>
      <w:proofErr w:type="gramEnd"/>
      <w:r w:rsidRPr="00CB6F81">
        <w:rPr>
          <w:rFonts w:ascii="宋体" w:cs="宋体"/>
          <w:kern w:val="0"/>
          <w:sz w:val="22"/>
          <w:szCs w:val="22"/>
        </w:rPr>
        <w:t xml:space="preserve"> InitialUE_Identity_u {</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ab/>
      </w:r>
      <w:r w:rsidRPr="00CB6F81">
        <w:rPr>
          <w:rFonts w:ascii="宋体" w:cs="宋体"/>
          <w:kern w:val="0"/>
          <w:sz w:val="22"/>
          <w:szCs w:val="22"/>
        </w:rPr>
        <w:tab/>
        <w:t>S_TMSI_</w:t>
      </w:r>
      <w:proofErr w:type="gramStart"/>
      <w:r w:rsidRPr="00CB6F81">
        <w:rPr>
          <w:rFonts w:ascii="宋体" w:cs="宋体"/>
          <w:kern w:val="0"/>
          <w:sz w:val="22"/>
          <w:szCs w:val="22"/>
        </w:rPr>
        <w:t>t  s</w:t>
      </w:r>
      <w:proofErr w:type="gramEnd"/>
      <w:r w:rsidRPr="00CB6F81">
        <w:rPr>
          <w:rFonts w:ascii="宋体" w:cs="宋体"/>
          <w:kern w:val="0"/>
          <w:sz w:val="22"/>
          <w:szCs w:val="22"/>
        </w:rPr>
        <w:t>_TMSI;</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ab/>
      </w:r>
      <w:r w:rsidRPr="00CB6F81">
        <w:rPr>
          <w:rFonts w:ascii="宋体" w:cs="宋体"/>
          <w:kern w:val="0"/>
          <w:sz w:val="22"/>
          <w:szCs w:val="22"/>
        </w:rPr>
        <w:tab/>
        <w:t>BIT_STRING_</w:t>
      </w:r>
      <w:proofErr w:type="gramStart"/>
      <w:r w:rsidRPr="00CB6F81">
        <w:rPr>
          <w:rFonts w:ascii="宋体" w:cs="宋体"/>
          <w:kern w:val="0"/>
          <w:sz w:val="22"/>
          <w:szCs w:val="22"/>
        </w:rPr>
        <w:t>t  randomValue</w:t>
      </w:r>
      <w:proofErr w:type="gramEnd"/>
      <w:r w:rsidRPr="00CB6F81">
        <w:rPr>
          <w:rFonts w:ascii="宋体" w:cs="宋体"/>
          <w:kern w:val="0"/>
          <w:sz w:val="22"/>
          <w:szCs w:val="22"/>
        </w:rPr>
        <w:t>;</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ab/>
        <w:t>} choice;</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 xml:space="preserve"> </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ab/>
        <w:t>/* Context for parsing across buffer boundaries */</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ab/>
        <w:t>asn_struct_ctx_t _asn_ctx;</w:t>
      </w:r>
    </w:p>
    <w:p w:rsidR="002C515F" w:rsidRPr="00CB6F81" w:rsidRDefault="002C515F" w:rsidP="002C515F">
      <w:pPr>
        <w:autoSpaceDE w:val="0"/>
        <w:autoSpaceDN w:val="0"/>
        <w:adjustRightInd w:val="0"/>
        <w:jc w:val="left"/>
        <w:rPr>
          <w:rFonts w:ascii="宋体" w:cs="宋体"/>
          <w:kern w:val="0"/>
          <w:sz w:val="22"/>
          <w:szCs w:val="22"/>
        </w:rPr>
      </w:pPr>
      <w:r w:rsidRPr="00CB6F81">
        <w:rPr>
          <w:rFonts w:ascii="宋体" w:cs="宋体"/>
          <w:kern w:val="0"/>
          <w:sz w:val="22"/>
          <w:szCs w:val="22"/>
        </w:rPr>
        <w:t>}</w:t>
      </w:r>
      <w:r w:rsidRPr="00CB6F81">
        <w:rPr>
          <w:rFonts w:ascii="宋体" w:cs="宋体"/>
          <w:kern w:val="0"/>
          <w:sz w:val="22"/>
          <w:szCs w:val="22"/>
        </w:rPr>
        <w:tab/>
        <w:t>InitialUE_Identity_t;</w:t>
      </w:r>
    </w:p>
    <w:p w:rsidR="002C515F" w:rsidRDefault="002C515F" w:rsidP="002C515F">
      <w:pPr>
        <w:rPr>
          <w:rFonts w:ascii="宋体" w:cs="宋体"/>
          <w:kern w:val="0"/>
          <w:sz w:val="22"/>
          <w:szCs w:val="22"/>
        </w:rPr>
      </w:pPr>
    </w:p>
    <w:p w:rsidR="002C515F" w:rsidRPr="0070548B" w:rsidRDefault="002C515F" w:rsidP="002C515F">
      <w:pPr>
        <w:rPr>
          <w:lang w:val="sv-SE"/>
        </w:rPr>
      </w:pPr>
      <w:proofErr w:type="gramStart"/>
      <w:r w:rsidRPr="00CB6F81">
        <w:rPr>
          <w:rFonts w:ascii="宋体" w:cs="宋体"/>
          <w:kern w:val="0"/>
          <w:sz w:val="22"/>
          <w:szCs w:val="22"/>
        </w:rPr>
        <w:t>typedef</w:t>
      </w:r>
      <w:proofErr w:type="gramEnd"/>
      <w:r w:rsidRPr="00CB6F81">
        <w:rPr>
          <w:rFonts w:ascii="宋体" w:cs="宋体"/>
          <w:kern w:val="0"/>
          <w:sz w:val="22"/>
          <w:szCs w:val="22"/>
        </w:rPr>
        <w:t xml:space="preserve"> InitialUE_Identity_t UeId;</w:t>
      </w:r>
    </w:p>
    <w:p w:rsidR="00446628" w:rsidRDefault="00446628">
      <w:pPr>
        <w:rPr>
          <w:lang w:val="sv-SE"/>
        </w:rPr>
      </w:pPr>
    </w:p>
    <w:p w:rsidR="001174FC" w:rsidRPr="001174FC" w:rsidRDefault="001174FC" w:rsidP="001174FC">
      <w:pPr>
        <w:numPr>
          <w:ilvl w:val="0"/>
          <w:numId w:val="11"/>
        </w:numPr>
        <w:rPr>
          <w:b/>
        </w:rPr>
      </w:pPr>
      <w:bookmarkStart w:id="31" w:name="_Toc304475897"/>
      <w:r w:rsidRPr="001174FC">
        <w:rPr>
          <w:rFonts w:hint="eastAsia"/>
          <w:b/>
        </w:rPr>
        <w:t>MAC</w:t>
      </w:r>
      <w:r w:rsidRPr="001174FC">
        <w:rPr>
          <w:rFonts w:hint="eastAsia"/>
          <w:b/>
        </w:rPr>
        <w:t>处理信息</w:t>
      </w:r>
      <w:bookmarkEnd w:id="31"/>
    </w:p>
    <w:p w:rsidR="001174FC" w:rsidRPr="001174FC" w:rsidRDefault="001174FC" w:rsidP="001174FC">
      <w:pPr>
        <w:rPr>
          <w:lang w:val="sv-SE"/>
        </w:rPr>
      </w:pPr>
      <w:r w:rsidRPr="001174FC">
        <w:rPr>
          <w:rFonts w:hint="eastAsia"/>
          <w:lang w:val="sv-SE"/>
        </w:rPr>
        <w:t xml:space="preserve">CE list </w:t>
      </w:r>
      <w:r>
        <w:rPr>
          <w:rFonts w:hint="eastAsia"/>
        </w:rPr>
        <w:t>用于存放下行发送时需要处理的</w:t>
      </w:r>
      <w:r w:rsidRPr="001174FC">
        <w:rPr>
          <w:rFonts w:hint="eastAsia"/>
          <w:lang w:val="sv-SE"/>
        </w:rPr>
        <w:t>CE</w:t>
      </w:r>
    </w:p>
    <w:p w:rsidR="001174FC" w:rsidRPr="001174FC" w:rsidRDefault="001174FC" w:rsidP="001174FC">
      <w:pPr>
        <w:rPr>
          <w:lang w:val="sv-SE"/>
        </w:rPr>
      </w:pPr>
      <w:r w:rsidRPr="001174FC">
        <w:rPr>
          <w:lang w:val="sv-SE"/>
        </w:rPr>
        <w:t>/*</w:t>
      </w:r>
    </w:p>
    <w:p w:rsidR="001174FC" w:rsidRPr="001174FC" w:rsidRDefault="001174FC" w:rsidP="001174FC">
      <w:pPr>
        <w:rPr>
          <w:lang w:val="sv-SE"/>
        </w:rPr>
      </w:pPr>
      <w:r w:rsidRPr="001174FC">
        <w:rPr>
          <w:lang w:val="sv-SE"/>
        </w:rPr>
        <w:t xml:space="preserve"> * CE list.</w:t>
      </w:r>
    </w:p>
    <w:p w:rsidR="001174FC" w:rsidRPr="001174FC" w:rsidRDefault="001174FC" w:rsidP="001174FC">
      <w:pPr>
        <w:rPr>
          <w:lang w:val="sv-SE"/>
        </w:rPr>
      </w:pPr>
      <w:r w:rsidRPr="001174FC">
        <w:rPr>
          <w:lang w:val="sv-SE"/>
        </w:rPr>
        <w:t xml:space="preserve"> */</w:t>
      </w:r>
    </w:p>
    <w:p w:rsidR="001174FC" w:rsidRPr="001174FC" w:rsidRDefault="001174FC" w:rsidP="001174FC">
      <w:pPr>
        <w:rPr>
          <w:lang w:val="sv-SE"/>
        </w:rPr>
      </w:pPr>
      <w:r w:rsidRPr="001174FC">
        <w:rPr>
          <w:lang w:val="sv-SE"/>
        </w:rPr>
        <w:t>typedef struct {</w:t>
      </w:r>
    </w:p>
    <w:p w:rsidR="001174FC" w:rsidRPr="001174FC" w:rsidRDefault="001174FC" w:rsidP="001174FC">
      <w:pPr>
        <w:rPr>
          <w:lang w:val="sv-SE"/>
        </w:rPr>
      </w:pPr>
      <w:r w:rsidRPr="001174FC">
        <w:rPr>
          <w:lang w:val="sv-SE"/>
        </w:rPr>
        <w:t xml:space="preserve">    ListType    lh;</w:t>
      </w:r>
    </w:p>
    <w:p w:rsidR="001174FC" w:rsidRDefault="001174FC" w:rsidP="001174FC">
      <w:r w:rsidRPr="001174FC">
        <w:rPr>
          <w:lang w:val="sv-SE"/>
        </w:rPr>
        <w:t xml:space="preserve">    </w:t>
      </w:r>
      <w:proofErr w:type="gramStart"/>
      <w:r>
        <w:t>UINT32  byte</w:t>
      </w:r>
      <w:proofErr w:type="gramEnd"/>
      <w:r>
        <w:t>_size;</w:t>
      </w:r>
    </w:p>
    <w:p w:rsidR="001174FC" w:rsidRDefault="001174FC" w:rsidP="001174FC">
      <w:r>
        <w:t>} CeLst;</w:t>
      </w:r>
    </w:p>
    <w:p w:rsidR="001174FC" w:rsidRDefault="001174FC" w:rsidP="001174FC"/>
    <w:p w:rsidR="001174FC" w:rsidRDefault="001174FC" w:rsidP="001174FC">
      <w:r>
        <w:t>/* CE Node */</w:t>
      </w:r>
    </w:p>
    <w:p w:rsidR="001174FC" w:rsidRDefault="001174FC" w:rsidP="001174FC">
      <w:proofErr w:type="gramStart"/>
      <w:r>
        <w:t>typedef</w:t>
      </w:r>
      <w:proofErr w:type="gramEnd"/>
      <w:r>
        <w:t xml:space="preserve"> struct {</w:t>
      </w:r>
    </w:p>
    <w:p w:rsidR="001174FC" w:rsidRDefault="001174FC" w:rsidP="001174FC">
      <w:r>
        <w:t xml:space="preserve">    NodeType ln;</w:t>
      </w:r>
    </w:p>
    <w:p w:rsidR="001174FC" w:rsidRPr="00F269BE" w:rsidRDefault="001174FC" w:rsidP="001174FC">
      <w:pPr>
        <w:rPr>
          <w:lang w:val="fr-FR"/>
        </w:rPr>
      </w:pPr>
      <w:r w:rsidRPr="00F269BE">
        <w:rPr>
          <w:lang w:val="fr-FR"/>
        </w:rPr>
        <w:t xml:space="preserve">    UINT</w:t>
      </w:r>
      <w:r w:rsidRPr="00F269BE">
        <w:rPr>
          <w:rFonts w:hint="eastAsia"/>
          <w:lang w:val="fr-FR"/>
        </w:rPr>
        <w:t>16</w:t>
      </w:r>
      <w:r w:rsidRPr="00F269BE">
        <w:rPr>
          <w:lang w:val="fr-FR"/>
        </w:rPr>
        <w:t xml:space="preserve">    ce_msg_len;    </w:t>
      </w:r>
    </w:p>
    <w:p w:rsidR="001174FC" w:rsidRPr="00025A0A" w:rsidRDefault="001174FC" w:rsidP="001174FC">
      <w:pPr>
        <w:rPr>
          <w:lang w:val="fr-FR"/>
        </w:rPr>
      </w:pPr>
      <w:r w:rsidRPr="00F269BE">
        <w:rPr>
          <w:lang w:val="fr-FR"/>
        </w:rPr>
        <w:t xml:space="preserve">    </w:t>
      </w:r>
      <w:r>
        <w:rPr>
          <w:lang w:val="fr-FR"/>
        </w:rPr>
        <w:t>UINT8</w:t>
      </w:r>
      <w:r>
        <w:rPr>
          <w:lang w:val="fr-FR"/>
        </w:rPr>
        <w:tab/>
      </w:r>
      <w:r>
        <w:rPr>
          <w:lang w:val="fr-FR"/>
        </w:rPr>
        <w:tab/>
        <w:t>lc</w:t>
      </w:r>
      <w:r w:rsidRPr="00025A0A">
        <w:rPr>
          <w:lang w:val="fr-FR"/>
        </w:rPr>
        <w:t>id;</w:t>
      </w:r>
    </w:p>
    <w:p w:rsidR="001174FC" w:rsidRPr="00025A0A" w:rsidRDefault="001174FC" w:rsidP="001174FC">
      <w:pPr>
        <w:rPr>
          <w:lang w:val="fr-FR"/>
        </w:rPr>
      </w:pPr>
      <w:r w:rsidRPr="00025A0A">
        <w:rPr>
          <w:lang w:val="fr-FR"/>
        </w:rPr>
        <w:t xml:space="preserve">    void*</w:t>
      </w:r>
      <w:r w:rsidRPr="00025A0A">
        <w:rPr>
          <w:lang w:val="fr-FR"/>
        </w:rPr>
        <w:tab/>
      </w:r>
      <w:r w:rsidRPr="00025A0A">
        <w:rPr>
          <w:lang w:val="fr-FR"/>
        </w:rPr>
        <w:tab/>
        <w:t>ce_msg_p;</w:t>
      </w:r>
    </w:p>
    <w:p w:rsidR="001174FC" w:rsidRDefault="001174FC" w:rsidP="001174FC">
      <w:r>
        <w:t>} CeRntiNode;</w:t>
      </w:r>
    </w:p>
    <w:p w:rsidR="001174FC" w:rsidRDefault="001174FC">
      <w:pPr>
        <w:rPr>
          <w:lang w:val="sv-SE"/>
        </w:rPr>
      </w:pPr>
    </w:p>
    <w:p w:rsidR="001174FC" w:rsidRPr="001174FC" w:rsidRDefault="008839FD" w:rsidP="001174FC">
      <w:pPr>
        <w:numPr>
          <w:ilvl w:val="0"/>
          <w:numId w:val="11"/>
        </w:numPr>
        <w:rPr>
          <w:b/>
        </w:rPr>
      </w:pPr>
      <w:r>
        <w:rPr>
          <w:rFonts w:hint="eastAsia"/>
          <w:b/>
        </w:rPr>
        <w:t>常量定义</w:t>
      </w:r>
    </w:p>
    <w:p w:rsidR="008839FD" w:rsidRPr="00D84322" w:rsidRDefault="008839FD" w:rsidP="008839FD">
      <w:r w:rsidRPr="00D84322">
        <w:t>#define</w:t>
      </w:r>
      <w:r w:rsidRPr="00D84322">
        <w:tab/>
        <w:t>ERR_NO_MEM</w:t>
      </w:r>
      <w:r w:rsidRPr="00D84322">
        <w:tab/>
      </w:r>
      <w:r w:rsidRPr="00D84322">
        <w:tab/>
        <w:t>-2000</w:t>
      </w:r>
    </w:p>
    <w:p w:rsidR="008839FD" w:rsidRPr="00D84322" w:rsidRDefault="008839FD" w:rsidP="008839FD">
      <w:r w:rsidRPr="00D84322">
        <w:t>#define</w:t>
      </w:r>
      <w:r w:rsidRPr="00D84322">
        <w:tab/>
        <w:t>ERR_FUNC_PARAM</w:t>
      </w:r>
      <w:r w:rsidRPr="00D84322">
        <w:tab/>
        <w:t>-1999</w:t>
      </w:r>
    </w:p>
    <w:p w:rsidR="008839FD" w:rsidRPr="00D84322" w:rsidRDefault="008839FD" w:rsidP="008839FD">
      <w:r w:rsidRPr="00D84322">
        <w:t>#define</w:t>
      </w:r>
      <w:r w:rsidRPr="00D84322">
        <w:tab/>
        <w:t>ERR_SYS_PARAM</w:t>
      </w:r>
      <w:r w:rsidRPr="00D84322">
        <w:tab/>
        <w:t>-1998</w:t>
      </w:r>
    </w:p>
    <w:p w:rsidR="008839FD" w:rsidRPr="00D84322" w:rsidRDefault="008839FD" w:rsidP="008839FD">
      <w:r w:rsidRPr="00D84322">
        <w:t>#define</w:t>
      </w:r>
      <w:r w:rsidRPr="00D84322">
        <w:tab/>
        <w:t>ERR_BIT_PACK</w:t>
      </w:r>
      <w:r w:rsidRPr="00D84322">
        <w:tab/>
        <w:t>-1997</w:t>
      </w:r>
    </w:p>
    <w:p w:rsidR="008839FD" w:rsidRPr="00D84322" w:rsidRDefault="008839FD" w:rsidP="008839FD"/>
    <w:p w:rsidR="008839FD" w:rsidRPr="00D84322" w:rsidRDefault="008839FD" w:rsidP="008839FD">
      <w:r w:rsidRPr="00D84322">
        <w:t>#define</w:t>
      </w:r>
      <w:r w:rsidRPr="00D84322">
        <w:tab/>
        <w:t>NUM_ZERO</w:t>
      </w:r>
      <w:r w:rsidRPr="00D84322">
        <w:tab/>
      </w:r>
      <w:r w:rsidRPr="00D84322">
        <w:tab/>
        <w:t>0</w:t>
      </w:r>
    </w:p>
    <w:p w:rsidR="008839FD" w:rsidRPr="00D84322" w:rsidRDefault="008839FD" w:rsidP="008839FD">
      <w:r w:rsidRPr="00D84322">
        <w:t>#define</w:t>
      </w:r>
      <w:r w:rsidRPr="00D84322">
        <w:tab/>
        <w:t>NUM_ONE</w:t>
      </w:r>
      <w:r w:rsidRPr="00D84322">
        <w:tab/>
      </w:r>
      <w:r w:rsidRPr="00D84322">
        <w:tab/>
      </w:r>
      <w:r w:rsidRPr="00D84322">
        <w:tab/>
        <w:t>1</w:t>
      </w:r>
    </w:p>
    <w:p w:rsidR="008839FD" w:rsidRPr="00D84322" w:rsidRDefault="008839FD" w:rsidP="008839FD">
      <w:r w:rsidRPr="00D84322">
        <w:t>#define</w:t>
      </w:r>
      <w:r w:rsidRPr="00D84322">
        <w:tab/>
        <w:t>CORE_ALL_RIGHT</w:t>
      </w:r>
      <w:r w:rsidRPr="00D84322">
        <w:tab/>
        <w:t>0</w:t>
      </w:r>
    </w:p>
    <w:p w:rsidR="008839FD" w:rsidRPr="00D84322" w:rsidRDefault="008839FD" w:rsidP="008839FD"/>
    <w:p w:rsidR="008839FD" w:rsidRPr="00D84322" w:rsidRDefault="008839FD" w:rsidP="008839FD">
      <w:r w:rsidRPr="00D84322">
        <w:t>/*define about RNTI.*/</w:t>
      </w:r>
    </w:p>
    <w:p w:rsidR="008839FD" w:rsidRPr="00D84322" w:rsidRDefault="008839FD" w:rsidP="008839FD">
      <w:r w:rsidRPr="00D84322">
        <w:t>#define</w:t>
      </w:r>
      <w:r w:rsidRPr="00D84322">
        <w:tab/>
        <w:t>MAX_UE_NUM</w:t>
      </w:r>
      <w:r w:rsidRPr="00D84322">
        <w:tab/>
      </w:r>
      <w:r w:rsidRPr="00D84322">
        <w:tab/>
      </w:r>
      <w:r w:rsidRPr="00D84322">
        <w:tab/>
        <w:t>4</w:t>
      </w:r>
    </w:p>
    <w:p w:rsidR="008839FD" w:rsidRPr="00D84322" w:rsidRDefault="008839FD" w:rsidP="008839FD"/>
    <w:p w:rsidR="008839FD" w:rsidRPr="00D84322" w:rsidRDefault="008839FD" w:rsidP="008839FD">
      <w:r w:rsidRPr="00D84322">
        <w:t>#define</w:t>
      </w:r>
      <w:r w:rsidRPr="00D84322">
        <w:tab/>
        <w:t>MAX_RA_RNTI_NUM</w:t>
      </w:r>
      <w:r w:rsidRPr="00D84322">
        <w:tab/>
        <w:t>MAX_UE_NUM</w:t>
      </w:r>
    </w:p>
    <w:p w:rsidR="008839FD" w:rsidRPr="00D84322" w:rsidRDefault="008839FD" w:rsidP="008839FD"/>
    <w:p w:rsidR="008839FD" w:rsidRPr="00D84322" w:rsidRDefault="008839FD" w:rsidP="008839FD">
      <w:r w:rsidRPr="00D84322">
        <w:t>#define</w:t>
      </w:r>
      <w:r w:rsidRPr="00D84322">
        <w:tab/>
        <w:t>MAX_C_RNTI_NUM</w:t>
      </w:r>
      <w:r w:rsidRPr="00D84322">
        <w:tab/>
      </w:r>
      <w:r w:rsidRPr="00D84322">
        <w:tab/>
        <w:t>(MAX_UE_NUM * 2)</w:t>
      </w:r>
    </w:p>
    <w:p w:rsidR="008839FD" w:rsidRPr="00D84322" w:rsidRDefault="008839FD" w:rsidP="008839FD"/>
    <w:p w:rsidR="008839FD" w:rsidRPr="00D84322" w:rsidRDefault="008839FD" w:rsidP="008839FD">
      <w:r w:rsidRPr="00D84322">
        <w:t>#define</w:t>
      </w:r>
      <w:r w:rsidRPr="00D84322">
        <w:tab/>
        <w:t>MAX_SPS_RNTI_NUM</w:t>
      </w:r>
      <w:r w:rsidRPr="00D84322">
        <w:tab/>
        <w:t>MAX_UE_NUM</w:t>
      </w:r>
    </w:p>
    <w:p w:rsidR="008839FD" w:rsidRPr="00D84322" w:rsidRDefault="008839FD" w:rsidP="008839FD"/>
    <w:p w:rsidR="008839FD" w:rsidRPr="00D84322" w:rsidRDefault="008839FD" w:rsidP="008839FD">
      <w:r w:rsidRPr="00D84322">
        <w:t>#define</w:t>
      </w:r>
      <w:r w:rsidRPr="00D84322">
        <w:tab/>
        <w:t>MIN_RA_RNTI</w:t>
      </w:r>
      <w:r w:rsidRPr="00D84322">
        <w:tab/>
      </w:r>
      <w:r w:rsidRPr="00D84322">
        <w:tab/>
      </w:r>
      <w:r w:rsidRPr="00D84322">
        <w:tab/>
        <w:t>0x0001</w:t>
      </w:r>
    </w:p>
    <w:p w:rsidR="008839FD" w:rsidRPr="00D84322" w:rsidRDefault="008839FD" w:rsidP="008839FD"/>
    <w:p w:rsidR="008839FD" w:rsidRPr="00D84322" w:rsidRDefault="008839FD" w:rsidP="008839FD">
      <w:r w:rsidRPr="00D84322">
        <w:t>#define</w:t>
      </w:r>
      <w:r w:rsidRPr="00D84322">
        <w:tab/>
        <w:t>MIN_C_RNTI</w:t>
      </w:r>
      <w:r w:rsidRPr="00D84322">
        <w:tab/>
      </w:r>
      <w:r w:rsidRPr="00D84322">
        <w:tab/>
      </w:r>
      <w:r w:rsidRPr="00D84322">
        <w:tab/>
        <w:t>0x003D</w:t>
      </w:r>
    </w:p>
    <w:p w:rsidR="008839FD" w:rsidRPr="00D84322" w:rsidRDefault="008839FD" w:rsidP="008839FD"/>
    <w:p w:rsidR="008839FD" w:rsidRPr="00D84322" w:rsidRDefault="008839FD" w:rsidP="008839FD">
      <w:r w:rsidRPr="00D84322">
        <w:t>#define</w:t>
      </w:r>
      <w:r w:rsidRPr="00D84322">
        <w:tab/>
        <w:t>MIN_SPS_RNTI</w:t>
      </w:r>
      <w:r w:rsidRPr="00D84322">
        <w:tab/>
      </w:r>
      <w:r w:rsidRPr="00D84322">
        <w:tab/>
        <w:t>(MIN_C_RNTI + MAX_C_RNTI_NUM)</w:t>
      </w:r>
    </w:p>
    <w:p w:rsidR="008839FD" w:rsidRPr="00D84322" w:rsidRDefault="008839FD" w:rsidP="008839FD"/>
    <w:p w:rsidR="008839FD" w:rsidRPr="00D84322" w:rsidRDefault="008839FD" w:rsidP="008839FD">
      <w:r>
        <w:t>#define</w:t>
      </w:r>
      <w:r>
        <w:tab/>
        <w:t>MAX_RA_RNTI</w:t>
      </w:r>
      <w:r>
        <w:tab/>
      </w:r>
      <w:r>
        <w:tab/>
      </w:r>
      <w:r w:rsidRPr="00D84322">
        <w:t>(MIN_RA_RNTI + MAX_RA_RNTI_NUM - 1)</w:t>
      </w:r>
    </w:p>
    <w:p w:rsidR="008839FD" w:rsidRPr="00D84322" w:rsidRDefault="008839FD" w:rsidP="008839FD"/>
    <w:p w:rsidR="008839FD" w:rsidRPr="00D84322" w:rsidRDefault="008839FD" w:rsidP="008839FD">
      <w:r>
        <w:lastRenderedPageBreak/>
        <w:t>#define</w:t>
      </w:r>
      <w:r>
        <w:tab/>
        <w:t>MAX_C_RNTI</w:t>
      </w:r>
      <w:r>
        <w:tab/>
      </w:r>
      <w:r>
        <w:tab/>
      </w:r>
      <w:r w:rsidRPr="00D84322">
        <w:t>(MIN_C_RNTI + MAX_C_RNTI_NUM - 1)</w:t>
      </w:r>
    </w:p>
    <w:p w:rsidR="008839FD" w:rsidRPr="00D84322" w:rsidRDefault="008839FD" w:rsidP="008839FD"/>
    <w:p w:rsidR="008839FD" w:rsidRPr="00D84322" w:rsidRDefault="008839FD" w:rsidP="008839FD">
      <w:r w:rsidRPr="00D84322">
        <w:t>#define</w:t>
      </w:r>
      <w:r w:rsidRPr="00D84322">
        <w:tab/>
        <w:t>MAX_SPS_RNTI</w:t>
      </w:r>
      <w:r w:rsidRPr="00D84322">
        <w:tab/>
      </w:r>
      <w:r w:rsidRPr="00D84322">
        <w:tab/>
        <w:t>(MIN_SPS_RNTI + MAX_SPS_RNTI_NUM - 1)</w:t>
      </w:r>
    </w:p>
    <w:p w:rsidR="008839FD" w:rsidRPr="00F70A88" w:rsidRDefault="008839FD" w:rsidP="008839FD"/>
    <w:p w:rsidR="008839FD" w:rsidRPr="008839FD" w:rsidRDefault="008839FD" w:rsidP="008839FD">
      <w:r w:rsidRPr="008839FD">
        <w:t>#define P_RNTI          0xFFFE  /* Paging RNTI */</w:t>
      </w:r>
      <w:r w:rsidRPr="008839FD">
        <w:rPr>
          <w:rFonts w:hint="eastAsia"/>
        </w:rPr>
        <w:t>第一版未加入，第二版内容</w:t>
      </w:r>
    </w:p>
    <w:p w:rsidR="008839FD" w:rsidRPr="008839FD" w:rsidRDefault="008839FD" w:rsidP="008839FD"/>
    <w:p w:rsidR="008839FD" w:rsidRPr="008839FD" w:rsidRDefault="008839FD" w:rsidP="008839FD">
      <w:r w:rsidRPr="008839FD">
        <w:t>#define SI_RNTI         0xFFFF  /* System information RNTI */</w:t>
      </w:r>
      <w:r w:rsidRPr="008839FD">
        <w:rPr>
          <w:rFonts w:hint="eastAsia"/>
        </w:rPr>
        <w:t>同上</w:t>
      </w:r>
    </w:p>
    <w:p w:rsidR="008839FD" w:rsidRPr="008839FD" w:rsidRDefault="008839FD" w:rsidP="008839FD"/>
    <w:p w:rsidR="008839FD" w:rsidRPr="00D84322" w:rsidRDefault="008839FD" w:rsidP="008839FD">
      <w:r w:rsidRPr="00D84322">
        <w:t>/*define about RB/LCH.*/</w:t>
      </w:r>
    </w:p>
    <w:p w:rsidR="008839FD" w:rsidRPr="00F70A88" w:rsidRDefault="008839FD" w:rsidP="008839FD">
      <w:r w:rsidRPr="00D84322">
        <w:t>#define</w:t>
      </w:r>
      <w:r w:rsidRPr="00D84322">
        <w:tab/>
        <w:t>MAX_RB_NUM</w:t>
      </w:r>
      <w:r w:rsidRPr="00D84322">
        <w:tab/>
      </w:r>
      <w:r w:rsidRPr="00D84322">
        <w:tab/>
        <w:t>32</w:t>
      </w:r>
    </w:p>
    <w:p w:rsidR="008839FD" w:rsidRPr="00D84322" w:rsidRDefault="008839FD" w:rsidP="008839FD">
      <w:r w:rsidRPr="00D84322">
        <w:t>#define</w:t>
      </w:r>
      <w:r w:rsidRPr="00D84322">
        <w:tab/>
        <w:t>SRB0_LCID</w:t>
      </w:r>
      <w:r w:rsidRPr="00D84322">
        <w:tab/>
      </w:r>
      <w:r w:rsidRPr="00D84322">
        <w:tab/>
      </w:r>
      <w:r w:rsidRPr="009A6C42">
        <w:rPr>
          <w:rFonts w:hint="eastAsia"/>
        </w:rPr>
        <w:tab/>
      </w:r>
      <w:r w:rsidRPr="00D84322">
        <w:t>0x00</w:t>
      </w:r>
      <w:r w:rsidRPr="00D84322">
        <w:tab/>
        <w:t>/*SRB0 LCID type*/</w:t>
      </w:r>
    </w:p>
    <w:p w:rsidR="008839FD" w:rsidRPr="00D84322" w:rsidRDefault="008839FD" w:rsidP="008839FD"/>
    <w:p w:rsidR="008839FD" w:rsidRPr="00D84322" w:rsidRDefault="008839FD" w:rsidP="008839FD">
      <w:r w:rsidRPr="00D84322">
        <w:t>#define</w:t>
      </w:r>
      <w:r w:rsidRPr="00D84322">
        <w:tab/>
        <w:t>SRB1_LCID</w:t>
      </w:r>
      <w:r w:rsidRPr="00D84322">
        <w:tab/>
      </w:r>
      <w:r w:rsidRPr="00D84322">
        <w:tab/>
      </w:r>
      <w:r w:rsidRPr="009A6C42">
        <w:rPr>
          <w:rFonts w:hint="eastAsia"/>
        </w:rPr>
        <w:tab/>
      </w:r>
      <w:r w:rsidRPr="00D84322">
        <w:t>0x01</w:t>
      </w:r>
      <w:r w:rsidRPr="00D84322">
        <w:tab/>
        <w:t>/*SRB1 LCID type*/</w:t>
      </w:r>
    </w:p>
    <w:p w:rsidR="008839FD" w:rsidRPr="00D84322" w:rsidRDefault="008839FD" w:rsidP="008839FD"/>
    <w:p w:rsidR="008839FD" w:rsidRPr="00777ABC" w:rsidRDefault="008839FD" w:rsidP="008839FD">
      <w:r w:rsidRPr="00D84322">
        <w:t>#define</w:t>
      </w:r>
      <w:r w:rsidRPr="00D84322">
        <w:tab/>
        <w:t>SRB2_LCID</w:t>
      </w:r>
      <w:r w:rsidRPr="00D84322">
        <w:tab/>
      </w:r>
      <w:r w:rsidRPr="00D84322">
        <w:tab/>
      </w:r>
      <w:r w:rsidRPr="009A6C42">
        <w:rPr>
          <w:rFonts w:hint="eastAsia"/>
        </w:rPr>
        <w:tab/>
      </w:r>
      <w:r w:rsidRPr="00D84322">
        <w:t>0x02</w:t>
      </w:r>
      <w:r w:rsidRPr="00D84322">
        <w:tab/>
        <w:t>/*SRB2 LCID type*/</w:t>
      </w:r>
    </w:p>
    <w:p w:rsidR="008839FD" w:rsidRPr="00777ABC" w:rsidRDefault="008839FD" w:rsidP="008839FD"/>
    <w:p w:rsidR="008839FD" w:rsidRPr="00777ABC" w:rsidRDefault="008839FD" w:rsidP="008839FD"/>
    <w:p w:rsidR="008839FD" w:rsidRPr="00777ABC" w:rsidRDefault="008839FD" w:rsidP="008839FD">
      <w:r w:rsidRPr="00777ABC">
        <w:rPr>
          <w:rFonts w:hint="eastAsia"/>
        </w:rPr>
        <w:t>/* Following LCIDs are used in MAC RX PDU Processing Procedure*/</w:t>
      </w:r>
    </w:p>
    <w:p w:rsidR="008839FD" w:rsidRPr="00D84322" w:rsidRDefault="008839FD" w:rsidP="008839FD"/>
    <w:p w:rsidR="008839FD" w:rsidRPr="00D84322" w:rsidRDefault="008839FD" w:rsidP="008839FD">
      <w:r w:rsidRPr="00D84322">
        <w:t>#define</w:t>
      </w:r>
      <w:r w:rsidRPr="00D84322">
        <w:tab/>
        <w:t>MIN_DTCH_LCID</w:t>
      </w:r>
      <w:r w:rsidRPr="00D84322">
        <w:tab/>
        <w:t>0x03    /* Minimal identity of DTCH*/</w:t>
      </w:r>
    </w:p>
    <w:p w:rsidR="008839FD" w:rsidRPr="00D84322" w:rsidRDefault="008839FD" w:rsidP="008839FD"/>
    <w:p w:rsidR="008839FD" w:rsidRPr="00D84322" w:rsidRDefault="008839FD" w:rsidP="008839FD">
      <w:r w:rsidRPr="00D84322">
        <w:t>#define</w:t>
      </w:r>
      <w:r w:rsidRPr="00D84322">
        <w:tab/>
        <w:t>MAX_DTCH_LCID</w:t>
      </w:r>
      <w:r w:rsidRPr="00D84322">
        <w:tab/>
        <w:t>0x0A    /* Maxmum identity of DTCH*/</w:t>
      </w:r>
    </w:p>
    <w:p w:rsidR="008839FD" w:rsidRPr="00D84322" w:rsidRDefault="008839FD" w:rsidP="008839FD"/>
    <w:p w:rsidR="008839FD" w:rsidRPr="00D84322" w:rsidRDefault="008839FD" w:rsidP="008839FD">
      <w:r w:rsidRPr="00D84322">
        <w:t>#define</w:t>
      </w:r>
      <w:r w:rsidRPr="00D84322">
        <w:tab/>
        <w:t>PADDING_LCID</w:t>
      </w:r>
      <w:r w:rsidRPr="00D84322">
        <w:tab/>
        <w:t>0x1F    /* Padding Logical channel */</w:t>
      </w:r>
    </w:p>
    <w:p w:rsidR="008839FD" w:rsidRPr="00D84322" w:rsidRDefault="008839FD" w:rsidP="008839FD"/>
    <w:p w:rsidR="008839FD" w:rsidRPr="00F70A88" w:rsidRDefault="008839FD" w:rsidP="008839FD">
      <w:r w:rsidRPr="00D84322">
        <w:t>#define</w:t>
      </w:r>
      <w:r w:rsidRPr="00D84322">
        <w:tab/>
        <w:t>DTCH_LCID_NUM</w:t>
      </w:r>
      <w:r w:rsidRPr="00D84322">
        <w:tab/>
        <w:t>(MAX_DT</w:t>
      </w:r>
      <w:r>
        <w:t>CH_LCID - MIN_DTCH_LCID + 1)</w:t>
      </w:r>
    </w:p>
    <w:p w:rsidR="008839FD" w:rsidRPr="00F70A88" w:rsidRDefault="008839FD" w:rsidP="008839FD"/>
    <w:p w:rsidR="008839FD" w:rsidRPr="00A70BD5" w:rsidRDefault="008839FD" w:rsidP="008839FD">
      <w:r w:rsidRPr="00A70BD5">
        <w:t>#define DL_CCCH_LCID    0x00    /* Downlink CCCH LCID type */</w:t>
      </w:r>
    </w:p>
    <w:p w:rsidR="008839FD" w:rsidRPr="00A70BD5" w:rsidRDefault="008839FD" w:rsidP="008839FD"/>
    <w:p w:rsidR="008839FD" w:rsidRPr="00A70BD5" w:rsidRDefault="008839FD" w:rsidP="008839FD">
      <w:r w:rsidRPr="00A70BD5">
        <w:t>#define DL_MIN_IDEN_LCID    0x01    /* Minimal DL identity Logical channel */</w:t>
      </w:r>
    </w:p>
    <w:p w:rsidR="008839FD" w:rsidRPr="00A70BD5" w:rsidRDefault="008839FD" w:rsidP="008839FD"/>
    <w:p w:rsidR="008839FD" w:rsidRPr="00A70BD5" w:rsidRDefault="008839FD" w:rsidP="008839FD">
      <w:r w:rsidRPr="00A70BD5">
        <w:t>#define DL_MAX_IDEN_LCID    0x10    /* Maxmum DL identity Logical channel */</w:t>
      </w:r>
    </w:p>
    <w:p w:rsidR="008839FD" w:rsidRPr="00A70BD5" w:rsidRDefault="008839FD" w:rsidP="008839FD"/>
    <w:p w:rsidR="008839FD" w:rsidRPr="00A70BD5" w:rsidRDefault="008839FD" w:rsidP="008839FD">
      <w:r w:rsidRPr="00A70BD5">
        <w:t>#define DL_CONTEN_RESOL_LCID    0x1C    /* UE Contention Resolution Identity */</w:t>
      </w:r>
    </w:p>
    <w:p w:rsidR="008839FD" w:rsidRPr="00A70BD5" w:rsidRDefault="008839FD" w:rsidP="008839FD"/>
    <w:p w:rsidR="008839FD" w:rsidRPr="00A70BD5" w:rsidRDefault="008839FD" w:rsidP="008839FD">
      <w:r w:rsidRPr="00A70BD5">
        <w:t>#define DL_TIME_ADVANCE_LCID    0x1D    /* Timing Advance */</w:t>
      </w:r>
    </w:p>
    <w:p w:rsidR="008839FD" w:rsidRPr="00A70BD5" w:rsidRDefault="008839FD" w:rsidP="008839FD"/>
    <w:p w:rsidR="008839FD" w:rsidRPr="00A70BD5" w:rsidRDefault="008839FD" w:rsidP="008839FD">
      <w:r w:rsidRPr="00A70BD5">
        <w:t>#define DL_DRX_CMD_LCID     0x1E    /* DRX Command */</w:t>
      </w:r>
    </w:p>
    <w:p w:rsidR="008839FD" w:rsidRPr="00A70BD5" w:rsidRDefault="008839FD" w:rsidP="008839FD"/>
    <w:p w:rsidR="008839FD" w:rsidRPr="00A70BD5" w:rsidRDefault="008839FD" w:rsidP="008839FD">
      <w:r w:rsidRPr="00A70BD5">
        <w:t>#define UL_CCCH_LCID    0x00    /* Uplink CCCH LCID type */</w:t>
      </w:r>
    </w:p>
    <w:p w:rsidR="008839FD" w:rsidRPr="00A70BD5" w:rsidRDefault="008839FD" w:rsidP="008839FD"/>
    <w:p w:rsidR="008839FD" w:rsidRPr="00A70BD5" w:rsidRDefault="008839FD" w:rsidP="008839FD">
      <w:r w:rsidRPr="00A70BD5">
        <w:t>#define UL_MIN_IDEN_LCID    0x01    /* Minimal UL identity Logical channel */</w:t>
      </w:r>
    </w:p>
    <w:p w:rsidR="008839FD" w:rsidRPr="00A70BD5" w:rsidRDefault="008839FD" w:rsidP="008839FD"/>
    <w:p w:rsidR="008839FD" w:rsidRPr="00A70BD5" w:rsidRDefault="008839FD" w:rsidP="008839FD">
      <w:r w:rsidRPr="00A70BD5">
        <w:t>#define UL_MAX_IDEN_LCID    0x10    /* Maxmum UL identity Logical channel */</w:t>
      </w:r>
    </w:p>
    <w:p w:rsidR="008839FD" w:rsidRPr="00A70BD5" w:rsidRDefault="008839FD" w:rsidP="008839FD"/>
    <w:p w:rsidR="008839FD" w:rsidRPr="00A70BD5" w:rsidRDefault="008839FD" w:rsidP="008839FD">
      <w:r w:rsidRPr="00A70BD5">
        <w:t>#define UL_PHR_LCID     0x1A    /* Power Headroom Report */</w:t>
      </w:r>
    </w:p>
    <w:p w:rsidR="008839FD" w:rsidRPr="00A70BD5" w:rsidRDefault="008839FD" w:rsidP="008839FD"/>
    <w:p w:rsidR="008839FD" w:rsidRPr="00A70BD5" w:rsidRDefault="008839FD" w:rsidP="008839FD">
      <w:r w:rsidRPr="00A70BD5">
        <w:t>#define UL_C_RNTI_LCID      0x1B    /* C-RNTI */</w:t>
      </w:r>
    </w:p>
    <w:p w:rsidR="008839FD" w:rsidRPr="00A70BD5" w:rsidRDefault="008839FD" w:rsidP="008839FD"/>
    <w:p w:rsidR="008839FD" w:rsidRPr="00A70BD5" w:rsidRDefault="008839FD" w:rsidP="008839FD">
      <w:r w:rsidRPr="00A70BD5">
        <w:t>#define UL_TRUNC_BSR_LCID      0x1C    /* Truncated Buffer Status Report */</w:t>
      </w:r>
    </w:p>
    <w:p w:rsidR="008839FD" w:rsidRPr="00A70BD5" w:rsidRDefault="008839FD" w:rsidP="008839FD"/>
    <w:p w:rsidR="008839FD" w:rsidRPr="00A70BD5" w:rsidRDefault="008839FD" w:rsidP="008839FD">
      <w:r w:rsidRPr="00A70BD5">
        <w:t>#define UL_SHORT_BSR_LCID  0x1D    /* Short Buffer Status Report */</w:t>
      </w:r>
    </w:p>
    <w:p w:rsidR="008839FD" w:rsidRPr="00A70BD5" w:rsidRDefault="008839FD" w:rsidP="008839FD"/>
    <w:p w:rsidR="008839FD" w:rsidRPr="00A70BD5" w:rsidRDefault="008839FD" w:rsidP="008839FD">
      <w:r w:rsidRPr="00A70BD5">
        <w:t>#define UL_LONG_BSR_LCID   0X1E    /* Long Buffer Status Report */</w:t>
      </w:r>
    </w:p>
    <w:p w:rsidR="008839FD" w:rsidRPr="001F5705" w:rsidRDefault="008839FD" w:rsidP="008839FD"/>
    <w:p w:rsidR="008839FD" w:rsidRDefault="008839FD" w:rsidP="008839FD">
      <w:r w:rsidRPr="001F5705">
        <w:t xml:space="preserve">#define PADDING_LCID     0x1F    </w:t>
      </w:r>
    </w:p>
    <w:p w:rsidR="008839FD" w:rsidRDefault="008839FD" w:rsidP="008839FD">
      <w:r w:rsidRPr="001F5705">
        <w:t>/* Padding Logical channel */</w:t>
      </w:r>
    </w:p>
    <w:p w:rsidR="008839FD" w:rsidRPr="001F5705" w:rsidRDefault="008839FD" w:rsidP="008839FD"/>
    <w:p w:rsidR="008839FD" w:rsidRPr="00F70A88" w:rsidRDefault="008839FD" w:rsidP="008839FD">
      <w:r w:rsidRPr="001F5705">
        <w:t>#define LC_NUM   (DL_MAX_IDEN_LCID - DL_MIN_IDEN_LCID + 1)</w:t>
      </w:r>
    </w:p>
    <w:p w:rsidR="008839FD" w:rsidRPr="00D84322" w:rsidRDefault="008839FD" w:rsidP="008839FD">
      <w:r>
        <w:t>/*</w:t>
      </w:r>
      <w:r w:rsidRPr="00D84322">
        <w:t>Downlink Logical channel pool size */</w:t>
      </w:r>
    </w:p>
    <w:p w:rsidR="008839FD" w:rsidRPr="00D84322" w:rsidRDefault="008839FD" w:rsidP="008839FD"/>
    <w:p w:rsidR="008839FD" w:rsidRPr="00D84322" w:rsidRDefault="008839FD" w:rsidP="008839FD">
      <w:r w:rsidRPr="00D84322">
        <w:t>#define MAX_AMBR_GROUPS_NUM</w:t>
      </w:r>
      <w:r w:rsidRPr="00D84322">
        <w:tab/>
        <w:t>4</w:t>
      </w:r>
    </w:p>
    <w:p w:rsidR="008839FD" w:rsidRPr="00D84322" w:rsidRDefault="008839FD" w:rsidP="008839FD"/>
    <w:p w:rsidR="008839FD" w:rsidRPr="00D84322" w:rsidRDefault="008839FD" w:rsidP="008839FD">
      <w:r w:rsidRPr="00D84322">
        <w:t>#define LCH_NUM</w:t>
      </w:r>
      <w:r w:rsidRPr="00D84322">
        <w:tab/>
        <w:t>11</w:t>
      </w:r>
    </w:p>
    <w:p w:rsidR="008839FD" w:rsidRPr="00D84322" w:rsidRDefault="008839FD" w:rsidP="008839FD"/>
    <w:p w:rsidR="008839FD" w:rsidRPr="00462317" w:rsidRDefault="008839FD" w:rsidP="008839FD">
      <w:r w:rsidRPr="00D84322">
        <w:t>#define RB_NUM</w:t>
      </w:r>
      <w:r w:rsidRPr="00D84322">
        <w:tab/>
      </w:r>
      <w:r w:rsidRPr="009A6C42">
        <w:rPr>
          <w:rFonts w:hint="eastAsia"/>
        </w:rPr>
        <w:tab/>
      </w:r>
      <w:r w:rsidRPr="00D84322">
        <w:t>11</w:t>
      </w:r>
    </w:p>
    <w:p w:rsidR="008839FD" w:rsidRPr="00462317" w:rsidRDefault="008839FD" w:rsidP="008839FD"/>
    <w:p w:rsidR="008839FD" w:rsidRPr="008839FD" w:rsidRDefault="008839FD" w:rsidP="008839FD">
      <w:pPr>
        <w:numPr>
          <w:ilvl w:val="0"/>
          <w:numId w:val="11"/>
        </w:numPr>
        <w:rPr>
          <w:b/>
        </w:rPr>
      </w:pPr>
      <w:bookmarkStart w:id="32" w:name="_Toc297815304"/>
      <w:r w:rsidRPr="008839FD">
        <w:rPr>
          <w:rFonts w:hint="eastAsia"/>
          <w:b/>
        </w:rPr>
        <w:t>全局变量定义</w:t>
      </w:r>
      <w:bookmarkEnd w:id="32"/>
    </w:p>
    <w:p w:rsidR="008839FD" w:rsidRPr="00450D08" w:rsidRDefault="008839FD" w:rsidP="008839FD">
      <w:r w:rsidRPr="00450D08">
        <w:t>/* available c rnti and Temporary c rnti  table.*/</w:t>
      </w:r>
    </w:p>
    <w:p w:rsidR="008839FD" w:rsidRPr="00450D08" w:rsidRDefault="008839FD" w:rsidP="008839FD">
      <w:r w:rsidRPr="00450D08">
        <w:t>UINT16</w:t>
      </w:r>
      <w:r w:rsidRPr="00450D08">
        <w:tab/>
      </w:r>
      <w:r w:rsidRPr="00450D08">
        <w:tab/>
      </w:r>
      <w:r w:rsidRPr="00450D08">
        <w:tab/>
        <w:t>g_c_rnti_table[(2 * MAX_UE_NUM + 1)];</w:t>
      </w:r>
    </w:p>
    <w:p w:rsidR="008839FD" w:rsidRPr="00450D08" w:rsidRDefault="008839FD" w:rsidP="008839FD"/>
    <w:p w:rsidR="008839FD" w:rsidRPr="00450D08" w:rsidRDefault="008839FD" w:rsidP="008839FD">
      <w:r w:rsidRPr="00450D08">
        <w:t>/* available semi-persistance rnti table.*/</w:t>
      </w:r>
    </w:p>
    <w:p w:rsidR="008839FD" w:rsidRPr="00450D08" w:rsidRDefault="008839FD" w:rsidP="008839FD">
      <w:r w:rsidRPr="00450D08">
        <w:t>UINT16</w:t>
      </w:r>
      <w:r w:rsidRPr="00450D08">
        <w:tab/>
      </w:r>
      <w:r w:rsidRPr="00450D08">
        <w:tab/>
      </w:r>
      <w:r w:rsidRPr="00450D08">
        <w:tab/>
        <w:t>g_sps_rnti_table[MAX_UE_NUM + 1];</w:t>
      </w:r>
    </w:p>
    <w:p w:rsidR="008839FD" w:rsidRPr="00450D08" w:rsidRDefault="008839FD" w:rsidP="008839FD"/>
    <w:p w:rsidR="008839FD" w:rsidRPr="00450D08" w:rsidRDefault="008839FD" w:rsidP="008839FD">
      <w:r w:rsidRPr="00450D08">
        <w:t>/* header pointer of the g_c_rnti_table.*/</w:t>
      </w:r>
    </w:p>
    <w:p w:rsidR="008839FD" w:rsidRPr="00450D08" w:rsidRDefault="008839FD" w:rsidP="008839FD">
      <w:r w:rsidRPr="00450D08">
        <w:t>INT32</w:t>
      </w:r>
      <w:r w:rsidRPr="00450D08">
        <w:tab/>
      </w:r>
      <w:r w:rsidRPr="00450D08">
        <w:tab/>
      </w:r>
      <w:r w:rsidRPr="00450D08">
        <w:tab/>
        <w:t>g_c_rnti_head_flag = 0;</w:t>
      </w:r>
    </w:p>
    <w:p w:rsidR="008839FD" w:rsidRPr="00450D08" w:rsidRDefault="008839FD" w:rsidP="008839FD"/>
    <w:p w:rsidR="008839FD" w:rsidRPr="00450D08" w:rsidRDefault="008839FD" w:rsidP="008839FD">
      <w:r w:rsidRPr="00450D08">
        <w:t>/* rear pointer of the g_c_rnti_table.*/</w:t>
      </w:r>
    </w:p>
    <w:p w:rsidR="008839FD" w:rsidRPr="00450D08" w:rsidRDefault="008839FD" w:rsidP="008839FD">
      <w:r w:rsidRPr="00450D08">
        <w:t>INT32</w:t>
      </w:r>
      <w:r w:rsidRPr="00450D08">
        <w:tab/>
      </w:r>
      <w:r w:rsidRPr="00450D08">
        <w:tab/>
      </w:r>
      <w:r w:rsidRPr="00450D08">
        <w:tab/>
        <w:t>g_c_rnti_rear_flag = 2 * MAX_UE_NUM;</w:t>
      </w:r>
    </w:p>
    <w:p w:rsidR="008839FD" w:rsidRPr="00450D08" w:rsidRDefault="008839FD" w:rsidP="008839FD"/>
    <w:p w:rsidR="008839FD" w:rsidRPr="00450D08" w:rsidRDefault="008839FD" w:rsidP="008839FD">
      <w:r w:rsidRPr="00450D08">
        <w:t>/* header pointer of the g_c_rnti_table.*/</w:t>
      </w:r>
    </w:p>
    <w:p w:rsidR="008839FD" w:rsidRPr="00450D08" w:rsidRDefault="008839FD" w:rsidP="008839FD">
      <w:r w:rsidRPr="00450D08">
        <w:t>INT32</w:t>
      </w:r>
      <w:r w:rsidRPr="00450D08">
        <w:tab/>
      </w:r>
      <w:r w:rsidRPr="00450D08">
        <w:tab/>
      </w:r>
      <w:r w:rsidRPr="00450D08">
        <w:tab/>
        <w:t>g_sps_rnti_head_flag = 0;</w:t>
      </w:r>
    </w:p>
    <w:p w:rsidR="008839FD" w:rsidRPr="00450D08" w:rsidRDefault="008839FD" w:rsidP="008839FD"/>
    <w:p w:rsidR="008839FD" w:rsidRPr="00450D08" w:rsidRDefault="008839FD" w:rsidP="008839FD">
      <w:r w:rsidRPr="00450D08">
        <w:t>/* rear pointer of the g_c_rnti_table.*/</w:t>
      </w:r>
    </w:p>
    <w:p w:rsidR="008839FD" w:rsidRPr="00450D08" w:rsidRDefault="008839FD" w:rsidP="008839FD">
      <w:r w:rsidRPr="00450D08">
        <w:t>INT32</w:t>
      </w:r>
      <w:r w:rsidRPr="00450D08">
        <w:tab/>
      </w:r>
      <w:r w:rsidRPr="00450D08">
        <w:tab/>
      </w:r>
      <w:r w:rsidRPr="00450D08">
        <w:tab/>
        <w:t>g_sps_rnti_rear_flag = MAX_UE_NUM;</w:t>
      </w:r>
    </w:p>
    <w:p w:rsidR="008839FD" w:rsidRPr="00450D08" w:rsidRDefault="008839FD" w:rsidP="008839FD"/>
    <w:p w:rsidR="008839FD" w:rsidRPr="00450D08" w:rsidRDefault="008839FD" w:rsidP="008839FD">
      <w:r w:rsidRPr="00450D08">
        <w:t>/* table for ue entire message, with rnti type c-rnti &amp; t-c-rnti,</w:t>
      </w:r>
    </w:p>
    <w:p w:rsidR="008839FD" w:rsidRPr="00450D08" w:rsidRDefault="008839FD" w:rsidP="008839FD">
      <w:r w:rsidRPr="00450D08">
        <w:tab/>
        <w:t>used to index a UE with the c-rnti.*/</w:t>
      </w:r>
    </w:p>
    <w:p w:rsidR="008839FD" w:rsidRPr="00450D08" w:rsidRDefault="008839FD" w:rsidP="008839FD">
      <w:r w:rsidRPr="00450D08">
        <w:t>UeRntiMsg</w:t>
      </w:r>
      <w:r w:rsidRPr="00450D08">
        <w:tab/>
      </w:r>
      <w:r w:rsidRPr="00450D08">
        <w:tab/>
        <w:t>*g_c_tc_msg_table[2 * MAX_UE_NUM];</w:t>
      </w:r>
    </w:p>
    <w:p w:rsidR="008839FD" w:rsidRPr="00450D08" w:rsidRDefault="008839FD" w:rsidP="008839FD"/>
    <w:p w:rsidR="008839FD" w:rsidRPr="00450D08" w:rsidRDefault="008839FD" w:rsidP="008839FD">
      <w:r w:rsidRPr="00450D08">
        <w:t>/* table for ue entire message, with rnti type sps-c-rnti,</w:t>
      </w:r>
    </w:p>
    <w:p w:rsidR="008839FD" w:rsidRPr="00450D08" w:rsidRDefault="008839FD" w:rsidP="008839FD">
      <w:r w:rsidRPr="00450D08">
        <w:tab/>
        <w:t>used to index a UE with the sps-rnti.*/</w:t>
      </w:r>
    </w:p>
    <w:p w:rsidR="008839FD" w:rsidRPr="00450D08" w:rsidRDefault="008839FD" w:rsidP="008839FD">
      <w:r w:rsidRPr="00450D08">
        <w:lastRenderedPageBreak/>
        <w:t>UeRntiMsg</w:t>
      </w:r>
      <w:r w:rsidRPr="00450D08">
        <w:tab/>
      </w:r>
      <w:r w:rsidRPr="00450D08">
        <w:tab/>
        <w:t>*g_sps_ue_table[MAX_UE_NUM];</w:t>
      </w:r>
    </w:p>
    <w:p w:rsidR="008839FD" w:rsidRPr="00450D08" w:rsidRDefault="008839FD" w:rsidP="008839FD"/>
    <w:p w:rsidR="008839FD" w:rsidRPr="00450D08" w:rsidRDefault="008839FD" w:rsidP="008839FD">
      <w:r w:rsidRPr="00450D08">
        <w:t>/* global msg list for UE entity with rnti type c-rnti.*/</w:t>
      </w:r>
    </w:p>
    <w:p w:rsidR="008839FD" w:rsidRPr="00450D08" w:rsidRDefault="008839FD" w:rsidP="008839FD">
      <w:r w:rsidRPr="00450D08">
        <w:t>CRntiUeLst</w:t>
      </w:r>
      <w:r w:rsidRPr="00450D08">
        <w:tab/>
      </w:r>
      <w:r w:rsidRPr="00450D08">
        <w:tab/>
        <w:t>g_c_rnti_ue_lst;</w:t>
      </w:r>
    </w:p>
    <w:p w:rsidR="008839FD" w:rsidRPr="00450D08" w:rsidRDefault="008839FD" w:rsidP="008839FD"/>
    <w:p w:rsidR="008839FD" w:rsidRPr="00450D08" w:rsidRDefault="008839FD" w:rsidP="008839FD">
      <w:r w:rsidRPr="00450D08">
        <w:t>/* global msg list for UE entity with rnti type t-c-rnti.*/</w:t>
      </w:r>
    </w:p>
    <w:p w:rsidR="008839FD" w:rsidRPr="00450D08" w:rsidRDefault="008839FD" w:rsidP="008839FD">
      <w:r w:rsidRPr="00450D08">
        <w:t>TmpRntiUeLst</w:t>
      </w:r>
      <w:r w:rsidRPr="00450D08">
        <w:tab/>
        <w:t>g_tmp_rnti_ue_lst;</w:t>
      </w:r>
    </w:p>
    <w:p w:rsidR="008839FD" w:rsidRPr="00450D08" w:rsidRDefault="008839FD" w:rsidP="008839FD"/>
    <w:p w:rsidR="008839FD" w:rsidRPr="00450D08" w:rsidRDefault="008839FD" w:rsidP="008839FD">
      <w:r w:rsidRPr="00450D08">
        <w:t>/* global msg list for UE entity with rnti type sps-c-rnti.*/</w:t>
      </w:r>
    </w:p>
    <w:p w:rsidR="008839FD" w:rsidRPr="00450D08" w:rsidRDefault="008839FD" w:rsidP="008839FD">
      <w:r w:rsidRPr="00450D08">
        <w:t>SemiRntiUeLst</w:t>
      </w:r>
      <w:r w:rsidRPr="00450D08">
        <w:tab/>
        <w:t>g_sps_rnti_ue_lst;</w:t>
      </w:r>
    </w:p>
    <w:p w:rsidR="008839FD" w:rsidRPr="00450D08" w:rsidRDefault="008839FD" w:rsidP="008839FD"/>
    <w:p w:rsidR="008839FD" w:rsidRPr="00450D08" w:rsidRDefault="008839FD" w:rsidP="008839FD">
      <w:r w:rsidRPr="00450D08">
        <w:t>RlcConfig *g_default_rlc_config_p[3];</w:t>
      </w:r>
    </w:p>
    <w:p w:rsidR="008839FD" w:rsidRPr="00450D08" w:rsidRDefault="008839FD" w:rsidP="008839FD"/>
    <w:p w:rsidR="008839FD" w:rsidRPr="00462317" w:rsidRDefault="008839FD" w:rsidP="008839FD">
      <w:r w:rsidRPr="00450D08">
        <w:t>LogicChanConfig</w:t>
      </w:r>
      <w:r w:rsidRPr="00450D08">
        <w:tab/>
        <w:t>*g_default_logic_chan_config_</w:t>
      </w:r>
      <w:proofErr w:type="gramStart"/>
      <w:r w:rsidRPr="00450D08">
        <w:t>p[</w:t>
      </w:r>
      <w:proofErr w:type="gramEnd"/>
      <w:r w:rsidRPr="00450D08">
        <w:t>3];</w:t>
      </w:r>
    </w:p>
    <w:p w:rsidR="001174FC" w:rsidRDefault="001174FC" w:rsidP="00034F59">
      <w:pPr>
        <w:pStyle w:val="a4"/>
        <w:ind w:left="425" w:firstLineChars="0" w:firstLine="0"/>
        <w:rPr>
          <w:lang w:val="nb-NO"/>
        </w:rPr>
      </w:pPr>
    </w:p>
    <w:p w:rsidR="00034F59" w:rsidRDefault="00034F59" w:rsidP="00034F59">
      <w:pPr>
        <w:pStyle w:val="a4"/>
        <w:ind w:left="425" w:firstLineChars="0" w:firstLine="0"/>
        <w:rPr>
          <w:lang w:val="nb-NO"/>
        </w:rPr>
      </w:pPr>
    </w:p>
    <w:p w:rsidR="00034F59" w:rsidRDefault="00F8337E" w:rsidP="00F8337E">
      <w:pPr>
        <w:pStyle w:val="1"/>
        <w:ind w:left="425"/>
        <w:rPr>
          <w:lang w:val="nb-NO"/>
        </w:rPr>
      </w:pPr>
      <w:bookmarkStart w:id="33" w:name="_Toc353125091"/>
      <w:r>
        <w:rPr>
          <w:rFonts w:hint="eastAsia"/>
          <w:lang w:val="nb-NO"/>
        </w:rPr>
        <w:lastRenderedPageBreak/>
        <w:t>2.</w:t>
      </w:r>
      <w:r w:rsidR="00034F59">
        <w:rPr>
          <w:rFonts w:hint="eastAsia"/>
          <w:lang w:val="nb-NO"/>
        </w:rPr>
        <w:t>系统测试</w:t>
      </w:r>
      <w:bookmarkEnd w:id="33"/>
    </w:p>
    <w:p w:rsidR="00034F59" w:rsidRPr="00F95D0F" w:rsidRDefault="00034F59" w:rsidP="00034F59">
      <w:pPr>
        <w:pStyle w:val="2"/>
      </w:pPr>
      <w:bookmarkStart w:id="34" w:name="_Toc294683615"/>
      <w:bookmarkStart w:id="35" w:name="_Toc353125092"/>
      <w:r>
        <w:rPr>
          <w:rFonts w:hint="eastAsia"/>
          <w:lang w:eastAsia="zh-CN"/>
        </w:rPr>
        <w:t xml:space="preserve">2.1 </w:t>
      </w:r>
      <w:r w:rsidRPr="00F95D0F">
        <w:rPr>
          <w:rFonts w:hint="eastAsia"/>
        </w:rPr>
        <w:t>概述</w:t>
      </w:r>
      <w:bookmarkEnd w:id="34"/>
      <w:bookmarkEnd w:id="35"/>
    </w:p>
    <w:p w:rsidR="00034F59" w:rsidRDefault="00034F59" w:rsidP="003D7302">
      <w:pPr>
        <w:autoSpaceDE w:val="0"/>
        <w:autoSpaceDN w:val="0"/>
        <w:adjustRightInd w:val="0"/>
        <w:spacing w:line="360" w:lineRule="auto"/>
        <w:ind w:firstLine="357"/>
      </w:pPr>
      <w:r>
        <w:rPr>
          <w:rFonts w:hint="eastAsia"/>
        </w:rPr>
        <w:t>根据</w:t>
      </w:r>
      <w:r>
        <w:rPr>
          <w:rFonts w:hint="eastAsia"/>
        </w:rPr>
        <w:t>LTE HeNB</w:t>
      </w:r>
      <w:r>
        <w:rPr>
          <w:rFonts w:hint="eastAsia"/>
        </w:rPr>
        <w:t>项目研发进度，</w:t>
      </w:r>
      <w:r>
        <w:rPr>
          <w:rFonts w:hint="eastAsia"/>
        </w:rPr>
        <w:t>TD-LTE HeNB</w:t>
      </w:r>
      <w:r>
        <w:rPr>
          <w:rFonts w:hint="eastAsia"/>
        </w:rPr>
        <w:t>协议</w:t>
      </w:r>
      <w:proofErr w:type="gramStart"/>
      <w:r>
        <w:rPr>
          <w:rFonts w:hint="eastAsia"/>
        </w:rPr>
        <w:t>栈</w:t>
      </w:r>
      <w:proofErr w:type="gramEnd"/>
      <w:r>
        <w:rPr>
          <w:rFonts w:hint="eastAsia"/>
        </w:rPr>
        <w:t>软件系统测试共分为</w:t>
      </w:r>
      <w:r>
        <w:rPr>
          <w:rFonts w:hint="eastAsia"/>
        </w:rPr>
        <w:t>4</w:t>
      </w:r>
      <w:r>
        <w:rPr>
          <w:rFonts w:hint="eastAsia"/>
        </w:rPr>
        <w:t>个步骤：</w:t>
      </w:r>
    </w:p>
    <w:p w:rsidR="00034F59" w:rsidRDefault="00034F59" w:rsidP="003D7302">
      <w:pPr>
        <w:autoSpaceDE w:val="0"/>
        <w:autoSpaceDN w:val="0"/>
        <w:adjustRightInd w:val="0"/>
        <w:spacing w:line="360" w:lineRule="auto"/>
        <w:ind w:firstLine="357"/>
      </w:pPr>
      <w:r>
        <w:rPr>
          <w:rFonts w:hint="eastAsia"/>
        </w:rPr>
        <w:t>1</w:t>
      </w:r>
      <w:r>
        <w:rPr>
          <w:rFonts w:hint="eastAsia"/>
        </w:rPr>
        <w:t>）在</w:t>
      </w:r>
      <w:r>
        <w:rPr>
          <w:rFonts w:hint="eastAsia"/>
        </w:rPr>
        <w:t>PC</w:t>
      </w:r>
      <w:proofErr w:type="gramStart"/>
      <w:r>
        <w:rPr>
          <w:rFonts w:hint="eastAsia"/>
        </w:rPr>
        <w:t>机环境</w:t>
      </w:r>
      <w:proofErr w:type="gramEnd"/>
      <w:r>
        <w:rPr>
          <w:rFonts w:hint="eastAsia"/>
        </w:rPr>
        <w:t>下对</w:t>
      </w:r>
      <w:r>
        <w:rPr>
          <w:rFonts w:hint="eastAsia"/>
        </w:rPr>
        <w:t>Uu</w:t>
      </w:r>
      <w:proofErr w:type="gramStart"/>
      <w:r>
        <w:rPr>
          <w:rFonts w:hint="eastAsia"/>
        </w:rPr>
        <w:t>口数据</w:t>
      </w:r>
      <w:proofErr w:type="gramEnd"/>
      <w:r>
        <w:rPr>
          <w:rFonts w:hint="eastAsia"/>
        </w:rPr>
        <w:t>面（</w:t>
      </w:r>
      <w:r>
        <w:rPr>
          <w:rFonts w:hint="eastAsia"/>
        </w:rPr>
        <w:t>L2</w:t>
      </w:r>
      <w:r>
        <w:rPr>
          <w:rFonts w:hint="eastAsia"/>
        </w:rPr>
        <w:t>层）进行联合测试，确保协议</w:t>
      </w:r>
      <w:proofErr w:type="gramStart"/>
      <w:r>
        <w:rPr>
          <w:rFonts w:hint="eastAsia"/>
        </w:rPr>
        <w:t>栈</w:t>
      </w:r>
      <w:proofErr w:type="gramEnd"/>
      <w:r>
        <w:rPr>
          <w:rFonts w:hint="eastAsia"/>
        </w:rPr>
        <w:t>软件系统数据传输基本功能的正确性；</w:t>
      </w:r>
    </w:p>
    <w:p w:rsidR="00034F59" w:rsidRDefault="00034F59" w:rsidP="003D7302">
      <w:pPr>
        <w:autoSpaceDE w:val="0"/>
        <w:autoSpaceDN w:val="0"/>
        <w:adjustRightInd w:val="0"/>
        <w:spacing w:line="360" w:lineRule="auto"/>
        <w:ind w:firstLine="357"/>
      </w:pPr>
      <w:r>
        <w:rPr>
          <w:rFonts w:hint="eastAsia"/>
        </w:rPr>
        <w:t>2</w:t>
      </w:r>
      <w:r>
        <w:rPr>
          <w:rFonts w:hint="eastAsia"/>
        </w:rPr>
        <w:t>）在</w:t>
      </w:r>
      <w:r>
        <w:rPr>
          <w:rFonts w:hint="eastAsia"/>
        </w:rPr>
        <w:t>PC</w:t>
      </w:r>
      <w:proofErr w:type="gramStart"/>
      <w:r>
        <w:rPr>
          <w:rFonts w:hint="eastAsia"/>
        </w:rPr>
        <w:t>机环境</w:t>
      </w:r>
      <w:proofErr w:type="gramEnd"/>
      <w:r>
        <w:rPr>
          <w:rFonts w:hint="eastAsia"/>
        </w:rPr>
        <w:t>下对控制面</w:t>
      </w:r>
      <w:r>
        <w:rPr>
          <w:rFonts w:hint="eastAsia"/>
        </w:rPr>
        <w:t>RRC</w:t>
      </w:r>
      <w:r>
        <w:rPr>
          <w:rFonts w:hint="eastAsia"/>
        </w:rPr>
        <w:t>层以及</w:t>
      </w:r>
      <w:r>
        <w:rPr>
          <w:rFonts w:hint="eastAsia"/>
        </w:rPr>
        <w:t>S1AP</w:t>
      </w:r>
      <w:r>
        <w:rPr>
          <w:rFonts w:hint="eastAsia"/>
        </w:rPr>
        <w:t>信令进行联合测试，确保协议</w:t>
      </w:r>
      <w:proofErr w:type="gramStart"/>
      <w:r>
        <w:rPr>
          <w:rFonts w:hint="eastAsia"/>
        </w:rPr>
        <w:t>栈</w:t>
      </w:r>
      <w:proofErr w:type="gramEnd"/>
      <w:r>
        <w:rPr>
          <w:rFonts w:hint="eastAsia"/>
        </w:rPr>
        <w:t>信令处理过程的正确性；</w:t>
      </w:r>
    </w:p>
    <w:p w:rsidR="00034F59" w:rsidRDefault="00034F59" w:rsidP="003D7302">
      <w:pPr>
        <w:autoSpaceDE w:val="0"/>
        <w:autoSpaceDN w:val="0"/>
        <w:adjustRightInd w:val="0"/>
        <w:spacing w:line="360" w:lineRule="auto"/>
        <w:ind w:firstLine="357"/>
      </w:pPr>
      <w:r>
        <w:rPr>
          <w:rFonts w:hint="eastAsia"/>
        </w:rPr>
        <w:t>3</w:t>
      </w:r>
      <w:r>
        <w:rPr>
          <w:rFonts w:hint="eastAsia"/>
        </w:rPr>
        <w:t>）在双</w:t>
      </w:r>
      <w:r>
        <w:rPr>
          <w:rFonts w:hint="eastAsia"/>
        </w:rPr>
        <w:t>PC</w:t>
      </w:r>
      <w:r>
        <w:rPr>
          <w:rFonts w:hint="eastAsia"/>
        </w:rPr>
        <w:t>环境下对整个协议</w:t>
      </w:r>
      <w:proofErr w:type="gramStart"/>
      <w:r>
        <w:rPr>
          <w:rFonts w:hint="eastAsia"/>
        </w:rPr>
        <w:t>栈</w:t>
      </w:r>
      <w:proofErr w:type="gramEnd"/>
      <w:r>
        <w:rPr>
          <w:rFonts w:hint="eastAsia"/>
        </w:rPr>
        <w:t>软件系统（</w:t>
      </w:r>
      <w:r>
        <w:rPr>
          <w:rFonts w:hint="eastAsia"/>
        </w:rPr>
        <w:t>Uu</w:t>
      </w:r>
      <w:r>
        <w:rPr>
          <w:rFonts w:hint="eastAsia"/>
        </w:rPr>
        <w:t>口</w:t>
      </w:r>
      <w:r>
        <w:rPr>
          <w:rFonts w:hint="eastAsia"/>
        </w:rPr>
        <w:t>+S1</w:t>
      </w:r>
      <w:r>
        <w:rPr>
          <w:rFonts w:hint="eastAsia"/>
        </w:rPr>
        <w:t>接口）进行联合测试，确保整个协议</w:t>
      </w:r>
      <w:proofErr w:type="gramStart"/>
      <w:r>
        <w:rPr>
          <w:rFonts w:hint="eastAsia"/>
        </w:rPr>
        <w:t>栈</w:t>
      </w:r>
      <w:proofErr w:type="gramEnd"/>
      <w:r>
        <w:rPr>
          <w:rFonts w:hint="eastAsia"/>
        </w:rPr>
        <w:t>软性系统运行的正确性；</w:t>
      </w:r>
    </w:p>
    <w:p w:rsidR="00034F59" w:rsidRDefault="00034F59" w:rsidP="003D7302">
      <w:pPr>
        <w:autoSpaceDE w:val="0"/>
        <w:autoSpaceDN w:val="0"/>
        <w:adjustRightInd w:val="0"/>
        <w:spacing w:line="360" w:lineRule="auto"/>
        <w:ind w:firstLine="357"/>
      </w:pPr>
      <w:r>
        <w:rPr>
          <w:rFonts w:hint="eastAsia"/>
        </w:rPr>
        <w:t>4</w:t>
      </w:r>
      <w:r>
        <w:rPr>
          <w:rFonts w:hint="eastAsia"/>
        </w:rPr>
        <w:t>）物理层联合测试，与</w:t>
      </w:r>
      <w:r>
        <w:rPr>
          <w:rFonts w:hint="eastAsia"/>
        </w:rPr>
        <w:t>PicoChip</w:t>
      </w:r>
      <w:r>
        <w:rPr>
          <w:rFonts w:hint="eastAsia"/>
        </w:rPr>
        <w:t>物理层平台进行联合调试，对系统性能进行评估与分析。</w:t>
      </w:r>
    </w:p>
    <w:p w:rsidR="00034F59" w:rsidRDefault="00034F59" w:rsidP="003D7302">
      <w:pPr>
        <w:autoSpaceDE w:val="0"/>
        <w:autoSpaceDN w:val="0"/>
        <w:adjustRightInd w:val="0"/>
        <w:spacing w:line="360" w:lineRule="auto"/>
        <w:ind w:firstLine="420"/>
      </w:pPr>
      <w:r>
        <w:rPr>
          <w:rFonts w:hAnsi="宋体" w:hint="eastAsia"/>
        </w:rPr>
        <w:t>测试进度安排如表</w:t>
      </w:r>
      <w:r>
        <w:rPr>
          <w:rFonts w:hint="eastAsia"/>
        </w:rPr>
        <w:t>2.1</w:t>
      </w:r>
      <w:r>
        <w:rPr>
          <w:rFonts w:hAnsi="宋体" w:hint="eastAsia"/>
        </w:rPr>
        <w:t>所示。</w:t>
      </w:r>
    </w:p>
    <w:p w:rsidR="00034F59" w:rsidRDefault="00034F59" w:rsidP="003D7302">
      <w:pPr>
        <w:autoSpaceDE w:val="0"/>
        <w:autoSpaceDN w:val="0"/>
        <w:adjustRightInd w:val="0"/>
        <w:spacing w:line="360" w:lineRule="auto"/>
        <w:ind w:firstLine="420"/>
      </w:pPr>
      <w:r>
        <w:rPr>
          <w:rFonts w:hAnsi="宋体" w:hint="eastAsia"/>
        </w:rPr>
        <w:t>以下从测试目的与内容、软硬件需求以及测试场景等方面分别介绍</w:t>
      </w:r>
      <w:r>
        <w:rPr>
          <w:rFonts w:hint="eastAsia"/>
        </w:rPr>
        <w:t>LTE HeNB</w:t>
      </w:r>
      <w:r>
        <w:rPr>
          <w:rFonts w:hAnsi="宋体" w:hint="eastAsia"/>
        </w:rPr>
        <w:t>软件系统各个阶段的测试方案。</w:t>
      </w:r>
    </w:p>
    <w:p w:rsidR="00034F59" w:rsidRDefault="00034F59" w:rsidP="00034F59">
      <w:pPr>
        <w:autoSpaceDE w:val="0"/>
        <w:autoSpaceDN w:val="0"/>
        <w:adjustRightInd w:val="0"/>
        <w:spacing w:beforeLines="50" w:before="156" w:afterLines="50" w:after="156" w:line="300" w:lineRule="auto"/>
        <w:jc w:val="center"/>
        <w:rPr>
          <w:b/>
        </w:rPr>
      </w:pPr>
      <w:r>
        <w:rPr>
          <w:rFonts w:hAnsi="宋体" w:hint="eastAsia"/>
          <w:b/>
        </w:rPr>
        <w:t>表</w:t>
      </w:r>
      <w:r>
        <w:rPr>
          <w:rFonts w:hint="eastAsia"/>
          <w:b/>
        </w:rPr>
        <w:t xml:space="preserve">2.1 </w:t>
      </w:r>
      <w:r>
        <w:rPr>
          <w:rFonts w:hAnsi="宋体" w:hint="eastAsia"/>
          <w:b/>
        </w:rPr>
        <w:t>测试进度表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2"/>
        <w:gridCol w:w="1176"/>
        <w:gridCol w:w="1285"/>
        <w:gridCol w:w="1031"/>
      </w:tblGrid>
      <w:tr w:rsidR="00034F59" w:rsidTr="004C1CE2">
        <w:trPr>
          <w:jc w:val="center"/>
        </w:trPr>
        <w:tc>
          <w:tcPr>
            <w:tcW w:w="4742" w:type="dxa"/>
          </w:tcPr>
          <w:p w:rsidR="00034F59" w:rsidRDefault="00034F59" w:rsidP="004C1CE2">
            <w:pPr>
              <w:autoSpaceDE w:val="0"/>
              <w:autoSpaceDN w:val="0"/>
              <w:adjustRightInd w:val="0"/>
              <w:spacing w:line="300" w:lineRule="auto"/>
              <w:jc w:val="center"/>
              <w:rPr>
                <w:b/>
              </w:rPr>
            </w:pPr>
            <w:r>
              <w:rPr>
                <w:rFonts w:hAnsi="宋体" w:hint="eastAsia"/>
                <w:b/>
              </w:rPr>
              <w:t>测试阶段</w:t>
            </w:r>
          </w:p>
        </w:tc>
        <w:tc>
          <w:tcPr>
            <w:tcW w:w="1176" w:type="dxa"/>
          </w:tcPr>
          <w:p w:rsidR="00034F59" w:rsidRDefault="00034F59" w:rsidP="004C1CE2">
            <w:pPr>
              <w:autoSpaceDE w:val="0"/>
              <w:autoSpaceDN w:val="0"/>
              <w:adjustRightInd w:val="0"/>
              <w:spacing w:line="300" w:lineRule="auto"/>
              <w:jc w:val="center"/>
              <w:rPr>
                <w:b/>
              </w:rPr>
            </w:pPr>
            <w:r>
              <w:rPr>
                <w:rFonts w:hAnsi="宋体" w:hint="eastAsia"/>
                <w:b/>
              </w:rPr>
              <w:t>开始时间</w:t>
            </w:r>
          </w:p>
        </w:tc>
        <w:tc>
          <w:tcPr>
            <w:tcW w:w="1285" w:type="dxa"/>
          </w:tcPr>
          <w:p w:rsidR="00034F59" w:rsidRDefault="00034F59" w:rsidP="004C1CE2">
            <w:pPr>
              <w:autoSpaceDE w:val="0"/>
              <w:autoSpaceDN w:val="0"/>
              <w:adjustRightInd w:val="0"/>
              <w:spacing w:line="300" w:lineRule="auto"/>
              <w:jc w:val="center"/>
              <w:rPr>
                <w:b/>
              </w:rPr>
            </w:pPr>
            <w:r>
              <w:rPr>
                <w:rFonts w:hAnsi="宋体" w:hint="eastAsia"/>
                <w:b/>
              </w:rPr>
              <w:t>完成时间</w:t>
            </w:r>
          </w:p>
        </w:tc>
        <w:tc>
          <w:tcPr>
            <w:tcW w:w="1031" w:type="dxa"/>
          </w:tcPr>
          <w:p w:rsidR="00034F59" w:rsidRDefault="00034F59" w:rsidP="004C1CE2">
            <w:pPr>
              <w:autoSpaceDE w:val="0"/>
              <w:autoSpaceDN w:val="0"/>
              <w:adjustRightInd w:val="0"/>
              <w:spacing w:line="300" w:lineRule="auto"/>
              <w:jc w:val="center"/>
              <w:rPr>
                <w:b/>
              </w:rPr>
            </w:pPr>
            <w:r>
              <w:rPr>
                <w:rFonts w:hAnsi="宋体" w:hint="eastAsia"/>
                <w:b/>
              </w:rPr>
              <w:t>备注</w:t>
            </w:r>
          </w:p>
        </w:tc>
      </w:tr>
      <w:tr w:rsidR="00034F59" w:rsidTr="004C1CE2">
        <w:trPr>
          <w:jc w:val="center"/>
        </w:trPr>
        <w:tc>
          <w:tcPr>
            <w:tcW w:w="4742" w:type="dxa"/>
          </w:tcPr>
          <w:p w:rsidR="00034F59" w:rsidRDefault="00034F59" w:rsidP="004C1CE2">
            <w:pPr>
              <w:autoSpaceDE w:val="0"/>
              <w:autoSpaceDN w:val="0"/>
              <w:adjustRightInd w:val="0"/>
              <w:spacing w:line="300" w:lineRule="auto"/>
            </w:pPr>
            <w:r>
              <w:rPr>
                <w:rFonts w:hint="eastAsia"/>
              </w:rPr>
              <w:t>Uu</w:t>
            </w:r>
            <w:proofErr w:type="gramStart"/>
            <w:r>
              <w:rPr>
                <w:rFonts w:hint="eastAsia"/>
              </w:rPr>
              <w:t>口数据</w:t>
            </w:r>
            <w:proofErr w:type="gramEnd"/>
            <w:r>
              <w:rPr>
                <w:rFonts w:hint="eastAsia"/>
              </w:rPr>
              <w:t>面（</w:t>
            </w:r>
            <w:r>
              <w:rPr>
                <w:rFonts w:hint="eastAsia"/>
              </w:rPr>
              <w:t>L2</w:t>
            </w:r>
            <w:r>
              <w:rPr>
                <w:rFonts w:hint="eastAsia"/>
              </w:rPr>
              <w:t>层）联合测试</w:t>
            </w:r>
          </w:p>
        </w:tc>
        <w:tc>
          <w:tcPr>
            <w:tcW w:w="1176" w:type="dxa"/>
          </w:tcPr>
          <w:p w:rsidR="00034F59" w:rsidRDefault="00034F59" w:rsidP="004C1CE2">
            <w:pPr>
              <w:autoSpaceDE w:val="0"/>
              <w:autoSpaceDN w:val="0"/>
              <w:adjustRightInd w:val="0"/>
              <w:spacing w:line="300" w:lineRule="auto"/>
              <w:jc w:val="center"/>
            </w:pPr>
            <w:r>
              <w:rPr>
                <w:rFonts w:hint="eastAsia"/>
              </w:rPr>
              <w:t>2011.10.10</w:t>
            </w:r>
          </w:p>
        </w:tc>
        <w:tc>
          <w:tcPr>
            <w:tcW w:w="1285" w:type="dxa"/>
          </w:tcPr>
          <w:p w:rsidR="00034F59" w:rsidRDefault="00034F59" w:rsidP="004C1CE2">
            <w:pPr>
              <w:autoSpaceDE w:val="0"/>
              <w:autoSpaceDN w:val="0"/>
              <w:adjustRightInd w:val="0"/>
              <w:spacing w:line="300" w:lineRule="auto"/>
              <w:jc w:val="center"/>
            </w:pPr>
          </w:p>
        </w:tc>
        <w:tc>
          <w:tcPr>
            <w:tcW w:w="1031" w:type="dxa"/>
          </w:tcPr>
          <w:p w:rsidR="00034F59" w:rsidRDefault="00034F59" w:rsidP="004C1CE2">
            <w:pPr>
              <w:autoSpaceDE w:val="0"/>
              <w:autoSpaceDN w:val="0"/>
              <w:adjustRightInd w:val="0"/>
              <w:spacing w:line="300" w:lineRule="auto"/>
              <w:jc w:val="center"/>
            </w:pPr>
          </w:p>
        </w:tc>
      </w:tr>
      <w:tr w:rsidR="00034F59" w:rsidTr="004C1CE2">
        <w:trPr>
          <w:jc w:val="center"/>
        </w:trPr>
        <w:tc>
          <w:tcPr>
            <w:tcW w:w="4742" w:type="dxa"/>
          </w:tcPr>
          <w:p w:rsidR="00034F59" w:rsidRDefault="00034F59" w:rsidP="004C1CE2">
            <w:pPr>
              <w:autoSpaceDE w:val="0"/>
              <w:autoSpaceDN w:val="0"/>
              <w:adjustRightInd w:val="0"/>
              <w:spacing w:line="300" w:lineRule="auto"/>
            </w:pPr>
            <w:r>
              <w:rPr>
                <w:rFonts w:hint="eastAsia"/>
              </w:rPr>
              <w:t>控制面</w:t>
            </w:r>
            <w:r>
              <w:rPr>
                <w:rFonts w:hint="eastAsia"/>
              </w:rPr>
              <w:t>RRC</w:t>
            </w:r>
            <w:r>
              <w:rPr>
                <w:rFonts w:hint="eastAsia"/>
              </w:rPr>
              <w:t>层以及</w:t>
            </w:r>
            <w:r>
              <w:rPr>
                <w:rFonts w:hint="eastAsia"/>
              </w:rPr>
              <w:t>S1AP</w:t>
            </w:r>
            <w:r>
              <w:rPr>
                <w:rFonts w:hint="eastAsia"/>
              </w:rPr>
              <w:t>信令联合测试</w:t>
            </w:r>
          </w:p>
        </w:tc>
        <w:tc>
          <w:tcPr>
            <w:tcW w:w="1176" w:type="dxa"/>
          </w:tcPr>
          <w:p w:rsidR="00034F59" w:rsidRDefault="00034F59" w:rsidP="004C1CE2">
            <w:pPr>
              <w:autoSpaceDE w:val="0"/>
              <w:autoSpaceDN w:val="0"/>
              <w:adjustRightInd w:val="0"/>
              <w:spacing w:line="300" w:lineRule="auto"/>
              <w:jc w:val="center"/>
            </w:pPr>
            <w:r>
              <w:rPr>
                <w:rFonts w:hint="eastAsia"/>
              </w:rPr>
              <w:t>2011.10.24</w:t>
            </w:r>
          </w:p>
        </w:tc>
        <w:tc>
          <w:tcPr>
            <w:tcW w:w="1285" w:type="dxa"/>
          </w:tcPr>
          <w:p w:rsidR="00034F59" w:rsidRDefault="00034F59" w:rsidP="004C1CE2">
            <w:pPr>
              <w:autoSpaceDE w:val="0"/>
              <w:autoSpaceDN w:val="0"/>
              <w:adjustRightInd w:val="0"/>
              <w:spacing w:line="300" w:lineRule="auto"/>
              <w:jc w:val="center"/>
            </w:pPr>
          </w:p>
        </w:tc>
        <w:tc>
          <w:tcPr>
            <w:tcW w:w="1031" w:type="dxa"/>
          </w:tcPr>
          <w:p w:rsidR="00034F59" w:rsidRDefault="00034F59" w:rsidP="004C1CE2">
            <w:pPr>
              <w:autoSpaceDE w:val="0"/>
              <w:autoSpaceDN w:val="0"/>
              <w:adjustRightInd w:val="0"/>
              <w:spacing w:line="300" w:lineRule="auto"/>
              <w:jc w:val="center"/>
            </w:pPr>
          </w:p>
        </w:tc>
      </w:tr>
      <w:tr w:rsidR="00034F59" w:rsidTr="004C1CE2">
        <w:trPr>
          <w:jc w:val="center"/>
        </w:trPr>
        <w:tc>
          <w:tcPr>
            <w:tcW w:w="4742" w:type="dxa"/>
          </w:tcPr>
          <w:p w:rsidR="00034F59" w:rsidRDefault="00034F59" w:rsidP="004C1CE2">
            <w:pPr>
              <w:autoSpaceDE w:val="0"/>
              <w:autoSpaceDN w:val="0"/>
              <w:adjustRightInd w:val="0"/>
              <w:spacing w:line="300" w:lineRule="auto"/>
            </w:pPr>
            <w:r>
              <w:rPr>
                <w:rFonts w:hint="eastAsia"/>
              </w:rPr>
              <w:t>协议</w:t>
            </w:r>
            <w:proofErr w:type="gramStart"/>
            <w:r>
              <w:rPr>
                <w:rFonts w:hint="eastAsia"/>
              </w:rPr>
              <w:t>栈</w:t>
            </w:r>
            <w:proofErr w:type="gramEnd"/>
            <w:r>
              <w:rPr>
                <w:rFonts w:hint="eastAsia"/>
              </w:rPr>
              <w:t>软件系统（</w:t>
            </w:r>
            <w:r>
              <w:rPr>
                <w:rFonts w:hint="eastAsia"/>
              </w:rPr>
              <w:t>Uu</w:t>
            </w:r>
            <w:r>
              <w:rPr>
                <w:rFonts w:hint="eastAsia"/>
              </w:rPr>
              <w:t>口</w:t>
            </w:r>
            <w:r>
              <w:rPr>
                <w:rFonts w:hint="eastAsia"/>
              </w:rPr>
              <w:t>+S1</w:t>
            </w:r>
            <w:r>
              <w:rPr>
                <w:rFonts w:hint="eastAsia"/>
              </w:rPr>
              <w:t>接口）联合测试</w:t>
            </w:r>
          </w:p>
        </w:tc>
        <w:tc>
          <w:tcPr>
            <w:tcW w:w="1176" w:type="dxa"/>
          </w:tcPr>
          <w:p w:rsidR="00034F59" w:rsidRDefault="00034F59" w:rsidP="004C1CE2">
            <w:pPr>
              <w:autoSpaceDE w:val="0"/>
              <w:autoSpaceDN w:val="0"/>
              <w:adjustRightInd w:val="0"/>
              <w:spacing w:line="300" w:lineRule="auto"/>
              <w:jc w:val="center"/>
            </w:pPr>
            <w:r>
              <w:rPr>
                <w:rFonts w:hint="eastAsia"/>
              </w:rPr>
              <w:t>2011.11.7</w:t>
            </w:r>
          </w:p>
        </w:tc>
        <w:tc>
          <w:tcPr>
            <w:tcW w:w="1285" w:type="dxa"/>
          </w:tcPr>
          <w:p w:rsidR="00034F59" w:rsidRDefault="00034F59" w:rsidP="004C1CE2">
            <w:pPr>
              <w:autoSpaceDE w:val="0"/>
              <w:autoSpaceDN w:val="0"/>
              <w:adjustRightInd w:val="0"/>
              <w:spacing w:line="300" w:lineRule="auto"/>
              <w:jc w:val="center"/>
            </w:pPr>
          </w:p>
        </w:tc>
        <w:tc>
          <w:tcPr>
            <w:tcW w:w="1031" w:type="dxa"/>
          </w:tcPr>
          <w:p w:rsidR="00034F59" w:rsidRDefault="00034F59" w:rsidP="004C1CE2">
            <w:pPr>
              <w:autoSpaceDE w:val="0"/>
              <w:autoSpaceDN w:val="0"/>
              <w:adjustRightInd w:val="0"/>
              <w:spacing w:line="300" w:lineRule="auto"/>
              <w:jc w:val="center"/>
            </w:pPr>
          </w:p>
        </w:tc>
      </w:tr>
      <w:tr w:rsidR="00034F59" w:rsidTr="004C1CE2">
        <w:trPr>
          <w:jc w:val="center"/>
        </w:trPr>
        <w:tc>
          <w:tcPr>
            <w:tcW w:w="4742" w:type="dxa"/>
          </w:tcPr>
          <w:p w:rsidR="00034F59" w:rsidRDefault="00034F59" w:rsidP="004C1CE2">
            <w:pPr>
              <w:autoSpaceDE w:val="0"/>
              <w:autoSpaceDN w:val="0"/>
              <w:adjustRightInd w:val="0"/>
              <w:spacing w:line="300" w:lineRule="auto"/>
            </w:pPr>
            <w:r>
              <w:rPr>
                <w:rFonts w:hint="eastAsia"/>
              </w:rPr>
              <w:t>物理层联合测试</w:t>
            </w:r>
          </w:p>
        </w:tc>
        <w:tc>
          <w:tcPr>
            <w:tcW w:w="1176" w:type="dxa"/>
          </w:tcPr>
          <w:p w:rsidR="00034F59" w:rsidRDefault="00034F59" w:rsidP="004C1CE2">
            <w:pPr>
              <w:autoSpaceDE w:val="0"/>
              <w:autoSpaceDN w:val="0"/>
              <w:adjustRightInd w:val="0"/>
              <w:spacing w:line="300" w:lineRule="auto"/>
              <w:jc w:val="center"/>
            </w:pPr>
            <w:r>
              <w:rPr>
                <w:rFonts w:hint="eastAsia"/>
              </w:rPr>
              <w:t>2011.11.28</w:t>
            </w:r>
          </w:p>
        </w:tc>
        <w:tc>
          <w:tcPr>
            <w:tcW w:w="1285" w:type="dxa"/>
          </w:tcPr>
          <w:p w:rsidR="00034F59" w:rsidRDefault="00034F59" w:rsidP="004C1CE2">
            <w:pPr>
              <w:autoSpaceDE w:val="0"/>
              <w:autoSpaceDN w:val="0"/>
              <w:adjustRightInd w:val="0"/>
              <w:spacing w:line="300" w:lineRule="auto"/>
              <w:jc w:val="center"/>
            </w:pPr>
          </w:p>
        </w:tc>
        <w:tc>
          <w:tcPr>
            <w:tcW w:w="1031" w:type="dxa"/>
          </w:tcPr>
          <w:p w:rsidR="00034F59" w:rsidRDefault="00034F59" w:rsidP="004C1CE2">
            <w:pPr>
              <w:autoSpaceDE w:val="0"/>
              <w:autoSpaceDN w:val="0"/>
              <w:adjustRightInd w:val="0"/>
              <w:spacing w:line="300" w:lineRule="auto"/>
              <w:jc w:val="center"/>
            </w:pPr>
          </w:p>
        </w:tc>
      </w:tr>
    </w:tbl>
    <w:p w:rsidR="00034F59" w:rsidRDefault="00034F59" w:rsidP="00034F59">
      <w:pPr>
        <w:ind w:firstLine="420"/>
      </w:pPr>
    </w:p>
    <w:p w:rsidR="00034F59" w:rsidRDefault="00034F59" w:rsidP="00034F59">
      <w:pPr>
        <w:pStyle w:val="2"/>
      </w:pPr>
      <w:bookmarkStart w:id="36" w:name="_Toc294683616"/>
      <w:bookmarkStart w:id="37" w:name="_Toc353125093"/>
      <w:r>
        <w:rPr>
          <w:rFonts w:hint="eastAsia"/>
          <w:lang w:eastAsia="zh-CN"/>
        </w:rPr>
        <w:t xml:space="preserve">2.2 </w:t>
      </w:r>
      <w:r>
        <w:rPr>
          <w:rFonts w:hint="eastAsia"/>
        </w:rPr>
        <w:t>Uu</w:t>
      </w:r>
      <w:r>
        <w:rPr>
          <w:rFonts w:hint="eastAsia"/>
        </w:rPr>
        <w:t>口数据面联合测试</w:t>
      </w:r>
      <w:bookmarkStart w:id="38" w:name="_Toc250737382"/>
      <w:bookmarkEnd w:id="36"/>
      <w:bookmarkEnd w:id="37"/>
    </w:p>
    <w:p w:rsidR="00034F59" w:rsidRDefault="00034F59" w:rsidP="00034F59">
      <w:pPr>
        <w:pStyle w:val="3"/>
      </w:pPr>
      <w:bookmarkStart w:id="39" w:name="_Toc294683617"/>
      <w:bookmarkStart w:id="40" w:name="_Toc353125094"/>
      <w:r>
        <w:rPr>
          <w:rFonts w:hint="eastAsia"/>
        </w:rPr>
        <w:t xml:space="preserve">2.2.1 </w:t>
      </w:r>
      <w:r w:rsidRPr="007E0F5A">
        <w:t>测试目的与内容</w:t>
      </w:r>
      <w:bookmarkEnd w:id="38"/>
      <w:bookmarkEnd w:id="39"/>
      <w:bookmarkEnd w:id="40"/>
    </w:p>
    <w:p w:rsidR="00034F59" w:rsidRDefault="00034F59" w:rsidP="003D7302">
      <w:pPr>
        <w:spacing w:line="360" w:lineRule="auto"/>
        <w:ind w:firstLine="420"/>
      </w:pPr>
      <w:r>
        <w:rPr>
          <w:rFonts w:hint="eastAsia"/>
        </w:rPr>
        <w:t>在与物理层平台集成前，</w:t>
      </w:r>
      <w:r>
        <w:rPr>
          <w:rFonts w:hint="eastAsia"/>
        </w:rPr>
        <w:t>Uu</w:t>
      </w:r>
      <w:proofErr w:type="gramStart"/>
      <w:r>
        <w:rPr>
          <w:rFonts w:hint="eastAsia"/>
        </w:rPr>
        <w:t>口数据面联合</w:t>
      </w:r>
      <w:proofErr w:type="gramEnd"/>
      <w:r>
        <w:rPr>
          <w:rFonts w:hint="eastAsia"/>
        </w:rPr>
        <w:t>测试将重点测试数据面</w:t>
      </w:r>
      <w:r>
        <w:rPr>
          <w:rFonts w:hint="eastAsia"/>
        </w:rPr>
        <w:t>L2</w:t>
      </w:r>
      <w:r>
        <w:rPr>
          <w:rFonts w:hint="eastAsia"/>
        </w:rPr>
        <w:t>层数据收发功能，对</w:t>
      </w:r>
      <w:r>
        <w:rPr>
          <w:rFonts w:hint="eastAsia"/>
        </w:rPr>
        <w:t>L2</w:t>
      </w:r>
      <w:proofErr w:type="gramStart"/>
      <w:r>
        <w:rPr>
          <w:rFonts w:hint="eastAsia"/>
        </w:rPr>
        <w:t>各</w:t>
      </w:r>
      <w:proofErr w:type="gramEnd"/>
      <w:r>
        <w:rPr>
          <w:rFonts w:hint="eastAsia"/>
        </w:rPr>
        <w:t>子层功能的正确性进行验证，包括</w:t>
      </w:r>
      <w:r>
        <w:rPr>
          <w:rFonts w:hint="eastAsia"/>
        </w:rPr>
        <w:t>PDCP</w:t>
      </w:r>
      <w:r>
        <w:rPr>
          <w:rFonts w:hint="eastAsia"/>
        </w:rPr>
        <w:t>数据传输、</w:t>
      </w:r>
      <w:r>
        <w:rPr>
          <w:rFonts w:hint="eastAsia"/>
        </w:rPr>
        <w:t>RLC UM</w:t>
      </w:r>
      <w:r>
        <w:rPr>
          <w:rFonts w:hint="eastAsia"/>
        </w:rPr>
        <w:t>与</w:t>
      </w:r>
      <w:r>
        <w:rPr>
          <w:rFonts w:hint="eastAsia"/>
        </w:rPr>
        <w:t>AM</w:t>
      </w:r>
      <w:r>
        <w:rPr>
          <w:rFonts w:hint="eastAsia"/>
        </w:rPr>
        <w:t>两种模式数据传输、</w:t>
      </w:r>
      <w:r>
        <w:rPr>
          <w:rFonts w:hint="eastAsia"/>
        </w:rPr>
        <w:t>MAC</w:t>
      </w:r>
      <w:r>
        <w:rPr>
          <w:rFonts w:hint="eastAsia"/>
        </w:rPr>
        <w:t>层随机接入、上下行调度等功能。</w:t>
      </w:r>
    </w:p>
    <w:p w:rsidR="00034F59" w:rsidRDefault="00034F59" w:rsidP="003D7302">
      <w:pPr>
        <w:spacing w:line="360" w:lineRule="auto"/>
        <w:ind w:firstLine="420"/>
      </w:pPr>
      <w:r>
        <w:rPr>
          <w:rFonts w:hint="eastAsia"/>
        </w:rPr>
        <w:t>由于本阶段测试侧重功能性的验证，测试将在</w:t>
      </w:r>
      <w:r>
        <w:rPr>
          <w:rFonts w:hint="eastAsia"/>
        </w:rPr>
        <w:t>PC</w:t>
      </w:r>
      <w:r>
        <w:rPr>
          <w:rFonts w:hint="eastAsia"/>
        </w:rPr>
        <w:t>机上完成，暂不在开发板进行测试。</w:t>
      </w:r>
    </w:p>
    <w:p w:rsidR="00034F59" w:rsidRDefault="00034F59" w:rsidP="003D7302">
      <w:pPr>
        <w:spacing w:line="360" w:lineRule="auto"/>
        <w:ind w:firstLine="420"/>
      </w:pPr>
    </w:p>
    <w:p w:rsidR="00034F59" w:rsidRDefault="00034F59" w:rsidP="003D7302">
      <w:pPr>
        <w:spacing w:line="360" w:lineRule="auto"/>
        <w:ind w:firstLine="420"/>
      </w:pPr>
      <w:r>
        <w:rPr>
          <w:rFonts w:hint="eastAsia"/>
        </w:rPr>
        <w:t>测试内容包括：</w:t>
      </w:r>
    </w:p>
    <w:p w:rsidR="00034F59" w:rsidRPr="00247714" w:rsidRDefault="00034F59" w:rsidP="00372912">
      <w:pPr>
        <w:numPr>
          <w:ilvl w:val="0"/>
          <w:numId w:val="22"/>
        </w:numPr>
        <w:spacing w:line="360" w:lineRule="auto"/>
      </w:pPr>
      <w:r>
        <w:rPr>
          <w:rFonts w:hint="eastAsia"/>
        </w:rPr>
        <w:t>HeNB L2</w:t>
      </w:r>
      <w:r>
        <w:rPr>
          <w:rFonts w:hint="eastAsia"/>
        </w:rPr>
        <w:t>协议</w:t>
      </w:r>
      <w:proofErr w:type="gramStart"/>
      <w:r>
        <w:rPr>
          <w:rFonts w:hint="eastAsia"/>
        </w:rPr>
        <w:t>栈</w:t>
      </w:r>
      <w:proofErr w:type="gramEnd"/>
      <w:r>
        <w:rPr>
          <w:rFonts w:hAnsi="宋体" w:hint="eastAsia"/>
        </w:rPr>
        <w:t>数据收发过程，测试协议</w:t>
      </w:r>
      <w:proofErr w:type="gramStart"/>
      <w:r>
        <w:rPr>
          <w:rFonts w:hAnsi="宋体" w:hint="eastAsia"/>
        </w:rPr>
        <w:t>栈</w:t>
      </w:r>
      <w:proofErr w:type="gramEnd"/>
      <w:r>
        <w:rPr>
          <w:rFonts w:hAnsi="宋体" w:hint="eastAsia"/>
        </w:rPr>
        <w:t>运行的正确性与稳定性；</w:t>
      </w:r>
    </w:p>
    <w:p w:rsidR="00034F59" w:rsidRDefault="00034F59" w:rsidP="00372912">
      <w:pPr>
        <w:numPr>
          <w:ilvl w:val="0"/>
          <w:numId w:val="22"/>
        </w:numPr>
        <w:spacing w:line="360" w:lineRule="auto"/>
      </w:pPr>
      <w:r>
        <w:rPr>
          <w:rFonts w:hint="eastAsia"/>
        </w:rPr>
        <w:t>测试</w:t>
      </w:r>
      <w:r>
        <w:rPr>
          <w:rFonts w:hint="eastAsia"/>
        </w:rPr>
        <w:t>UM</w:t>
      </w:r>
      <w:r>
        <w:rPr>
          <w:rFonts w:hint="eastAsia"/>
        </w:rPr>
        <w:t>模式</w:t>
      </w:r>
      <w:proofErr w:type="gramStart"/>
      <w:r>
        <w:rPr>
          <w:rFonts w:hint="eastAsia"/>
        </w:rPr>
        <w:t>下数据</w:t>
      </w:r>
      <w:proofErr w:type="gramEnd"/>
      <w:r>
        <w:rPr>
          <w:rFonts w:hint="eastAsia"/>
        </w:rPr>
        <w:t>传输性能；</w:t>
      </w:r>
    </w:p>
    <w:p w:rsidR="00034F59" w:rsidRDefault="00034F59" w:rsidP="00372912">
      <w:pPr>
        <w:numPr>
          <w:ilvl w:val="0"/>
          <w:numId w:val="22"/>
        </w:numPr>
        <w:spacing w:line="360" w:lineRule="auto"/>
      </w:pPr>
      <w:r>
        <w:rPr>
          <w:rFonts w:hint="eastAsia"/>
        </w:rPr>
        <w:t>测试</w:t>
      </w:r>
      <w:r>
        <w:rPr>
          <w:rFonts w:hint="eastAsia"/>
        </w:rPr>
        <w:t xml:space="preserve"> AM</w:t>
      </w:r>
      <w:r>
        <w:rPr>
          <w:rFonts w:hint="eastAsia"/>
        </w:rPr>
        <w:t>模式</w:t>
      </w:r>
      <w:proofErr w:type="gramStart"/>
      <w:r>
        <w:rPr>
          <w:rFonts w:hint="eastAsia"/>
        </w:rPr>
        <w:t>下数据</w:t>
      </w:r>
      <w:proofErr w:type="gramEnd"/>
      <w:r>
        <w:rPr>
          <w:rFonts w:hint="eastAsia"/>
        </w:rPr>
        <w:t>传输性能；</w:t>
      </w:r>
    </w:p>
    <w:p w:rsidR="00034F59" w:rsidRPr="00740D32" w:rsidRDefault="00034F59" w:rsidP="00034F59"/>
    <w:p w:rsidR="00034F59" w:rsidRDefault="00034F59" w:rsidP="00034F59">
      <w:pPr>
        <w:pStyle w:val="3"/>
      </w:pPr>
      <w:bookmarkStart w:id="41" w:name="_Toc250737383"/>
      <w:bookmarkStart w:id="42" w:name="_Toc294683618"/>
      <w:bookmarkStart w:id="43" w:name="_Toc353125095"/>
      <w:r>
        <w:rPr>
          <w:rFonts w:hint="eastAsia"/>
        </w:rPr>
        <w:t xml:space="preserve">2.2.2 </w:t>
      </w:r>
      <w:r w:rsidRPr="007E0F5A">
        <w:t>软硬件需求</w:t>
      </w:r>
      <w:bookmarkEnd w:id="41"/>
      <w:bookmarkEnd w:id="42"/>
      <w:bookmarkEnd w:id="43"/>
    </w:p>
    <w:p w:rsidR="00034F59" w:rsidRDefault="00034F59" w:rsidP="00372912">
      <w:pPr>
        <w:numPr>
          <w:ilvl w:val="0"/>
          <w:numId w:val="23"/>
        </w:numPr>
        <w:spacing w:line="300" w:lineRule="auto"/>
        <w:rPr>
          <w:b/>
        </w:rPr>
      </w:pPr>
      <w:r>
        <w:rPr>
          <w:rFonts w:hint="eastAsia"/>
          <w:b/>
        </w:rPr>
        <w:t>硬件需求</w:t>
      </w:r>
    </w:p>
    <w:p w:rsidR="00034F59" w:rsidRDefault="00034F59" w:rsidP="00372912">
      <w:pPr>
        <w:numPr>
          <w:ilvl w:val="1"/>
          <w:numId w:val="24"/>
        </w:numPr>
        <w:spacing w:line="300" w:lineRule="auto"/>
      </w:pPr>
      <w:r>
        <w:rPr>
          <w:rFonts w:hint="eastAsia"/>
        </w:rPr>
        <w:t>PC</w:t>
      </w:r>
      <w:r>
        <w:rPr>
          <w:rFonts w:hint="eastAsia"/>
        </w:rPr>
        <w:t>两台</w:t>
      </w:r>
    </w:p>
    <w:p w:rsidR="00034F59" w:rsidRDefault="00034F59" w:rsidP="00372912">
      <w:pPr>
        <w:numPr>
          <w:ilvl w:val="0"/>
          <w:numId w:val="23"/>
        </w:numPr>
        <w:spacing w:line="300" w:lineRule="auto"/>
        <w:rPr>
          <w:b/>
        </w:rPr>
      </w:pPr>
      <w:r>
        <w:rPr>
          <w:rFonts w:hint="eastAsia"/>
          <w:b/>
        </w:rPr>
        <w:t>软件需求</w:t>
      </w:r>
    </w:p>
    <w:p w:rsidR="00034F59" w:rsidRDefault="00034F59" w:rsidP="00372912">
      <w:pPr>
        <w:numPr>
          <w:ilvl w:val="1"/>
          <w:numId w:val="23"/>
        </w:numPr>
        <w:spacing w:line="300" w:lineRule="auto"/>
      </w:pPr>
      <w:r>
        <w:rPr>
          <w:rFonts w:hint="eastAsia"/>
        </w:rPr>
        <w:t>操作系统：</w:t>
      </w:r>
      <w:r>
        <w:rPr>
          <w:rFonts w:hint="eastAsia"/>
        </w:rPr>
        <w:tab/>
      </w:r>
      <w:r>
        <w:rPr>
          <w:rFonts w:hint="eastAsia"/>
        </w:rPr>
        <w:tab/>
      </w:r>
      <w:r>
        <w:t>Linux (Kernel 2.6</w:t>
      </w:r>
      <w:r>
        <w:rPr>
          <w:rFonts w:hint="eastAsia"/>
        </w:rPr>
        <w:t>.20</w:t>
      </w:r>
      <w:r>
        <w:t>)</w:t>
      </w:r>
      <w:r>
        <w:rPr>
          <w:rFonts w:hint="eastAsia"/>
        </w:rPr>
        <w:t xml:space="preserve"> </w:t>
      </w:r>
    </w:p>
    <w:p w:rsidR="00034F59" w:rsidRDefault="00034F59" w:rsidP="00372912">
      <w:pPr>
        <w:numPr>
          <w:ilvl w:val="1"/>
          <w:numId w:val="23"/>
        </w:numPr>
        <w:spacing w:line="300" w:lineRule="auto"/>
      </w:pPr>
      <w:r>
        <w:rPr>
          <w:rFonts w:hint="eastAsia"/>
        </w:rPr>
        <w:t>发行版本：</w:t>
      </w:r>
      <w:r>
        <w:rPr>
          <w:rFonts w:hint="eastAsia"/>
        </w:rPr>
        <w:tab/>
      </w:r>
      <w:r>
        <w:rPr>
          <w:rFonts w:hint="eastAsia"/>
        </w:rPr>
        <w:tab/>
        <w:t>CentOS 5.2</w:t>
      </w:r>
    </w:p>
    <w:p w:rsidR="00034F59" w:rsidRDefault="00034F59" w:rsidP="00372912">
      <w:pPr>
        <w:numPr>
          <w:ilvl w:val="1"/>
          <w:numId w:val="23"/>
        </w:numPr>
        <w:spacing w:line="300" w:lineRule="auto"/>
      </w:pPr>
      <w:r>
        <w:rPr>
          <w:rFonts w:hint="eastAsia"/>
        </w:rPr>
        <w:t>编译环境：</w:t>
      </w:r>
      <w:r>
        <w:rPr>
          <w:rFonts w:hint="eastAsia"/>
        </w:rPr>
        <w:tab/>
      </w:r>
      <w:r>
        <w:rPr>
          <w:rFonts w:hint="eastAsia"/>
        </w:rPr>
        <w:tab/>
      </w:r>
      <w:r>
        <w:rPr>
          <w:rFonts w:ascii="Arial" w:hAnsi="Arial"/>
          <w:color w:val="000000"/>
          <w:kern w:val="0"/>
        </w:rPr>
        <w:t>gcc-3.4.5-glibc-2.3.6</w:t>
      </w:r>
    </w:p>
    <w:p w:rsidR="00034F59" w:rsidRPr="00F43D0A" w:rsidRDefault="00034F59" w:rsidP="00372912">
      <w:pPr>
        <w:numPr>
          <w:ilvl w:val="1"/>
          <w:numId w:val="23"/>
        </w:numPr>
        <w:spacing w:line="300" w:lineRule="auto"/>
      </w:pPr>
      <w:r>
        <w:rPr>
          <w:rFonts w:hint="eastAsia"/>
        </w:rPr>
        <w:t>LTE HeNB</w:t>
      </w:r>
      <w:r>
        <w:rPr>
          <w:rFonts w:hint="eastAsia"/>
        </w:rPr>
        <w:t>协议</w:t>
      </w:r>
      <w:proofErr w:type="gramStart"/>
      <w:r>
        <w:rPr>
          <w:rFonts w:hint="eastAsia"/>
        </w:rPr>
        <w:t>栈</w:t>
      </w:r>
      <w:proofErr w:type="gramEnd"/>
      <w:r>
        <w:rPr>
          <w:rFonts w:hAnsi="宋体" w:hint="eastAsia"/>
        </w:rPr>
        <w:t>软件系统一套</w:t>
      </w:r>
    </w:p>
    <w:p w:rsidR="00034F59" w:rsidRDefault="00034F59" w:rsidP="00372912">
      <w:pPr>
        <w:numPr>
          <w:ilvl w:val="1"/>
          <w:numId w:val="23"/>
        </w:numPr>
        <w:spacing w:line="300" w:lineRule="auto"/>
      </w:pPr>
      <w:r>
        <w:rPr>
          <w:rFonts w:hint="eastAsia"/>
        </w:rPr>
        <w:t>LTE Testing UE</w:t>
      </w:r>
      <w:r>
        <w:rPr>
          <w:rFonts w:hint="eastAsia"/>
        </w:rPr>
        <w:t>协议</w:t>
      </w:r>
      <w:proofErr w:type="gramStart"/>
      <w:r>
        <w:rPr>
          <w:rFonts w:hint="eastAsia"/>
        </w:rPr>
        <w:t>栈</w:t>
      </w:r>
      <w:proofErr w:type="gramEnd"/>
      <w:r>
        <w:rPr>
          <w:rFonts w:hint="eastAsia"/>
        </w:rPr>
        <w:t>软件系统一套</w:t>
      </w:r>
    </w:p>
    <w:p w:rsidR="00034F59" w:rsidRDefault="00034F59" w:rsidP="00034F59">
      <w:pPr>
        <w:pStyle w:val="3"/>
      </w:pPr>
      <w:bookmarkStart w:id="44" w:name="_Toc250737384"/>
      <w:bookmarkStart w:id="45" w:name="_Toc294683619"/>
      <w:bookmarkStart w:id="46" w:name="_Toc353125096"/>
      <w:r>
        <w:rPr>
          <w:rFonts w:hint="eastAsia"/>
        </w:rPr>
        <w:t xml:space="preserve">2.2.3 </w:t>
      </w:r>
      <w:r w:rsidRPr="007E0F5A">
        <w:t>测试场景</w:t>
      </w:r>
      <w:bookmarkEnd w:id="44"/>
      <w:bookmarkEnd w:id="45"/>
      <w:bookmarkEnd w:id="46"/>
    </w:p>
    <w:p w:rsidR="00034F59" w:rsidRPr="00FD3F3E" w:rsidRDefault="00034F59" w:rsidP="00034F59">
      <w:pPr>
        <w:ind w:firstLine="420"/>
      </w:pPr>
      <w:r>
        <w:rPr>
          <w:rFonts w:hint="eastAsia"/>
        </w:rPr>
        <w:t>测试中，使用两台</w:t>
      </w:r>
      <w:r>
        <w:rPr>
          <w:rFonts w:hint="eastAsia"/>
        </w:rPr>
        <w:t>PC</w:t>
      </w:r>
      <w:r>
        <w:rPr>
          <w:rFonts w:hint="eastAsia"/>
        </w:rPr>
        <w:t>，分别执行</w:t>
      </w:r>
      <w:r>
        <w:rPr>
          <w:rFonts w:hint="eastAsia"/>
        </w:rPr>
        <w:t>LTE HeNB</w:t>
      </w:r>
      <w:r>
        <w:rPr>
          <w:rFonts w:hint="eastAsia"/>
        </w:rPr>
        <w:t>协议</w:t>
      </w:r>
      <w:proofErr w:type="gramStart"/>
      <w:r>
        <w:rPr>
          <w:rFonts w:hint="eastAsia"/>
        </w:rPr>
        <w:t>栈</w:t>
      </w:r>
      <w:proofErr w:type="gramEnd"/>
      <w:r>
        <w:rPr>
          <w:rFonts w:hint="eastAsia"/>
        </w:rPr>
        <w:t>以及</w:t>
      </w:r>
      <w:r>
        <w:rPr>
          <w:rFonts w:hint="eastAsia"/>
        </w:rPr>
        <w:t>LTE Testing UE</w:t>
      </w:r>
      <w:r>
        <w:rPr>
          <w:rFonts w:hint="eastAsia"/>
        </w:rPr>
        <w:t>协议</w:t>
      </w:r>
      <w:proofErr w:type="gramStart"/>
      <w:r>
        <w:rPr>
          <w:rFonts w:hint="eastAsia"/>
        </w:rPr>
        <w:t>栈</w:t>
      </w:r>
      <w:proofErr w:type="gramEnd"/>
      <w:r>
        <w:rPr>
          <w:rFonts w:hint="eastAsia"/>
        </w:rPr>
        <w:t>软件，用于测试</w:t>
      </w:r>
      <w:r>
        <w:rPr>
          <w:rFonts w:hint="eastAsia"/>
        </w:rPr>
        <w:t>Uu</w:t>
      </w:r>
      <w:r>
        <w:rPr>
          <w:rFonts w:hint="eastAsia"/>
        </w:rPr>
        <w:t>口</w:t>
      </w:r>
      <w:r>
        <w:rPr>
          <w:rFonts w:hint="eastAsia"/>
        </w:rPr>
        <w:t>L2</w:t>
      </w:r>
      <w:r>
        <w:rPr>
          <w:rFonts w:hint="eastAsia"/>
        </w:rPr>
        <w:t>层数据传输功能。测试时，在开发</w:t>
      </w:r>
      <w:r>
        <w:rPr>
          <w:rFonts w:hint="eastAsia"/>
        </w:rPr>
        <w:t>PC</w:t>
      </w:r>
      <w:r>
        <w:rPr>
          <w:rFonts w:hint="eastAsia"/>
        </w:rPr>
        <w:t>上构建应用程序产生</w:t>
      </w:r>
      <w:r>
        <w:rPr>
          <w:rFonts w:hint="eastAsia"/>
        </w:rPr>
        <w:t>IP</w:t>
      </w:r>
      <w:r>
        <w:rPr>
          <w:rFonts w:hint="eastAsia"/>
        </w:rPr>
        <w:t>数据包，并发送至</w:t>
      </w:r>
      <w:r>
        <w:rPr>
          <w:rFonts w:hint="eastAsia"/>
        </w:rPr>
        <w:t>PDCP</w:t>
      </w:r>
      <w:r>
        <w:rPr>
          <w:rFonts w:hint="eastAsia"/>
        </w:rPr>
        <w:t>层，经过协议</w:t>
      </w:r>
      <w:proofErr w:type="gramStart"/>
      <w:r>
        <w:rPr>
          <w:rFonts w:hint="eastAsia"/>
        </w:rPr>
        <w:t>栈</w:t>
      </w:r>
      <w:proofErr w:type="gramEnd"/>
      <w:r>
        <w:rPr>
          <w:rFonts w:hint="eastAsia"/>
        </w:rPr>
        <w:t>处理后，在</w:t>
      </w:r>
      <w:r>
        <w:rPr>
          <w:rFonts w:hint="eastAsia"/>
        </w:rPr>
        <w:t>LowMAC</w:t>
      </w:r>
      <w:r>
        <w:rPr>
          <w:rFonts w:hint="eastAsia"/>
        </w:rPr>
        <w:t>通过</w:t>
      </w:r>
      <w:r>
        <w:rPr>
          <w:rFonts w:hint="eastAsia"/>
        </w:rPr>
        <w:t>Socket</w:t>
      </w:r>
      <w:r>
        <w:rPr>
          <w:rFonts w:hint="eastAsia"/>
        </w:rPr>
        <w:t>传输到目标</w:t>
      </w:r>
      <w:r>
        <w:rPr>
          <w:rFonts w:hint="eastAsia"/>
        </w:rPr>
        <w:t>PC</w:t>
      </w:r>
      <w:r>
        <w:rPr>
          <w:rFonts w:hint="eastAsia"/>
        </w:rPr>
        <w:t>。测试场景物理连接关系以及逻辑关系如图</w:t>
      </w:r>
      <w:r w:rsidR="00CF04C8">
        <w:rPr>
          <w:rFonts w:hint="eastAsia"/>
        </w:rPr>
        <w:t>2</w:t>
      </w:r>
      <w:r>
        <w:rPr>
          <w:rFonts w:hint="eastAsia"/>
        </w:rPr>
        <w:t>.1</w:t>
      </w:r>
      <w:r>
        <w:rPr>
          <w:rFonts w:hint="eastAsia"/>
        </w:rPr>
        <w:t>所示。</w:t>
      </w:r>
    </w:p>
    <w:p w:rsidR="00034F59" w:rsidRPr="00C058BE" w:rsidRDefault="00034F59" w:rsidP="00034F59">
      <w:pPr>
        <w:jc w:val="center"/>
      </w:pPr>
      <w:r>
        <w:object w:dxaOrig="9944" w:dyaOrig="4496">
          <v:shape id="_x0000_i1036" type="#_x0000_t75" style="width:453.3pt;height:204.75pt" o:ole="">
            <v:imagedata r:id="rId36" o:title=""/>
          </v:shape>
          <o:OLEObject Type="Embed" ProgID="Visio.Drawing.11" ShapeID="_x0000_i1036" DrawAspect="Content" ObjectID="_1426867236" r:id="rId37"/>
        </w:object>
      </w:r>
      <w:r>
        <w:rPr>
          <w:rFonts w:hint="eastAsia"/>
        </w:rPr>
        <w:t>图</w:t>
      </w:r>
      <w:r w:rsidR="00CF04C8">
        <w:rPr>
          <w:rFonts w:hint="eastAsia"/>
        </w:rPr>
        <w:t>2</w:t>
      </w:r>
      <w:r>
        <w:rPr>
          <w:rFonts w:hint="eastAsia"/>
        </w:rPr>
        <w:t>.1 HeNB</w:t>
      </w:r>
      <w:r>
        <w:rPr>
          <w:rFonts w:hint="eastAsia"/>
        </w:rPr>
        <w:t>协议</w:t>
      </w:r>
      <w:proofErr w:type="gramStart"/>
      <w:r>
        <w:rPr>
          <w:rFonts w:hint="eastAsia"/>
        </w:rPr>
        <w:t>栈</w:t>
      </w:r>
      <w:proofErr w:type="gramEnd"/>
      <w:r>
        <w:rPr>
          <w:rFonts w:hint="eastAsia"/>
        </w:rPr>
        <w:t>数据面测试场景</w:t>
      </w:r>
    </w:p>
    <w:p w:rsidR="00034F59" w:rsidRPr="007E0F5A" w:rsidRDefault="00034F59" w:rsidP="00034F59">
      <w:pPr>
        <w:pStyle w:val="3"/>
      </w:pPr>
      <w:bookmarkStart w:id="47" w:name="_Toc250737385"/>
      <w:bookmarkStart w:id="48" w:name="_Toc294683620"/>
      <w:bookmarkStart w:id="49" w:name="_Toc353125097"/>
      <w:r>
        <w:rPr>
          <w:rFonts w:hint="eastAsia"/>
        </w:rPr>
        <w:lastRenderedPageBreak/>
        <w:t xml:space="preserve">2.2.4 </w:t>
      </w:r>
      <w:r w:rsidRPr="007E0F5A">
        <w:t>测试方案</w:t>
      </w:r>
      <w:bookmarkEnd w:id="47"/>
      <w:bookmarkEnd w:id="48"/>
      <w:bookmarkEnd w:id="49"/>
    </w:p>
    <w:p w:rsidR="00034F59" w:rsidRDefault="00034F59" w:rsidP="00372912">
      <w:pPr>
        <w:pStyle w:val="a4"/>
        <w:numPr>
          <w:ilvl w:val="0"/>
          <w:numId w:val="25"/>
        </w:numPr>
        <w:spacing w:line="360" w:lineRule="auto"/>
        <w:ind w:firstLineChars="0"/>
      </w:pPr>
      <w:r>
        <w:rPr>
          <w:rFonts w:hint="eastAsia"/>
        </w:rPr>
        <w:t>底层通信链路搭建</w:t>
      </w:r>
    </w:p>
    <w:p w:rsidR="00034F59" w:rsidRDefault="00034F59" w:rsidP="003D7302">
      <w:pPr>
        <w:pStyle w:val="a4"/>
        <w:spacing w:line="360" w:lineRule="auto"/>
        <w:ind w:left="420" w:firstLineChars="0"/>
      </w:pPr>
      <w:r>
        <w:rPr>
          <w:rFonts w:hint="eastAsia"/>
        </w:rPr>
        <w:t>HeNB</w:t>
      </w:r>
      <w:r>
        <w:rPr>
          <w:rFonts w:hint="eastAsia"/>
        </w:rPr>
        <w:t>协议</w:t>
      </w:r>
      <w:proofErr w:type="gramStart"/>
      <w:r>
        <w:rPr>
          <w:rFonts w:hint="eastAsia"/>
        </w:rPr>
        <w:t>栈</w:t>
      </w:r>
      <w:proofErr w:type="gramEnd"/>
      <w:r>
        <w:rPr>
          <w:rFonts w:hint="eastAsia"/>
        </w:rPr>
        <w:t>下行数据或者</w:t>
      </w:r>
      <w:r>
        <w:rPr>
          <w:rFonts w:hint="eastAsia"/>
        </w:rPr>
        <w:t>Testing UE</w:t>
      </w:r>
      <w:r>
        <w:rPr>
          <w:rFonts w:hint="eastAsia"/>
        </w:rPr>
        <w:t>的上行数据到达其对应虚拟物理层后，通过建立</w:t>
      </w:r>
      <w:r>
        <w:rPr>
          <w:rFonts w:hint="eastAsia"/>
        </w:rPr>
        <w:t>Socket</w:t>
      </w:r>
      <w:r>
        <w:rPr>
          <w:rFonts w:hint="eastAsia"/>
        </w:rPr>
        <w:t>连接，将数据发送至对端接收。</w:t>
      </w:r>
    </w:p>
    <w:p w:rsidR="00034F59" w:rsidRDefault="00034F59" w:rsidP="00372912">
      <w:pPr>
        <w:pStyle w:val="a4"/>
        <w:numPr>
          <w:ilvl w:val="0"/>
          <w:numId w:val="25"/>
        </w:numPr>
        <w:spacing w:line="360" w:lineRule="auto"/>
        <w:ind w:firstLineChars="0"/>
      </w:pPr>
      <w:r>
        <w:rPr>
          <w:rFonts w:hint="eastAsia"/>
        </w:rPr>
        <w:t>底层时序模拟</w:t>
      </w:r>
    </w:p>
    <w:p w:rsidR="00034F59" w:rsidRDefault="00034F59" w:rsidP="003D7302">
      <w:pPr>
        <w:pStyle w:val="a4"/>
        <w:spacing w:line="360" w:lineRule="auto"/>
        <w:ind w:left="420" w:firstLineChars="0"/>
      </w:pPr>
      <w:r>
        <w:rPr>
          <w:rFonts w:hint="eastAsia"/>
        </w:rPr>
        <w:t>在虚拟物理层，通过</w:t>
      </w:r>
      <w:r>
        <w:rPr>
          <w:rFonts w:hint="eastAsia"/>
        </w:rPr>
        <w:t>sim_phy.c</w:t>
      </w:r>
      <w:r>
        <w:rPr>
          <w:rFonts w:hint="eastAsia"/>
        </w:rPr>
        <w:t>来模拟物理层功能，构建定时器模拟物理层给</w:t>
      </w:r>
      <w:r>
        <w:rPr>
          <w:rFonts w:hint="eastAsia"/>
        </w:rPr>
        <w:t>L2</w:t>
      </w:r>
      <w:r>
        <w:rPr>
          <w:rFonts w:hint="eastAsia"/>
        </w:rPr>
        <w:t>的</w:t>
      </w:r>
      <w:r>
        <w:rPr>
          <w:rFonts w:hint="eastAsia"/>
        </w:rPr>
        <w:t>TTI</w:t>
      </w:r>
      <w:r>
        <w:rPr>
          <w:rFonts w:hint="eastAsia"/>
        </w:rPr>
        <w:t>中断，通过信号量</w:t>
      </w:r>
      <w:r>
        <w:rPr>
          <w:rFonts w:hint="eastAsia"/>
        </w:rPr>
        <w:t>g_sys_sem</w:t>
      </w:r>
      <w:r>
        <w:rPr>
          <w:rFonts w:hint="eastAsia"/>
        </w:rPr>
        <w:t>触发</w:t>
      </w:r>
      <w:r>
        <w:rPr>
          <w:rFonts w:hint="eastAsia"/>
        </w:rPr>
        <w:t>lowmac</w:t>
      </w:r>
      <w:r>
        <w:rPr>
          <w:rFonts w:hint="eastAsia"/>
        </w:rPr>
        <w:t>线程的执行</w:t>
      </w:r>
      <w:r>
        <w:rPr>
          <w:rFonts w:hint="eastAsia"/>
        </w:rPr>
        <w:t>(</w:t>
      </w:r>
      <w:r>
        <w:rPr>
          <w:rFonts w:hint="eastAsia"/>
        </w:rPr>
        <w:t>触发</w:t>
      </w:r>
      <w:r>
        <w:rPr>
          <w:rFonts w:hint="eastAsia"/>
        </w:rPr>
        <w:t>MAC</w:t>
      </w:r>
      <w:r>
        <w:rPr>
          <w:rFonts w:hint="eastAsia"/>
        </w:rPr>
        <w:t>调度、</w:t>
      </w:r>
      <w:r>
        <w:rPr>
          <w:rFonts w:hint="eastAsia"/>
        </w:rPr>
        <w:t>MAC</w:t>
      </w:r>
      <w:r>
        <w:rPr>
          <w:rFonts w:hint="eastAsia"/>
        </w:rPr>
        <w:t>数据接收、发送过程</w:t>
      </w:r>
      <w:r>
        <w:rPr>
          <w:rFonts w:hint="eastAsia"/>
        </w:rPr>
        <w:t>)</w:t>
      </w:r>
      <w:r>
        <w:rPr>
          <w:rFonts w:hint="eastAsia"/>
        </w:rPr>
        <w:t>。</w:t>
      </w:r>
    </w:p>
    <w:p w:rsidR="00034F59" w:rsidRDefault="00034F59" w:rsidP="00372912">
      <w:pPr>
        <w:pStyle w:val="a4"/>
        <w:numPr>
          <w:ilvl w:val="0"/>
          <w:numId w:val="25"/>
        </w:numPr>
        <w:spacing w:line="360" w:lineRule="auto"/>
        <w:ind w:firstLineChars="0"/>
      </w:pPr>
      <w:r>
        <w:rPr>
          <w:rFonts w:hint="eastAsia"/>
        </w:rPr>
        <w:t>系统初始化过程</w:t>
      </w:r>
    </w:p>
    <w:p w:rsidR="00034F59" w:rsidRDefault="00034F59" w:rsidP="003D7302">
      <w:pPr>
        <w:pStyle w:val="a4"/>
        <w:spacing w:line="360" w:lineRule="auto"/>
        <w:ind w:left="420" w:firstLineChars="0"/>
      </w:pPr>
      <w:r>
        <w:rPr>
          <w:rFonts w:hint="eastAsia"/>
        </w:rPr>
        <w:t>系统运行时，首先进行系统初始化过程：在</w:t>
      </w:r>
      <w:r>
        <w:rPr>
          <w:rFonts w:hint="eastAsia"/>
        </w:rPr>
        <w:t>HeNB</w:t>
      </w:r>
      <w:proofErr w:type="gramStart"/>
      <w:r>
        <w:rPr>
          <w:rFonts w:hint="eastAsia"/>
        </w:rPr>
        <w:t>端以及</w:t>
      </w:r>
      <w:proofErr w:type="gramEnd"/>
      <w:r>
        <w:rPr>
          <w:rFonts w:hint="eastAsia"/>
        </w:rPr>
        <w:t>Testing UE</w:t>
      </w:r>
      <w:proofErr w:type="gramStart"/>
      <w:r>
        <w:rPr>
          <w:rFonts w:hint="eastAsia"/>
        </w:rPr>
        <w:t>端分别</w:t>
      </w:r>
      <w:proofErr w:type="gramEnd"/>
      <w:r>
        <w:rPr>
          <w:rFonts w:hint="eastAsia"/>
        </w:rPr>
        <w:t>建立一个或者多个</w:t>
      </w:r>
      <w:r>
        <w:rPr>
          <w:rFonts w:hint="eastAsia"/>
        </w:rPr>
        <w:t>RB</w:t>
      </w:r>
      <w:r>
        <w:rPr>
          <w:rFonts w:hint="eastAsia"/>
        </w:rPr>
        <w:t>，用于发送或者接收数据。</w:t>
      </w:r>
    </w:p>
    <w:p w:rsidR="00034F59" w:rsidRDefault="00034F59" w:rsidP="00372912">
      <w:pPr>
        <w:pStyle w:val="a4"/>
        <w:numPr>
          <w:ilvl w:val="0"/>
          <w:numId w:val="25"/>
        </w:numPr>
        <w:spacing w:line="360" w:lineRule="auto"/>
        <w:ind w:firstLineChars="0"/>
      </w:pPr>
      <w:r>
        <w:rPr>
          <w:rFonts w:hint="eastAsia"/>
        </w:rPr>
        <w:t>数据收发模拟</w:t>
      </w:r>
    </w:p>
    <w:p w:rsidR="00034F59" w:rsidRDefault="00034F59" w:rsidP="003D7302">
      <w:pPr>
        <w:pStyle w:val="a4"/>
        <w:spacing w:line="360" w:lineRule="auto"/>
        <w:ind w:left="420" w:firstLineChars="0"/>
      </w:pPr>
      <w:r>
        <w:rPr>
          <w:rFonts w:hint="eastAsia"/>
        </w:rPr>
        <w:t>HeNB</w:t>
      </w:r>
      <w:r>
        <w:rPr>
          <w:rFonts w:hint="eastAsia"/>
        </w:rPr>
        <w:t>协议</w:t>
      </w:r>
      <w:proofErr w:type="gramStart"/>
      <w:r>
        <w:rPr>
          <w:rFonts w:hint="eastAsia"/>
        </w:rPr>
        <w:t>栈</w:t>
      </w:r>
      <w:proofErr w:type="gramEnd"/>
      <w:r>
        <w:rPr>
          <w:rFonts w:hint="eastAsia"/>
        </w:rPr>
        <w:t>L2</w:t>
      </w:r>
      <w:r>
        <w:rPr>
          <w:rFonts w:hint="eastAsia"/>
        </w:rPr>
        <w:t>层建立成功后，采用两种形式的产生</w:t>
      </w:r>
      <w:r>
        <w:rPr>
          <w:rFonts w:hint="eastAsia"/>
        </w:rPr>
        <w:t>IP</w:t>
      </w:r>
      <w:r>
        <w:rPr>
          <w:rFonts w:hint="eastAsia"/>
        </w:rPr>
        <w:t>数据包：</w:t>
      </w:r>
    </w:p>
    <w:p w:rsidR="00034F59" w:rsidRDefault="00034F59" w:rsidP="00372912">
      <w:pPr>
        <w:pStyle w:val="a4"/>
        <w:numPr>
          <w:ilvl w:val="1"/>
          <w:numId w:val="25"/>
        </w:numPr>
        <w:spacing w:line="360" w:lineRule="auto"/>
        <w:ind w:firstLineChars="0"/>
      </w:pPr>
      <w:r>
        <w:rPr>
          <w:rFonts w:hint="eastAsia"/>
        </w:rPr>
        <w:t>构解包模块</w:t>
      </w:r>
    </w:p>
    <w:p w:rsidR="00034F59" w:rsidRDefault="00034F59" w:rsidP="003D7302">
      <w:pPr>
        <w:pStyle w:val="a4"/>
        <w:spacing w:line="360" w:lineRule="auto"/>
        <w:ind w:left="840" w:firstLineChars="0"/>
      </w:pPr>
      <w:r>
        <w:rPr>
          <w:rFonts w:hint="eastAsia"/>
        </w:rPr>
        <w:t>负责在发送端构造具有随机性且可以重现的数据包，在接收端验证这些包在传输过程中的正确性。构解包模块由于</w:t>
      </w:r>
      <w:proofErr w:type="gramStart"/>
      <w:r>
        <w:rPr>
          <w:rFonts w:hint="eastAsia"/>
        </w:rPr>
        <w:t>自构包</w:t>
      </w:r>
      <w:proofErr w:type="gramEnd"/>
      <w:r>
        <w:rPr>
          <w:rFonts w:hint="eastAsia"/>
        </w:rPr>
        <w:t>测试，在发送端，调用构</w:t>
      </w:r>
      <w:proofErr w:type="gramStart"/>
      <w:r>
        <w:rPr>
          <w:rFonts w:hint="eastAsia"/>
        </w:rPr>
        <w:t>包函</w:t>
      </w:r>
      <w:proofErr w:type="gramEnd"/>
      <w:r>
        <w:rPr>
          <w:rFonts w:hint="eastAsia"/>
        </w:rPr>
        <w:t>数构造数据包（数据包的长度、内容均由数据包的序号</w:t>
      </w:r>
      <w:r>
        <w:rPr>
          <w:rFonts w:hint="eastAsia"/>
        </w:rPr>
        <w:t>sn</w:t>
      </w:r>
      <w:r>
        <w:rPr>
          <w:rFonts w:hint="eastAsia"/>
        </w:rPr>
        <w:t>和</w:t>
      </w:r>
      <w:proofErr w:type="gramStart"/>
      <w:r>
        <w:rPr>
          <w:rFonts w:hint="eastAsia"/>
        </w:rPr>
        <w:t>可</w:t>
      </w:r>
      <w:proofErr w:type="gramEnd"/>
      <w:r>
        <w:rPr>
          <w:rFonts w:hint="eastAsia"/>
        </w:rPr>
        <w:t>修改的密钥共同决定）；在接收端，根据同样的密钥对数据包进行解析，判断数据包是否正确、接收是否连续。采用这样的复杂</w:t>
      </w:r>
      <w:proofErr w:type="gramStart"/>
      <w:r>
        <w:rPr>
          <w:rFonts w:hint="eastAsia"/>
        </w:rPr>
        <w:t>构包方法</w:t>
      </w:r>
      <w:proofErr w:type="gramEnd"/>
      <w:r>
        <w:rPr>
          <w:rFonts w:hint="eastAsia"/>
        </w:rPr>
        <w:t>可以达到既能够</w:t>
      </w:r>
      <w:r w:rsidRPr="006D0069">
        <w:rPr>
          <w:rFonts w:hint="eastAsia"/>
          <w:color w:val="FF0000"/>
        </w:rPr>
        <w:t>重现场景</w:t>
      </w:r>
      <w:r>
        <w:rPr>
          <w:rFonts w:hint="eastAsia"/>
        </w:rPr>
        <w:t>又能够使数据包的参数具有</w:t>
      </w:r>
      <w:r w:rsidRPr="006D0069">
        <w:rPr>
          <w:rFonts w:hint="eastAsia"/>
          <w:color w:val="FF0000"/>
        </w:rPr>
        <w:t>随机性</w:t>
      </w:r>
      <w:r>
        <w:rPr>
          <w:rFonts w:hint="eastAsia"/>
        </w:rPr>
        <w:t>的特点，这两条对于模拟各种实际业务情况是</w:t>
      </w:r>
      <w:proofErr w:type="gramStart"/>
      <w:r>
        <w:rPr>
          <w:rFonts w:hint="eastAsia"/>
        </w:rPr>
        <w:t>很</w:t>
      </w:r>
      <w:proofErr w:type="gramEnd"/>
      <w:r>
        <w:rPr>
          <w:rFonts w:hint="eastAsia"/>
        </w:rPr>
        <w:t>关键的。</w:t>
      </w:r>
    </w:p>
    <w:p w:rsidR="00034F59" w:rsidRDefault="00034F59" w:rsidP="00372912">
      <w:pPr>
        <w:pStyle w:val="a4"/>
        <w:numPr>
          <w:ilvl w:val="1"/>
          <w:numId w:val="25"/>
        </w:numPr>
        <w:spacing w:line="360" w:lineRule="auto"/>
        <w:ind w:firstLineChars="0"/>
      </w:pPr>
      <w:r>
        <w:rPr>
          <w:rFonts w:hint="eastAsia"/>
        </w:rPr>
        <w:t>实际业务测试</w:t>
      </w:r>
    </w:p>
    <w:p w:rsidR="00034F59" w:rsidRPr="006D0069" w:rsidRDefault="00034F59" w:rsidP="003D7302">
      <w:pPr>
        <w:pStyle w:val="a4"/>
        <w:spacing w:line="360" w:lineRule="auto"/>
        <w:ind w:left="840" w:firstLineChars="0"/>
      </w:pPr>
      <w:r>
        <w:rPr>
          <w:rFonts w:hint="eastAsia"/>
        </w:rPr>
        <w:t>通过</w:t>
      </w:r>
      <w:r>
        <w:rPr>
          <w:rFonts w:hint="eastAsia"/>
        </w:rPr>
        <w:t>VLC</w:t>
      </w:r>
      <w:r>
        <w:rPr>
          <w:rFonts w:hint="eastAsia"/>
        </w:rPr>
        <w:t>应用程序传输视频，测试</w:t>
      </w:r>
      <w:r>
        <w:rPr>
          <w:rFonts w:hint="eastAsia"/>
        </w:rPr>
        <w:t>UM</w:t>
      </w:r>
      <w:r>
        <w:rPr>
          <w:rFonts w:hint="eastAsia"/>
        </w:rPr>
        <w:t>模式下的数据传输功能；通过</w:t>
      </w:r>
      <w:r>
        <w:rPr>
          <w:rFonts w:hint="eastAsia"/>
        </w:rPr>
        <w:t>FTP</w:t>
      </w:r>
      <w:r>
        <w:rPr>
          <w:rFonts w:hint="eastAsia"/>
        </w:rPr>
        <w:t>文件传输测试</w:t>
      </w:r>
      <w:r>
        <w:rPr>
          <w:rFonts w:hint="eastAsia"/>
        </w:rPr>
        <w:t>AM</w:t>
      </w:r>
      <w:r>
        <w:rPr>
          <w:rFonts w:hint="eastAsia"/>
        </w:rPr>
        <w:t>模式下的数据传输功能；</w:t>
      </w:r>
    </w:p>
    <w:p w:rsidR="00034F59" w:rsidRDefault="00034F59" w:rsidP="00372912">
      <w:pPr>
        <w:pStyle w:val="a4"/>
        <w:numPr>
          <w:ilvl w:val="0"/>
          <w:numId w:val="25"/>
        </w:numPr>
        <w:spacing w:line="360" w:lineRule="auto"/>
        <w:ind w:firstLineChars="0"/>
      </w:pPr>
      <w:r>
        <w:rPr>
          <w:rFonts w:hint="eastAsia"/>
        </w:rPr>
        <w:t>MAC</w:t>
      </w:r>
      <w:r>
        <w:rPr>
          <w:rFonts w:hint="eastAsia"/>
        </w:rPr>
        <w:t>层功能测试</w:t>
      </w:r>
    </w:p>
    <w:p w:rsidR="00034F59" w:rsidRDefault="00034F59" w:rsidP="003D7302">
      <w:pPr>
        <w:pStyle w:val="a4"/>
        <w:spacing w:line="360" w:lineRule="auto"/>
        <w:ind w:left="420" w:firstLineChars="0"/>
      </w:pPr>
      <w:r>
        <w:rPr>
          <w:rFonts w:hint="eastAsia"/>
        </w:rPr>
        <w:t>在</w:t>
      </w:r>
      <w:r>
        <w:rPr>
          <w:rFonts w:hint="eastAsia"/>
        </w:rPr>
        <w:t>UM</w:t>
      </w:r>
      <w:r>
        <w:rPr>
          <w:rFonts w:hint="eastAsia"/>
        </w:rPr>
        <w:t>以及</w:t>
      </w:r>
      <w:r>
        <w:rPr>
          <w:rFonts w:hint="eastAsia"/>
        </w:rPr>
        <w:t>AM</w:t>
      </w:r>
      <w:r>
        <w:rPr>
          <w:rFonts w:hint="eastAsia"/>
        </w:rPr>
        <w:t>模式</w:t>
      </w:r>
      <w:proofErr w:type="gramStart"/>
      <w:r>
        <w:rPr>
          <w:rFonts w:hint="eastAsia"/>
        </w:rPr>
        <w:t>下数据</w:t>
      </w:r>
      <w:proofErr w:type="gramEnd"/>
      <w:r>
        <w:rPr>
          <w:rFonts w:hint="eastAsia"/>
        </w:rPr>
        <w:t>传输功能验证成功的基础上，进一步对</w:t>
      </w:r>
      <w:r>
        <w:rPr>
          <w:rFonts w:hint="eastAsia"/>
        </w:rPr>
        <w:t>MAC</w:t>
      </w:r>
      <w:proofErr w:type="gramStart"/>
      <w:r>
        <w:rPr>
          <w:rFonts w:hint="eastAsia"/>
        </w:rPr>
        <w:t>层功能</w:t>
      </w:r>
      <w:proofErr w:type="gramEnd"/>
      <w:r>
        <w:rPr>
          <w:rFonts w:hint="eastAsia"/>
        </w:rPr>
        <w:t>进行测试，分别包括随机接入功能、</w:t>
      </w:r>
      <w:r>
        <w:rPr>
          <w:rFonts w:hint="eastAsia"/>
        </w:rPr>
        <w:t>HARQ</w:t>
      </w:r>
      <w:r>
        <w:rPr>
          <w:rFonts w:hint="eastAsia"/>
        </w:rPr>
        <w:t>功能、</w:t>
      </w:r>
      <w:r>
        <w:rPr>
          <w:rFonts w:hint="eastAsia"/>
        </w:rPr>
        <w:t>SPS</w:t>
      </w:r>
      <w:r>
        <w:rPr>
          <w:rFonts w:hint="eastAsia"/>
        </w:rPr>
        <w:t>功能等。</w:t>
      </w:r>
    </w:p>
    <w:p w:rsidR="00034F59" w:rsidRDefault="00034F59" w:rsidP="00034F59">
      <w:pPr>
        <w:pStyle w:val="3"/>
      </w:pPr>
      <w:bookmarkStart w:id="50" w:name="_Toc294683621"/>
      <w:bookmarkStart w:id="51" w:name="_Toc353125098"/>
      <w:r>
        <w:rPr>
          <w:rFonts w:hint="eastAsia"/>
        </w:rPr>
        <w:t xml:space="preserve">2.2.5 </w:t>
      </w:r>
      <w:r w:rsidRPr="00930E16">
        <w:rPr>
          <w:rFonts w:hint="eastAsia"/>
        </w:rPr>
        <w:t>UM</w:t>
      </w:r>
      <w:r w:rsidRPr="00930E16">
        <w:rPr>
          <w:rFonts w:hint="eastAsia"/>
        </w:rPr>
        <w:t>模式下测试介绍</w:t>
      </w:r>
      <w:bookmarkEnd w:id="50"/>
      <w:bookmarkEnd w:id="51"/>
    </w:p>
    <w:p w:rsidR="00034F59" w:rsidRDefault="00034F59" w:rsidP="00034F59">
      <w:pPr>
        <w:rPr>
          <w:lang w:val="x-none"/>
        </w:rPr>
      </w:pPr>
      <w:r>
        <w:rPr>
          <w:rFonts w:hint="eastAsia"/>
          <w:lang w:val="x-none"/>
        </w:rPr>
        <w:t>1</w:t>
      </w:r>
      <w:r>
        <w:rPr>
          <w:rFonts w:hint="eastAsia"/>
          <w:lang w:val="x-none"/>
        </w:rPr>
        <w:t>）测试场景</w:t>
      </w:r>
    </w:p>
    <w:p w:rsidR="00034F59" w:rsidRDefault="00034F59" w:rsidP="00034F59">
      <w:pPr>
        <w:jc w:val="center"/>
      </w:pPr>
      <w:r>
        <w:object w:dxaOrig="11957" w:dyaOrig="6866">
          <v:shape id="_x0000_i1037" type="#_x0000_t75" style="width:453.3pt;height:260.45pt" o:ole="">
            <v:imagedata r:id="rId38" o:title=""/>
          </v:shape>
          <o:OLEObject Type="Embed" ProgID="Visio.Drawing.11" ShapeID="_x0000_i1037" DrawAspect="Content" ObjectID="_1426867237" r:id="rId39"/>
        </w:object>
      </w:r>
      <w:r>
        <w:rPr>
          <w:rFonts w:hint="eastAsia"/>
        </w:rPr>
        <w:t>图</w:t>
      </w:r>
      <w:r w:rsidR="00CF04C8">
        <w:rPr>
          <w:rFonts w:hint="eastAsia"/>
        </w:rPr>
        <w:t>2</w:t>
      </w:r>
      <w:r>
        <w:rPr>
          <w:rFonts w:hint="eastAsia"/>
        </w:rPr>
        <w:t>.2 HeNB</w:t>
      </w:r>
      <w:r>
        <w:rPr>
          <w:rFonts w:hint="eastAsia"/>
        </w:rPr>
        <w:t>协议</w:t>
      </w:r>
      <w:proofErr w:type="gramStart"/>
      <w:r>
        <w:rPr>
          <w:rFonts w:hint="eastAsia"/>
        </w:rPr>
        <w:t>栈</w:t>
      </w:r>
      <w:proofErr w:type="gramEnd"/>
      <w:r>
        <w:rPr>
          <w:rFonts w:hint="eastAsia"/>
        </w:rPr>
        <w:t>数据面</w:t>
      </w:r>
      <w:r>
        <w:rPr>
          <w:rFonts w:hint="eastAsia"/>
        </w:rPr>
        <w:t>UM</w:t>
      </w:r>
      <w:r>
        <w:rPr>
          <w:rFonts w:hint="eastAsia"/>
        </w:rPr>
        <w:t>模式下测试场景</w:t>
      </w:r>
    </w:p>
    <w:p w:rsidR="00034F59" w:rsidRDefault="00034F59" w:rsidP="003D7302">
      <w:pPr>
        <w:spacing w:line="360" w:lineRule="auto"/>
      </w:pPr>
      <w:r>
        <w:rPr>
          <w:rFonts w:hint="eastAsia"/>
        </w:rPr>
        <w:t>2</w:t>
      </w:r>
      <w:r>
        <w:rPr>
          <w:rFonts w:hint="eastAsia"/>
        </w:rPr>
        <w:t>）测试方案</w:t>
      </w:r>
    </w:p>
    <w:p w:rsidR="00034F59" w:rsidRDefault="00034F59" w:rsidP="003D7302">
      <w:pPr>
        <w:spacing w:line="360" w:lineRule="auto"/>
      </w:pPr>
      <w:r>
        <w:rPr>
          <w:rFonts w:hint="eastAsia"/>
        </w:rPr>
        <w:tab/>
      </w:r>
      <w:r>
        <w:rPr>
          <w:rFonts w:hint="eastAsia"/>
        </w:rPr>
        <w:t>根据图</w:t>
      </w:r>
      <w:r w:rsidR="00CF04C8">
        <w:rPr>
          <w:rFonts w:hint="eastAsia"/>
        </w:rPr>
        <w:t>2</w:t>
      </w:r>
      <w:r>
        <w:rPr>
          <w:rFonts w:hint="eastAsia"/>
        </w:rPr>
        <w:t>.2</w:t>
      </w:r>
      <w:r>
        <w:rPr>
          <w:rFonts w:hint="eastAsia"/>
        </w:rPr>
        <w:t>，测试场景一共需要四台机器，分别两台</w:t>
      </w:r>
      <w:r>
        <w:rPr>
          <w:rFonts w:hint="eastAsia"/>
        </w:rPr>
        <w:t>windows</w:t>
      </w:r>
      <w:r>
        <w:rPr>
          <w:rFonts w:hint="eastAsia"/>
        </w:rPr>
        <w:t>，两台</w:t>
      </w:r>
      <w:r>
        <w:t>Linux</w:t>
      </w:r>
      <w:r>
        <w:rPr>
          <w:rFonts w:hint="eastAsia"/>
        </w:rPr>
        <w:t>。其中</w:t>
      </w:r>
      <w:r>
        <w:rPr>
          <w:rFonts w:hint="eastAsia"/>
        </w:rPr>
        <w:t>Win1</w:t>
      </w:r>
      <w:r>
        <w:rPr>
          <w:rFonts w:hint="eastAsia"/>
        </w:rPr>
        <w:t>代表</w:t>
      </w:r>
      <w:r>
        <w:rPr>
          <w:rFonts w:hint="eastAsia"/>
        </w:rPr>
        <w:t>VLC</w:t>
      </w:r>
      <w:r>
        <w:rPr>
          <w:rFonts w:hint="eastAsia"/>
        </w:rPr>
        <w:t>的发送端，负责将数据发送到协议</w:t>
      </w:r>
      <w:proofErr w:type="gramStart"/>
      <w:r>
        <w:rPr>
          <w:rFonts w:hint="eastAsia"/>
        </w:rPr>
        <w:t>栈</w:t>
      </w:r>
      <w:proofErr w:type="gramEnd"/>
      <w:r>
        <w:rPr>
          <w:rFonts w:hint="eastAsia"/>
        </w:rPr>
        <w:t>，</w:t>
      </w:r>
      <w:r>
        <w:rPr>
          <w:rFonts w:hint="eastAsia"/>
        </w:rPr>
        <w:t>Win2</w:t>
      </w:r>
      <w:r>
        <w:rPr>
          <w:rFonts w:hint="eastAsia"/>
        </w:rPr>
        <w:t>代表</w:t>
      </w:r>
      <w:r>
        <w:rPr>
          <w:rFonts w:hint="eastAsia"/>
        </w:rPr>
        <w:t>VLC</w:t>
      </w:r>
      <w:r>
        <w:rPr>
          <w:rFonts w:hint="eastAsia"/>
        </w:rPr>
        <w:t>的接收端，负责从协议</w:t>
      </w:r>
      <w:proofErr w:type="gramStart"/>
      <w:r>
        <w:rPr>
          <w:rFonts w:hint="eastAsia"/>
        </w:rPr>
        <w:t>栈</w:t>
      </w:r>
      <w:proofErr w:type="gramEnd"/>
      <w:r>
        <w:rPr>
          <w:rFonts w:hint="eastAsia"/>
        </w:rPr>
        <w:t>中实时的接收数据，然后再客户端上显示出来。而</w:t>
      </w:r>
      <w:r>
        <w:rPr>
          <w:rFonts w:hint="eastAsia"/>
        </w:rPr>
        <w:t>Linux1</w:t>
      </w:r>
      <w:r>
        <w:rPr>
          <w:rFonts w:hint="eastAsia"/>
        </w:rPr>
        <w:t>中运行</w:t>
      </w:r>
      <w:r>
        <w:rPr>
          <w:rFonts w:hint="eastAsia"/>
        </w:rPr>
        <w:t>HeNB</w:t>
      </w:r>
      <w:r>
        <w:rPr>
          <w:rFonts w:hint="eastAsia"/>
        </w:rPr>
        <w:t>的下行发送，其从特定端口监听到数据后，将数据递交到</w:t>
      </w:r>
      <w:r>
        <w:rPr>
          <w:rFonts w:hint="eastAsia"/>
        </w:rPr>
        <w:t>PDCP</w:t>
      </w:r>
      <w:r>
        <w:rPr>
          <w:rFonts w:hint="eastAsia"/>
        </w:rPr>
        <w:t>，然后从</w:t>
      </w:r>
      <w:r>
        <w:rPr>
          <w:rFonts w:hint="eastAsia"/>
        </w:rPr>
        <w:t>PDCP</w:t>
      </w:r>
      <w:r>
        <w:rPr>
          <w:rFonts w:hint="eastAsia"/>
        </w:rPr>
        <w:t>将数据灌入协议</w:t>
      </w:r>
      <w:proofErr w:type="gramStart"/>
      <w:r>
        <w:rPr>
          <w:rFonts w:hint="eastAsia"/>
        </w:rPr>
        <w:t>栈</w:t>
      </w:r>
      <w:proofErr w:type="gramEnd"/>
      <w:r>
        <w:rPr>
          <w:rFonts w:hint="eastAsia"/>
        </w:rPr>
        <w:t>，通过整个下行的发送过程，到达虚拟的物理层，然后虚拟的物理层通过</w:t>
      </w:r>
      <w:r>
        <w:rPr>
          <w:rFonts w:hint="eastAsia"/>
        </w:rPr>
        <w:t>socket</w:t>
      </w:r>
      <w:r>
        <w:rPr>
          <w:rFonts w:hint="eastAsia"/>
        </w:rPr>
        <w:t>发送到</w:t>
      </w:r>
      <w:r>
        <w:rPr>
          <w:rFonts w:hint="eastAsia"/>
        </w:rPr>
        <w:t>UE(Linux2)</w:t>
      </w:r>
      <w:r>
        <w:rPr>
          <w:rFonts w:hint="eastAsia"/>
        </w:rPr>
        <w:t>，</w:t>
      </w:r>
      <w:r>
        <w:rPr>
          <w:rFonts w:hint="eastAsia"/>
        </w:rPr>
        <w:t>UE</w:t>
      </w:r>
      <w:r>
        <w:rPr>
          <w:rFonts w:hint="eastAsia"/>
        </w:rPr>
        <w:t>接收到数据后，按照</w:t>
      </w:r>
      <w:r>
        <w:rPr>
          <w:rFonts w:hint="eastAsia"/>
        </w:rPr>
        <w:t>UE</w:t>
      </w:r>
      <w:r>
        <w:rPr>
          <w:rFonts w:hint="eastAsia"/>
        </w:rPr>
        <w:t>的下行接收，将从虚拟物理层接收到的数据包进行逐层解析，最后递交到</w:t>
      </w:r>
      <w:r>
        <w:rPr>
          <w:rFonts w:hint="eastAsia"/>
        </w:rPr>
        <w:t>PDCP</w:t>
      </w:r>
      <w:r>
        <w:rPr>
          <w:rFonts w:hint="eastAsia"/>
        </w:rPr>
        <w:t>。最后</w:t>
      </w:r>
      <w:r>
        <w:rPr>
          <w:rFonts w:hint="eastAsia"/>
        </w:rPr>
        <w:t>PDCP</w:t>
      </w:r>
      <w:r>
        <w:rPr>
          <w:rFonts w:hint="eastAsia"/>
        </w:rPr>
        <w:t>处理后的数据再通过</w:t>
      </w:r>
      <w:r>
        <w:rPr>
          <w:rFonts w:hint="eastAsia"/>
        </w:rPr>
        <w:t>socket</w:t>
      </w:r>
      <w:r>
        <w:rPr>
          <w:rFonts w:hint="eastAsia"/>
        </w:rPr>
        <w:t>发送到一直在进行监听的</w:t>
      </w:r>
      <w:r>
        <w:rPr>
          <w:rFonts w:hint="eastAsia"/>
        </w:rPr>
        <w:t>VLC</w:t>
      </w:r>
      <w:r>
        <w:rPr>
          <w:rFonts w:hint="eastAsia"/>
        </w:rPr>
        <w:t>接收端（</w:t>
      </w:r>
      <w:r>
        <w:rPr>
          <w:rFonts w:hint="eastAsia"/>
        </w:rPr>
        <w:t>Win2</w:t>
      </w:r>
      <w:r>
        <w:rPr>
          <w:rFonts w:hint="eastAsia"/>
        </w:rPr>
        <w:t>）。</w:t>
      </w:r>
    </w:p>
    <w:p w:rsidR="00034F59" w:rsidRDefault="00034F59" w:rsidP="00034F59">
      <w:pPr>
        <w:pStyle w:val="3"/>
      </w:pPr>
      <w:bookmarkStart w:id="52" w:name="_Toc294683622"/>
      <w:bookmarkStart w:id="53" w:name="_Toc353125099"/>
      <w:r>
        <w:rPr>
          <w:rFonts w:hint="eastAsia"/>
        </w:rPr>
        <w:t>2.2.6 AM</w:t>
      </w:r>
      <w:r>
        <w:rPr>
          <w:rFonts w:hint="eastAsia"/>
        </w:rPr>
        <w:t>模式下测试介绍</w:t>
      </w:r>
      <w:bookmarkEnd w:id="52"/>
      <w:bookmarkEnd w:id="53"/>
    </w:p>
    <w:p w:rsidR="00034F59" w:rsidRDefault="00034F59" w:rsidP="00034F59">
      <w:pPr>
        <w:rPr>
          <w:lang w:val="x-none"/>
        </w:rPr>
      </w:pPr>
      <w:r>
        <w:rPr>
          <w:rFonts w:hint="eastAsia"/>
          <w:lang w:val="x-none"/>
        </w:rPr>
        <w:t>1</w:t>
      </w:r>
      <w:r>
        <w:rPr>
          <w:rFonts w:hint="eastAsia"/>
          <w:lang w:val="x-none"/>
        </w:rPr>
        <w:t>）测试场景</w:t>
      </w:r>
    </w:p>
    <w:p w:rsidR="00034F59" w:rsidRDefault="00034F59" w:rsidP="00034F59">
      <w:pPr>
        <w:jc w:val="center"/>
      </w:pPr>
      <w:r>
        <w:object w:dxaOrig="9579" w:dyaOrig="7232">
          <v:shape id="_x0000_i1038" type="#_x0000_t75" style="width:453.3pt;height:341.85pt" o:ole="">
            <v:imagedata r:id="rId40" o:title=""/>
          </v:shape>
          <o:OLEObject Type="Embed" ProgID="Visio.Drawing.11" ShapeID="_x0000_i1038" DrawAspect="Content" ObjectID="_1426867238" r:id="rId41"/>
        </w:object>
      </w:r>
      <w:r>
        <w:rPr>
          <w:rFonts w:hint="eastAsia"/>
        </w:rPr>
        <w:t>图</w:t>
      </w:r>
      <w:r w:rsidR="00CF04C8">
        <w:rPr>
          <w:rFonts w:hint="eastAsia"/>
        </w:rPr>
        <w:t>2</w:t>
      </w:r>
      <w:r>
        <w:rPr>
          <w:rFonts w:hint="eastAsia"/>
        </w:rPr>
        <w:t>.</w:t>
      </w:r>
      <w:r w:rsidR="00CF04C8">
        <w:rPr>
          <w:rFonts w:hint="eastAsia"/>
        </w:rPr>
        <w:t>3</w:t>
      </w:r>
      <w:r>
        <w:rPr>
          <w:rFonts w:hint="eastAsia"/>
        </w:rPr>
        <w:t xml:space="preserve"> HeNB</w:t>
      </w:r>
      <w:r>
        <w:rPr>
          <w:rFonts w:hint="eastAsia"/>
        </w:rPr>
        <w:t>协议</w:t>
      </w:r>
      <w:proofErr w:type="gramStart"/>
      <w:r>
        <w:rPr>
          <w:rFonts w:hint="eastAsia"/>
        </w:rPr>
        <w:t>栈</w:t>
      </w:r>
      <w:proofErr w:type="gramEnd"/>
      <w:r>
        <w:rPr>
          <w:rFonts w:hint="eastAsia"/>
        </w:rPr>
        <w:t>数据面</w:t>
      </w:r>
      <w:r>
        <w:rPr>
          <w:rFonts w:hint="eastAsia"/>
        </w:rPr>
        <w:t>AM</w:t>
      </w:r>
      <w:r>
        <w:rPr>
          <w:rFonts w:hint="eastAsia"/>
        </w:rPr>
        <w:t>模式下测试场景</w:t>
      </w:r>
    </w:p>
    <w:p w:rsidR="00034F59" w:rsidRDefault="00034F59" w:rsidP="003D7302">
      <w:pPr>
        <w:spacing w:line="360" w:lineRule="auto"/>
      </w:pPr>
      <w:r>
        <w:rPr>
          <w:rFonts w:hint="eastAsia"/>
        </w:rPr>
        <w:t>2)</w:t>
      </w:r>
      <w:r>
        <w:rPr>
          <w:rFonts w:hint="eastAsia"/>
        </w:rPr>
        <w:t>测试方案</w:t>
      </w:r>
    </w:p>
    <w:p w:rsidR="00034F59" w:rsidRDefault="00034F59" w:rsidP="003D7302">
      <w:pPr>
        <w:spacing w:line="360" w:lineRule="auto"/>
      </w:pPr>
      <w:r>
        <w:rPr>
          <w:rFonts w:hint="eastAsia"/>
        </w:rPr>
        <w:tab/>
      </w:r>
      <w:r>
        <w:rPr>
          <w:rFonts w:hint="eastAsia"/>
        </w:rPr>
        <w:t>由于</w:t>
      </w:r>
      <w:r>
        <w:rPr>
          <w:rFonts w:hint="eastAsia"/>
        </w:rPr>
        <w:t>AM</w:t>
      </w:r>
      <w:r>
        <w:rPr>
          <w:rFonts w:hint="eastAsia"/>
        </w:rPr>
        <w:t>是确认传输模式，一般用于质量要求较高的文件传输。在测试场景中使用</w:t>
      </w:r>
      <w:r>
        <w:rPr>
          <w:rFonts w:hint="eastAsia"/>
        </w:rPr>
        <w:t>FTP</w:t>
      </w:r>
      <w:r>
        <w:rPr>
          <w:rFonts w:hint="eastAsia"/>
        </w:rPr>
        <w:t>工具，而在</w:t>
      </w:r>
      <w:r>
        <w:t>Linux</w:t>
      </w:r>
      <w:r>
        <w:rPr>
          <w:rFonts w:hint="eastAsia"/>
        </w:rPr>
        <w:t>中进行</w:t>
      </w:r>
      <w:r>
        <w:rPr>
          <w:rFonts w:hint="eastAsia"/>
        </w:rPr>
        <w:t>ip</w:t>
      </w:r>
      <w:r>
        <w:rPr>
          <w:rFonts w:hint="eastAsia"/>
        </w:rPr>
        <w:t>包的抓取与回收。首先在准备好</w:t>
      </w:r>
      <w:r>
        <w:rPr>
          <w:rFonts w:hint="eastAsia"/>
        </w:rPr>
        <w:t>HeNB</w:t>
      </w:r>
      <w:r>
        <w:rPr>
          <w:rFonts w:hint="eastAsia"/>
        </w:rPr>
        <w:t>和</w:t>
      </w:r>
      <w:r>
        <w:rPr>
          <w:rFonts w:hint="eastAsia"/>
        </w:rPr>
        <w:t>UE</w:t>
      </w:r>
      <w:r>
        <w:rPr>
          <w:rFonts w:hint="eastAsia"/>
        </w:rPr>
        <w:t>两个协议</w:t>
      </w:r>
      <w:proofErr w:type="gramStart"/>
      <w:r>
        <w:rPr>
          <w:rFonts w:hint="eastAsia"/>
        </w:rPr>
        <w:t>栈</w:t>
      </w:r>
      <w:proofErr w:type="gramEnd"/>
      <w:r>
        <w:rPr>
          <w:rFonts w:hint="eastAsia"/>
        </w:rPr>
        <w:t>之外，还需要两个内核的驱动程序，分别用于</w:t>
      </w:r>
      <w:r>
        <w:rPr>
          <w:rFonts w:hint="eastAsia"/>
        </w:rPr>
        <w:t>ip</w:t>
      </w:r>
      <w:r>
        <w:rPr>
          <w:rFonts w:hint="eastAsia"/>
        </w:rPr>
        <w:t>数据包的抓取与放回，这两个程序必须放到不同的内核为</w:t>
      </w:r>
      <w:r>
        <w:rPr>
          <w:rFonts w:hint="eastAsia"/>
        </w:rPr>
        <w:t>2.6.20-2.6.28</w:t>
      </w:r>
      <w:r>
        <w:rPr>
          <w:rFonts w:hint="eastAsia"/>
        </w:rPr>
        <w:t>的</w:t>
      </w:r>
      <w:r>
        <w:t>Linux</w:t>
      </w:r>
      <w:r>
        <w:rPr>
          <w:rFonts w:hint="eastAsia"/>
        </w:rPr>
        <w:t>操作系统中。</w:t>
      </w:r>
    </w:p>
    <w:p w:rsidR="00034F59" w:rsidRDefault="00034F59" w:rsidP="003D7302">
      <w:pPr>
        <w:spacing w:line="360" w:lineRule="auto"/>
        <w:rPr>
          <w:color w:val="000000"/>
        </w:rPr>
      </w:pPr>
      <w:r>
        <w:rPr>
          <w:rFonts w:hint="eastAsia"/>
        </w:rPr>
        <w:tab/>
      </w:r>
      <w:r>
        <w:rPr>
          <w:rFonts w:hint="eastAsia"/>
        </w:rPr>
        <w:t>首先，需要在</w:t>
      </w:r>
      <w:r>
        <w:rPr>
          <w:rFonts w:hint="eastAsia"/>
        </w:rPr>
        <w:t xml:space="preserve">Win1 </w:t>
      </w:r>
      <w:r>
        <w:rPr>
          <w:rFonts w:hint="eastAsia"/>
        </w:rPr>
        <w:t>中添加路由</w:t>
      </w:r>
      <w:r>
        <w:rPr>
          <w:rFonts w:hint="eastAsia"/>
        </w:rPr>
        <w:t>route add 10.21.1.188 10.21.1.141</w:t>
      </w:r>
      <w:r>
        <w:rPr>
          <w:rFonts w:hint="eastAsia"/>
        </w:rPr>
        <w:t>，意思是目标为</w:t>
      </w:r>
      <w:r>
        <w:rPr>
          <w:rFonts w:hint="eastAsia"/>
        </w:rPr>
        <w:t>10.21.1.188</w:t>
      </w:r>
      <w:r>
        <w:rPr>
          <w:rFonts w:hint="eastAsia"/>
        </w:rPr>
        <w:t>的数据包下一个路由</w:t>
      </w:r>
      <w:r>
        <w:rPr>
          <w:rFonts w:hint="eastAsia"/>
        </w:rPr>
        <w:t>ip</w:t>
      </w:r>
      <w:r>
        <w:rPr>
          <w:rFonts w:hint="eastAsia"/>
        </w:rPr>
        <w:t>为</w:t>
      </w:r>
      <w:r>
        <w:rPr>
          <w:rFonts w:hint="eastAsia"/>
        </w:rPr>
        <w:t>10.21.1.141</w:t>
      </w:r>
      <w:r>
        <w:rPr>
          <w:rFonts w:hint="eastAsia"/>
        </w:rPr>
        <w:t>，而在</w:t>
      </w:r>
      <w:r>
        <w:rPr>
          <w:rFonts w:hint="eastAsia"/>
        </w:rPr>
        <w:t>Linux1</w:t>
      </w:r>
      <w:r>
        <w:rPr>
          <w:rFonts w:hint="eastAsia"/>
        </w:rPr>
        <w:t>中有这样一条路由</w:t>
      </w:r>
      <w:r>
        <w:rPr>
          <w:rFonts w:hint="eastAsia"/>
          <w:color w:val="000000"/>
        </w:rPr>
        <w:t>route add 10.21.1.188 gw 192.168.0.2</w:t>
      </w:r>
      <w:r>
        <w:rPr>
          <w:rFonts w:hint="eastAsia"/>
          <w:color w:val="000000"/>
        </w:rPr>
        <w:t>，所以当数据包的目的地址为</w:t>
      </w:r>
      <w:r>
        <w:rPr>
          <w:rFonts w:hint="eastAsia"/>
          <w:color w:val="000000"/>
        </w:rPr>
        <w:t>10.21.1.188</w:t>
      </w:r>
      <w:r>
        <w:rPr>
          <w:rFonts w:hint="eastAsia"/>
          <w:color w:val="000000"/>
        </w:rPr>
        <w:t>时，它的下一个路由</w:t>
      </w:r>
      <w:r>
        <w:rPr>
          <w:rFonts w:hint="eastAsia"/>
          <w:color w:val="000000"/>
        </w:rPr>
        <w:t>ip</w:t>
      </w:r>
      <w:r>
        <w:rPr>
          <w:rFonts w:hint="eastAsia"/>
          <w:color w:val="000000"/>
        </w:rPr>
        <w:t>为</w:t>
      </w:r>
      <w:r>
        <w:rPr>
          <w:rFonts w:hint="eastAsia"/>
          <w:color w:val="000000"/>
        </w:rPr>
        <w:t>192.168.0.2</w:t>
      </w:r>
      <w:r>
        <w:rPr>
          <w:rFonts w:hint="eastAsia"/>
          <w:color w:val="000000"/>
        </w:rPr>
        <w:t>，这样就寻找与路由同一网段的虚拟网卡</w:t>
      </w:r>
      <w:r>
        <w:rPr>
          <w:rFonts w:hint="eastAsia"/>
          <w:color w:val="000000"/>
        </w:rPr>
        <w:t>192.168.0.1</w:t>
      </w:r>
      <w:r>
        <w:rPr>
          <w:rFonts w:hint="eastAsia"/>
          <w:color w:val="000000"/>
        </w:rPr>
        <w:t>，而数据处理过程会在</w:t>
      </w:r>
      <w:r>
        <w:rPr>
          <w:rFonts w:hint="eastAsia"/>
          <w:color w:val="000000"/>
        </w:rPr>
        <w:t>Driver_tx</w:t>
      </w:r>
      <w:r>
        <w:rPr>
          <w:rFonts w:hint="eastAsia"/>
          <w:color w:val="000000"/>
        </w:rPr>
        <w:t>中进行处理，处理完后，将数据发送到某一设定的本机端口</w:t>
      </w:r>
      <w:r>
        <w:rPr>
          <w:rFonts w:hint="eastAsia"/>
          <w:color w:val="000000"/>
        </w:rPr>
        <w:t>A</w:t>
      </w:r>
      <w:r>
        <w:rPr>
          <w:rFonts w:hint="eastAsia"/>
          <w:color w:val="000000"/>
        </w:rPr>
        <w:t>，然后</w:t>
      </w:r>
      <w:r>
        <w:rPr>
          <w:rFonts w:hint="eastAsia"/>
          <w:color w:val="000000"/>
        </w:rPr>
        <w:t>HeNB</w:t>
      </w:r>
      <w:r>
        <w:rPr>
          <w:rFonts w:hint="eastAsia"/>
          <w:color w:val="000000"/>
        </w:rPr>
        <w:t>协议</w:t>
      </w:r>
      <w:proofErr w:type="gramStart"/>
      <w:r>
        <w:rPr>
          <w:rFonts w:hint="eastAsia"/>
          <w:color w:val="000000"/>
        </w:rPr>
        <w:t>栈</w:t>
      </w:r>
      <w:proofErr w:type="gramEnd"/>
      <w:r>
        <w:rPr>
          <w:rFonts w:hint="eastAsia"/>
          <w:color w:val="000000"/>
        </w:rPr>
        <w:t>监听此端口</w:t>
      </w:r>
      <w:r>
        <w:rPr>
          <w:rFonts w:hint="eastAsia"/>
          <w:color w:val="000000"/>
        </w:rPr>
        <w:t>A</w:t>
      </w:r>
      <w:r>
        <w:rPr>
          <w:rFonts w:hint="eastAsia"/>
          <w:color w:val="000000"/>
        </w:rPr>
        <w:t>，接收到数据后递交给</w:t>
      </w:r>
      <w:r>
        <w:rPr>
          <w:rFonts w:hint="eastAsia"/>
          <w:color w:val="000000"/>
        </w:rPr>
        <w:t>PDCP,</w:t>
      </w:r>
      <w:r>
        <w:rPr>
          <w:rFonts w:hint="eastAsia"/>
          <w:color w:val="000000"/>
        </w:rPr>
        <w:t>数据进入数据面协议</w:t>
      </w:r>
      <w:proofErr w:type="gramStart"/>
      <w:r>
        <w:rPr>
          <w:rFonts w:hint="eastAsia"/>
          <w:color w:val="000000"/>
        </w:rPr>
        <w:t>栈</w:t>
      </w:r>
      <w:proofErr w:type="gramEnd"/>
      <w:r>
        <w:rPr>
          <w:rFonts w:hint="eastAsia"/>
          <w:color w:val="000000"/>
        </w:rPr>
        <w:t>，最后到达虚拟物理层，然后通过</w:t>
      </w:r>
      <w:r>
        <w:rPr>
          <w:rFonts w:hint="eastAsia"/>
          <w:color w:val="000000"/>
        </w:rPr>
        <w:t>socket</w:t>
      </w:r>
      <w:r>
        <w:rPr>
          <w:rFonts w:hint="eastAsia"/>
          <w:color w:val="000000"/>
        </w:rPr>
        <w:t>到达</w:t>
      </w:r>
      <w:r>
        <w:rPr>
          <w:rFonts w:hint="eastAsia"/>
          <w:color w:val="000000"/>
        </w:rPr>
        <w:t>10.21.1.189</w:t>
      </w:r>
      <w:r>
        <w:rPr>
          <w:rFonts w:hint="eastAsia"/>
          <w:color w:val="000000"/>
        </w:rPr>
        <w:t>机器上运行的</w:t>
      </w:r>
      <w:r>
        <w:rPr>
          <w:rFonts w:hint="eastAsia"/>
          <w:color w:val="000000"/>
        </w:rPr>
        <w:t>UE</w:t>
      </w:r>
      <w:r>
        <w:rPr>
          <w:rFonts w:hint="eastAsia"/>
          <w:color w:val="000000"/>
        </w:rPr>
        <w:t>协议</w:t>
      </w:r>
      <w:proofErr w:type="gramStart"/>
      <w:r>
        <w:rPr>
          <w:rFonts w:hint="eastAsia"/>
          <w:color w:val="000000"/>
        </w:rPr>
        <w:t>栈</w:t>
      </w:r>
      <w:proofErr w:type="gramEnd"/>
      <w:r>
        <w:rPr>
          <w:rFonts w:hint="eastAsia"/>
          <w:color w:val="000000"/>
        </w:rPr>
        <w:t>，协议</w:t>
      </w:r>
      <w:proofErr w:type="gramStart"/>
      <w:r>
        <w:rPr>
          <w:rFonts w:hint="eastAsia"/>
          <w:color w:val="000000"/>
        </w:rPr>
        <w:t>栈</w:t>
      </w:r>
      <w:proofErr w:type="gramEnd"/>
      <w:r>
        <w:rPr>
          <w:rFonts w:hint="eastAsia"/>
          <w:color w:val="000000"/>
        </w:rPr>
        <w:t>将数据包处理后到达</w:t>
      </w:r>
      <w:r>
        <w:rPr>
          <w:rFonts w:hint="eastAsia"/>
          <w:color w:val="000000"/>
        </w:rPr>
        <w:t>DPCP</w:t>
      </w:r>
      <w:r>
        <w:rPr>
          <w:rFonts w:hint="eastAsia"/>
          <w:color w:val="000000"/>
        </w:rPr>
        <w:t>，然后由</w:t>
      </w:r>
      <w:r>
        <w:rPr>
          <w:rFonts w:hint="eastAsia"/>
          <w:color w:val="000000"/>
        </w:rPr>
        <w:t>PDCP</w:t>
      </w:r>
      <w:r>
        <w:rPr>
          <w:rFonts w:hint="eastAsia"/>
          <w:color w:val="000000"/>
        </w:rPr>
        <w:t>再将数据递交到本机的某一设定端口</w:t>
      </w:r>
      <w:r>
        <w:rPr>
          <w:rFonts w:hint="eastAsia"/>
          <w:color w:val="000000"/>
        </w:rPr>
        <w:t>B</w:t>
      </w:r>
      <w:r>
        <w:rPr>
          <w:rFonts w:hint="eastAsia"/>
          <w:color w:val="000000"/>
        </w:rPr>
        <w:t>，</w:t>
      </w:r>
      <w:r>
        <w:rPr>
          <w:rFonts w:hint="eastAsia"/>
          <w:color w:val="000000"/>
        </w:rPr>
        <w:t>Driver_rx</w:t>
      </w:r>
      <w:r>
        <w:rPr>
          <w:rFonts w:hint="eastAsia"/>
          <w:color w:val="000000"/>
        </w:rPr>
        <w:t>监听端口</w:t>
      </w:r>
      <w:r>
        <w:rPr>
          <w:rFonts w:hint="eastAsia"/>
          <w:color w:val="000000"/>
        </w:rPr>
        <w:t>B</w:t>
      </w:r>
      <w:r>
        <w:rPr>
          <w:rFonts w:hint="eastAsia"/>
          <w:color w:val="000000"/>
        </w:rPr>
        <w:t>的数据，收到数据后交给虚拟网卡</w:t>
      </w:r>
      <w:r>
        <w:rPr>
          <w:rFonts w:hint="eastAsia"/>
          <w:color w:val="000000"/>
        </w:rPr>
        <w:t>192.168.0.2</w:t>
      </w:r>
      <w:r>
        <w:rPr>
          <w:rFonts w:hint="eastAsia"/>
          <w:color w:val="000000"/>
        </w:rPr>
        <w:t>，然后再由路由递交到网上，最后到达</w:t>
      </w:r>
      <w:r>
        <w:rPr>
          <w:rFonts w:hint="eastAsia"/>
          <w:color w:val="000000"/>
        </w:rPr>
        <w:t>FTP</w:t>
      </w:r>
      <w:r>
        <w:rPr>
          <w:rFonts w:hint="eastAsia"/>
          <w:color w:val="000000"/>
        </w:rPr>
        <w:t>服务端</w:t>
      </w:r>
      <w:r>
        <w:rPr>
          <w:rFonts w:hint="eastAsia"/>
          <w:color w:val="000000"/>
        </w:rPr>
        <w:t>Win2</w:t>
      </w:r>
      <w:r>
        <w:rPr>
          <w:rFonts w:hint="eastAsia"/>
          <w:color w:val="000000"/>
        </w:rPr>
        <w:t>（</w:t>
      </w:r>
      <w:r>
        <w:rPr>
          <w:rFonts w:hint="eastAsia"/>
          <w:color w:val="000000"/>
        </w:rPr>
        <w:t>10.21.1.188</w:t>
      </w:r>
      <w:r>
        <w:rPr>
          <w:rFonts w:hint="eastAsia"/>
          <w:color w:val="000000"/>
        </w:rPr>
        <w:t>）。</w:t>
      </w:r>
      <w:r>
        <w:rPr>
          <w:rFonts w:hint="eastAsia"/>
          <w:color w:val="000000"/>
        </w:rPr>
        <w:t>TCP</w:t>
      </w:r>
      <w:r>
        <w:rPr>
          <w:rFonts w:hint="eastAsia"/>
          <w:color w:val="000000"/>
        </w:rPr>
        <w:t>的确认过程可以由</w:t>
      </w:r>
      <w:r>
        <w:rPr>
          <w:rFonts w:hint="eastAsia"/>
          <w:color w:val="000000"/>
        </w:rPr>
        <w:t>Win2</w:t>
      </w:r>
      <w:r>
        <w:rPr>
          <w:rFonts w:hint="eastAsia"/>
          <w:color w:val="000000"/>
        </w:rPr>
        <w:t>直接到达</w:t>
      </w:r>
      <w:r>
        <w:rPr>
          <w:rFonts w:hint="eastAsia"/>
          <w:color w:val="000000"/>
        </w:rPr>
        <w:t>Win1</w:t>
      </w:r>
      <w:r>
        <w:rPr>
          <w:rFonts w:hint="eastAsia"/>
          <w:color w:val="000000"/>
        </w:rPr>
        <w:t>，不需要走协议</w:t>
      </w:r>
      <w:proofErr w:type="gramStart"/>
      <w:r>
        <w:rPr>
          <w:rFonts w:hint="eastAsia"/>
          <w:color w:val="000000"/>
        </w:rPr>
        <w:t>栈</w:t>
      </w:r>
      <w:proofErr w:type="gramEnd"/>
      <w:r>
        <w:rPr>
          <w:rFonts w:hint="eastAsia"/>
          <w:color w:val="000000"/>
        </w:rPr>
        <w:t>，而图中的上行数据是</w:t>
      </w:r>
      <w:r>
        <w:rPr>
          <w:rFonts w:hint="eastAsia"/>
          <w:color w:val="000000"/>
        </w:rPr>
        <w:t>AM</w:t>
      </w:r>
      <w:r>
        <w:rPr>
          <w:rFonts w:hint="eastAsia"/>
          <w:color w:val="000000"/>
        </w:rPr>
        <w:t>模式下的状态</w:t>
      </w:r>
      <w:r>
        <w:rPr>
          <w:rFonts w:hint="eastAsia"/>
          <w:color w:val="000000"/>
        </w:rPr>
        <w:t>PDU</w:t>
      </w:r>
      <w:r>
        <w:rPr>
          <w:rFonts w:hint="eastAsia"/>
          <w:color w:val="000000"/>
        </w:rPr>
        <w:t>。</w:t>
      </w:r>
    </w:p>
    <w:p w:rsidR="00034F59" w:rsidRDefault="00034F59" w:rsidP="003D7302">
      <w:pPr>
        <w:spacing w:line="360" w:lineRule="auto"/>
      </w:pPr>
      <w:r>
        <w:rPr>
          <w:rFonts w:hint="eastAsia"/>
        </w:rPr>
        <w:t>3</w:t>
      </w:r>
      <w:r>
        <w:rPr>
          <w:rFonts w:hint="eastAsia"/>
        </w:rPr>
        <w:t>）注意事项</w:t>
      </w:r>
    </w:p>
    <w:p w:rsidR="00034F59" w:rsidRDefault="00034F59" w:rsidP="003D7302">
      <w:pPr>
        <w:spacing w:line="360" w:lineRule="auto"/>
      </w:pPr>
      <w:r>
        <w:rPr>
          <w:rFonts w:hint="eastAsia"/>
        </w:rPr>
        <w:lastRenderedPageBreak/>
        <w:tab/>
        <w:t>1. Linux</w:t>
      </w:r>
      <w:r>
        <w:rPr>
          <w:rFonts w:hint="eastAsia"/>
        </w:rPr>
        <w:t>升级内核时，一定要确定内核版本为</w:t>
      </w:r>
      <w:r>
        <w:rPr>
          <w:rFonts w:hint="eastAsia"/>
        </w:rPr>
        <w:t>2.6.20-2.6.28</w:t>
      </w:r>
      <w:r>
        <w:rPr>
          <w:rFonts w:hint="eastAsia"/>
        </w:rPr>
        <w:t>之间，其他版本的驱动无法安装，目前确定</w:t>
      </w:r>
      <w:r>
        <w:rPr>
          <w:rFonts w:hint="eastAsia"/>
        </w:rPr>
        <w:t>20</w:t>
      </w:r>
      <w:r>
        <w:rPr>
          <w:rFonts w:hint="eastAsia"/>
        </w:rPr>
        <w:t>和</w:t>
      </w:r>
      <w:r>
        <w:rPr>
          <w:rFonts w:hint="eastAsia"/>
        </w:rPr>
        <w:t>21</w:t>
      </w:r>
      <w:r>
        <w:rPr>
          <w:rFonts w:hint="eastAsia"/>
        </w:rPr>
        <w:t>的版本完全可行。</w:t>
      </w:r>
    </w:p>
    <w:p w:rsidR="00034F59" w:rsidRDefault="00034F59" w:rsidP="003D7302">
      <w:pPr>
        <w:spacing w:line="360" w:lineRule="auto"/>
      </w:pPr>
      <w:r>
        <w:rPr>
          <w:rFonts w:hint="eastAsia"/>
        </w:rPr>
        <w:tab/>
        <w:t xml:space="preserve">2. </w:t>
      </w:r>
      <w:r>
        <w:rPr>
          <w:rFonts w:hint="eastAsia"/>
        </w:rPr>
        <w:t>升级版本时，</w:t>
      </w:r>
      <w:r>
        <w:rPr>
          <w:rFonts w:hint="eastAsia"/>
        </w:rPr>
        <w:t>make menuconfig</w:t>
      </w:r>
      <w:r>
        <w:rPr>
          <w:rFonts w:hint="eastAsia"/>
        </w:rPr>
        <w:t>一定要配置好，一个是</w:t>
      </w:r>
      <w:r>
        <w:rPr>
          <w:rFonts w:hint="eastAsia"/>
        </w:rPr>
        <w:t>cpu</w:t>
      </w:r>
      <w:r>
        <w:rPr>
          <w:rFonts w:hint="eastAsia"/>
        </w:rPr>
        <w:t>的型号，还有一个是频率</w:t>
      </w:r>
    </w:p>
    <w:p w:rsidR="00034F59" w:rsidRDefault="00034F59" w:rsidP="003D7302">
      <w:pPr>
        <w:spacing w:line="360" w:lineRule="auto"/>
      </w:pPr>
      <w:r>
        <w:rPr>
          <w:rFonts w:hint="eastAsia"/>
        </w:rPr>
        <w:tab/>
        <w:t xml:space="preserve">3. </w:t>
      </w:r>
      <w:r>
        <w:rPr>
          <w:rFonts w:hint="eastAsia"/>
        </w:rPr>
        <w:t>我们这一批清华同方的机器好像是用的集成的网卡和显卡，升级内核时驱动安装不好，有可能需要自己进行驱动安装，在安装驱动之前一定要明确硬件的型号及安装方式。如果图形界面无法显示，可以先将</w:t>
      </w:r>
      <w:r>
        <w:rPr>
          <w:rFonts w:hint="eastAsia"/>
        </w:rPr>
        <w:t>/etc/X11/xorg.conf</w:t>
      </w:r>
      <w:r>
        <w:rPr>
          <w:rFonts w:hint="eastAsia"/>
        </w:rPr>
        <w:t>文件中</w:t>
      </w:r>
      <w:r>
        <w:rPr>
          <w:rFonts w:hint="eastAsia"/>
        </w:rPr>
        <w:t xml:space="preserve"> section </w:t>
      </w:r>
      <w:r>
        <w:t>“</w:t>
      </w:r>
      <w:r>
        <w:rPr>
          <w:rFonts w:hint="eastAsia"/>
        </w:rPr>
        <w:t>device</w:t>
      </w:r>
      <w:r>
        <w:t>”</w:t>
      </w:r>
      <w:r>
        <w:rPr>
          <w:rFonts w:hint="eastAsia"/>
        </w:rPr>
        <w:t xml:space="preserve"> </w:t>
      </w:r>
      <w:r>
        <w:rPr>
          <w:rFonts w:hint="eastAsia"/>
        </w:rPr>
        <w:t>中的</w:t>
      </w:r>
      <w:r>
        <w:rPr>
          <w:rFonts w:hint="eastAsia"/>
        </w:rPr>
        <w:t xml:space="preserve">driver </w:t>
      </w:r>
      <w:r>
        <w:t>“</w:t>
      </w:r>
      <w:r>
        <w:rPr>
          <w:rFonts w:hint="eastAsia"/>
        </w:rPr>
        <w:t>intel</w:t>
      </w:r>
      <w:r>
        <w:t>”</w:t>
      </w:r>
      <w:r>
        <w:rPr>
          <w:rFonts w:hint="eastAsia"/>
        </w:rPr>
        <w:t>改为</w:t>
      </w:r>
      <w:r>
        <w:rPr>
          <w:rFonts w:hint="eastAsia"/>
        </w:rPr>
        <w:t xml:space="preserve">driver </w:t>
      </w:r>
      <w:r>
        <w:t>“</w:t>
      </w:r>
      <w:r>
        <w:rPr>
          <w:rFonts w:hint="eastAsia"/>
        </w:rPr>
        <w:t>vesa</w:t>
      </w:r>
      <w:r>
        <w:t>”</w:t>
      </w:r>
      <w:r>
        <w:rPr>
          <w:rFonts w:hint="eastAsia"/>
        </w:rPr>
        <w:t>，这样设置以后可以有图形界面，但是分辨率只有两个，驱动没有安装好，在官网上也没有找到驱动，目前我也没有解决。网卡驱动可以查看网卡信息，然后下载并且安装，否则无法连通外网。</w:t>
      </w:r>
    </w:p>
    <w:p w:rsidR="00034F59" w:rsidRDefault="00034F59" w:rsidP="003D7302">
      <w:pPr>
        <w:spacing w:line="360" w:lineRule="auto"/>
      </w:pPr>
      <w:r>
        <w:rPr>
          <w:rFonts w:hint="eastAsia"/>
        </w:rPr>
        <w:tab/>
        <w:t xml:space="preserve">4. </w:t>
      </w:r>
      <w:r>
        <w:rPr>
          <w:rFonts w:hint="eastAsia"/>
        </w:rPr>
        <w:t>驱动必须放在两台机器上，在</w:t>
      </w:r>
      <w:r>
        <w:rPr>
          <w:rFonts w:hint="eastAsia"/>
        </w:rPr>
        <w:t>bin</w:t>
      </w:r>
      <w:r>
        <w:rPr>
          <w:rFonts w:hint="eastAsia"/>
        </w:rPr>
        <w:t>目录下编译后，运行</w:t>
      </w:r>
      <w:r>
        <w:rPr>
          <w:rFonts w:hint="eastAsia"/>
        </w:rPr>
        <w:t xml:space="preserve">./ue.test, </w:t>
      </w:r>
      <w:r>
        <w:rPr>
          <w:rFonts w:hint="eastAsia"/>
        </w:rPr>
        <w:t>运行完后要卸载模块，即</w:t>
      </w:r>
      <w:r>
        <w:rPr>
          <w:rFonts w:hint="eastAsia"/>
        </w:rPr>
        <w:t>rmmod xxx.</w:t>
      </w:r>
      <w:proofErr w:type="gramStart"/>
      <w:r>
        <w:rPr>
          <w:rFonts w:hint="eastAsia"/>
        </w:rPr>
        <w:t>ko</w:t>
      </w:r>
      <w:proofErr w:type="gramEnd"/>
    </w:p>
    <w:p w:rsidR="00034F59" w:rsidRDefault="00034F59" w:rsidP="003D7302">
      <w:pPr>
        <w:spacing w:line="360" w:lineRule="auto"/>
      </w:pPr>
      <w:r>
        <w:rPr>
          <w:rFonts w:hint="eastAsia"/>
        </w:rPr>
        <w:tab/>
        <w:t>5. Win1</w:t>
      </w:r>
      <w:r>
        <w:rPr>
          <w:rFonts w:hint="eastAsia"/>
        </w:rPr>
        <w:t>必须和</w:t>
      </w:r>
      <w:r>
        <w:rPr>
          <w:rFonts w:hint="eastAsia"/>
        </w:rPr>
        <w:t>Linux1</w:t>
      </w:r>
      <w:r>
        <w:rPr>
          <w:rFonts w:hint="eastAsia"/>
        </w:rPr>
        <w:t>在同一网段，</w:t>
      </w:r>
      <w:r>
        <w:rPr>
          <w:rFonts w:hint="eastAsia"/>
        </w:rPr>
        <w:t>Win2</w:t>
      </w:r>
      <w:r>
        <w:rPr>
          <w:rFonts w:hint="eastAsia"/>
        </w:rPr>
        <w:t>必须和</w:t>
      </w:r>
      <w:r>
        <w:rPr>
          <w:rFonts w:hint="eastAsia"/>
        </w:rPr>
        <w:t>Linux2</w:t>
      </w:r>
      <w:r>
        <w:rPr>
          <w:rFonts w:hint="eastAsia"/>
        </w:rPr>
        <w:t>在同一网段。</w:t>
      </w:r>
    </w:p>
    <w:p w:rsidR="00034F59" w:rsidRDefault="00034F59" w:rsidP="00034F59">
      <w:pPr>
        <w:pStyle w:val="2"/>
      </w:pPr>
      <w:bookmarkStart w:id="54" w:name="_Toc294683623"/>
      <w:bookmarkStart w:id="55" w:name="_Toc353125100"/>
      <w:r>
        <w:rPr>
          <w:rFonts w:hint="eastAsia"/>
          <w:lang w:eastAsia="zh-CN"/>
        </w:rPr>
        <w:t xml:space="preserve">2.3 </w:t>
      </w:r>
      <w:r>
        <w:rPr>
          <w:rFonts w:hint="eastAsia"/>
        </w:rPr>
        <w:t>S1</w:t>
      </w:r>
      <w:r>
        <w:rPr>
          <w:rFonts w:hint="eastAsia"/>
        </w:rPr>
        <w:t>与</w:t>
      </w:r>
      <w:r>
        <w:rPr>
          <w:rFonts w:hint="eastAsia"/>
        </w:rPr>
        <w:t>Uu</w:t>
      </w:r>
      <w:r>
        <w:rPr>
          <w:rFonts w:hint="eastAsia"/>
        </w:rPr>
        <w:t>控制面联合测试</w:t>
      </w:r>
      <w:bookmarkEnd w:id="54"/>
      <w:bookmarkEnd w:id="55"/>
    </w:p>
    <w:p w:rsidR="00034F59" w:rsidRDefault="00034F59" w:rsidP="00034F59">
      <w:pPr>
        <w:pStyle w:val="3"/>
      </w:pPr>
      <w:bookmarkStart w:id="56" w:name="_Toc294683624"/>
      <w:bookmarkStart w:id="57" w:name="_Toc353125101"/>
      <w:r>
        <w:rPr>
          <w:rFonts w:hint="eastAsia"/>
        </w:rPr>
        <w:t xml:space="preserve">2.3.1 </w:t>
      </w:r>
      <w:r w:rsidRPr="007E0F5A">
        <w:t>测试目的与内容</w:t>
      </w:r>
      <w:bookmarkEnd w:id="56"/>
      <w:bookmarkEnd w:id="57"/>
    </w:p>
    <w:p w:rsidR="00034F59" w:rsidRDefault="00034F59" w:rsidP="003D7302">
      <w:pPr>
        <w:spacing w:line="360" w:lineRule="auto"/>
        <w:ind w:firstLine="420"/>
      </w:pPr>
      <w:r>
        <w:rPr>
          <w:rFonts w:hint="eastAsia"/>
        </w:rPr>
        <w:t>在与</w:t>
      </w:r>
      <w:r>
        <w:rPr>
          <w:rFonts w:hint="eastAsia"/>
        </w:rPr>
        <w:t>Uu</w:t>
      </w:r>
      <w:proofErr w:type="gramStart"/>
      <w:r>
        <w:rPr>
          <w:rFonts w:hint="eastAsia"/>
        </w:rPr>
        <w:t>口数据</w:t>
      </w:r>
      <w:proofErr w:type="gramEnd"/>
      <w:r>
        <w:rPr>
          <w:rFonts w:hint="eastAsia"/>
        </w:rPr>
        <w:t>面以及物理层硬件平台集成前，需要对控制面</w:t>
      </w:r>
      <w:r>
        <w:rPr>
          <w:rFonts w:hint="eastAsia"/>
        </w:rPr>
        <w:t>RRC</w:t>
      </w:r>
      <w:r>
        <w:rPr>
          <w:rFonts w:hint="eastAsia"/>
        </w:rPr>
        <w:t>层以及</w:t>
      </w:r>
      <w:r>
        <w:rPr>
          <w:rFonts w:hint="eastAsia"/>
        </w:rPr>
        <w:t>S1AP</w:t>
      </w:r>
      <w:r>
        <w:rPr>
          <w:rFonts w:hint="eastAsia"/>
        </w:rPr>
        <w:t>信令进行测试，通过</w:t>
      </w:r>
      <w:r>
        <w:rPr>
          <w:rFonts w:hint="eastAsia"/>
        </w:rPr>
        <w:t>Uu</w:t>
      </w:r>
      <w:r>
        <w:rPr>
          <w:rFonts w:hint="eastAsia"/>
        </w:rPr>
        <w:t>口、</w:t>
      </w:r>
      <w:r>
        <w:rPr>
          <w:rFonts w:hint="eastAsia"/>
        </w:rPr>
        <w:t>S1</w:t>
      </w:r>
      <w:r>
        <w:rPr>
          <w:rFonts w:hint="eastAsia"/>
        </w:rPr>
        <w:t>接口的信令交互，为</w:t>
      </w:r>
      <w:r>
        <w:rPr>
          <w:rFonts w:hint="eastAsia"/>
        </w:rPr>
        <w:t>UE</w:t>
      </w:r>
      <w:r>
        <w:rPr>
          <w:rFonts w:hint="eastAsia"/>
        </w:rPr>
        <w:t>建立、修改或者释放对应的</w:t>
      </w:r>
      <w:r>
        <w:rPr>
          <w:rFonts w:hint="eastAsia"/>
        </w:rPr>
        <w:t>RB</w:t>
      </w:r>
      <w:r>
        <w:rPr>
          <w:rFonts w:hint="eastAsia"/>
        </w:rPr>
        <w:t>。本阶段测试侧重对</w:t>
      </w:r>
      <w:r>
        <w:rPr>
          <w:rFonts w:hint="eastAsia"/>
        </w:rPr>
        <w:t>RRM</w:t>
      </w:r>
      <w:r>
        <w:rPr>
          <w:rFonts w:hint="eastAsia"/>
        </w:rPr>
        <w:t>状态机功能、</w:t>
      </w:r>
      <w:r>
        <w:rPr>
          <w:rFonts w:hint="eastAsia"/>
        </w:rPr>
        <w:t>RRC</w:t>
      </w:r>
      <w:r>
        <w:rPr>
          <w:rFonts w:hint="eastAsia"/>
        </w:rPr>
        <w:t>信令处理以及</w:t>
      </w:r>
      <w:r>
        <w:rPr>
          <w:rFonts w:hint="eastAsia"/>
        </w:rPr>
        <w:t>S1AP</w:t>
      </w:r>
      <w:r>
        <w:rPr>
          <w:rFonts w:hint="eastAsia"/>
        </w:rPr>
        <w:t>信令处理功能进行验证，在</w:t>
      </w:r>
      <w:r>
        <w:rPr>
          <w:rFonts w:hint="eastAsia"/>
        </w:rPr>
        <w:t>PC</w:t>
      </w:r>
      <w:r>
        <w:rPr>
          <w:rFonts w:hint="eastAsia"/>
        </w:rPr>
        <w:t>机上完成测试。</w:t>
      </w:r>
    </w:p>
    <w:p w:rsidR="00034F59" w:rsidRDefault="00034F59" w:rsidP="003D7302">
      <w:pPr>
        <w:spacing w:line="360" w:lineRule="auto"/>
        <w:ind w:firstLine="420"/>
      </w:pPr>
    </w:p>
    <w:p w:rsidR="00034F59" w:rsidRDefault="00034F59" w:rsidP="003D7302">
      <w:pPr>
        <w:spacing w:line="360" w:lineRule="auto"/>
        <w:ind w:firstLine="420"/>
      </w:pPr>
      <w:r>
        <w:rPr>
          <w:rFonts w:hint="eastAsia"/>
        </w:rPr>
        <w:t>测试内容包括：</w:t>
      </w:r>
    </w:p>
    <w:p w:rsidR="00034F59" w:rsidRDefault="00034F59" w:rsidP="00372912">
      <w:pPr>
        <w:numPr>
          <w:ilvl w:val="0"/>
          <w:numId w:val="22"/>
        </w:numPr>
        <w:spacing w:line="360" w:lineRule="auto"/>
      </w:pPr>
      <w:r>
        <w:rPr>
          <w:rFonts w:hAnsi="宋体" w:hint="eastAsia"/>
        </w:rPr>
        <w:t>寻呼；</w:t>
      </w:r>
    </w:p>
    <w:p w:rsidR="00034F59" w:rsidRDefault="00034F59" w:rsidP="00372912">
      <w:pPr>
        <w:numPr>
          <w:ilvl w:val="0"/>
          <w:numId w:val="22"/>
        </w:numPr>
        <w:spacing w:line="360" w:lineRule="auto"/>
      </w:pPr>
      <w:r>
        <w:rPr>
          <w:rFonts w:hint="eastAsia"/>
        </w:rPr>
        <w:t>RRC</w:t>
      </w:r>
      <w:r>
        <w:rPr>
          <w:rFonts w:hAnsi="宋体" w:hint="eastAsia"/>
        </w:rPr>
        <w:t>初始连接建立；</w:t>
      </w:r>
    </w:p>
    <w:p w:rsidR="00034F59" w:rsidRDefault="00034F59" w:rsidP="00372912">
      <w:pPr>
        <w:numPr>
          <w:ilvl w:val="0"/>
          <w:numId w:val="22"/>
        </w:numPr>
        <w:spacing w:line="360" w:lineRule="auto"/>
      </w:pPr>
      <w:r>
        <w:rPr>
          <w:rFonts w:hAnsi="宋体" w:hint="eastAsia"/>
        </w:rPr>
        <w:t>初始安全激活；</w:t>
      </w:r>
    </w:p>
    <w:p w:rsidR="00034F59" w:rsidRDefault="00034F59" w:rsidP="00372912">
      <w:pPr>
        <w:numPr>
          <w:ilvl w:val="0"/>
          <w:numId w:val="22"/>
        </w:numPr>
        <w:spacing w:line="360" w:lineRule="auto"/>
      </w:pPr>
      <w:r>
        <w:rPr>
          <w:rFonts w:hint="eastAsia"/>
        </w:rPr>
        <w:t>RRC</w:t>
      </w:r>
      <w:r>
        <w:rPr>
          <w:rFonts w:hAnsi="宋体" w:hint="eastAsia"/>
        </w:rPr>
        <w:t>连接重配置；</w:t>
      </w:r>
    </w:p>
    <w:p w:rsidR="00034F59" w:rsidRDefault="00034F59" w:rsidP="00372912">
      <w:pPr>
        <w:numPr>
          <w:ilvl w:val="0"/>
          <w:numId w:val="22"/>
        </w:numPr>
        <w:spacing w:line="360" w:lineRule="auto"/>
      </w:pPr>
      <w:r>
        <w:rPr>
          <w:rFonts w:hint="eastAsia"/>
        </w:rPr>
        <w:t>RRC</w:t>
      </w:r>
      <w:r>
        <w:rPr>
          <w:rFonts w:hAnsi="宋体" w:hint="eastAsia"/>
        </w:rPr>
        <w:t>连接释放；</w:t>
      </w:r>
    </w:p>
    <w:p w:rsidR="00034F59" w:rsidRPr="00F12BB3" w:rsidRDefault="00034F59" w:rsidP="00372912">
      <w:pPr>
        <w:numPr>
          <w:ilvl w:val="0"/>
          <w:numId w:val="22"/>
        </w:numPr>
        <w:spacing w:line="360" w:lineRule="auto"/>
      </w:pPr>
      <w:r>
        <w:rPr>
          <w:rFonts w:hAnsi="宋体" w:hint="eastAsia"/>
        </w:rPr>
        <w:t>UE</w:t>
      </w:r>
      <w:r>
        <w:rPr>
          <w:rFonts w:hAnsi="宋体" w:hint="eastAsia"/>
        </w:rPr>
        <w:t>上下文建立、修改与释放；</w:t>
      </w:r>
    </w:p>
    <w:p w:rsidR="00034F59" w:rsidRPr="00F12BB3" w:rsidRDefault="00034F59" w:rsidP="00372912">
      <w:pPr>
        <w:numPr>
          <w:ilvl w:val="0"/>
          <w:numId w:val="22"/>
        </w:numPr>
        <w:spacing w:line="360" w:lineRule="auto"/>
      </w:pPr>
      <w:r>
        <w:rPr>
          <w:rFonts w:hAnsi="宋体" w:hint="eastAsia"/>
        </w:rPr>
        <w:t>E-RAB</w:t>
      </w:r>
      <w:r>
        <w:rPr>
          <w:rFonts w:hAnsi="宋体" w:hint="eastAsia"/>
        </w:rPr>
        <w:t>建立、修改与释放；</w:t>
      </w:r>
    </w:p>
    <w:p w:rsidR="00034F59" w:rsidRPr="0052469B" w:rsidRDefault="00034F59" w:rsidP="00372912">
      <w:pPr>
        <w:numPr>
          <w:ilvl w:val="0"/>
          <w:numId w:val="22"/>
        </w:numPr>
        <w:spacing w:line="360" w:lineRule="auto"/>
      </w:pPr>
      <w:r>
        <w:rPr>
          <w:rFonts w:hAnsi="宋体" w:hint="eastAsia"/>
        </w:rPr>
        <w:t>S1</w:t>
      </w:r>
      <w:r>
        <w:rPr>
          <w:rFonts w:hAnsi="宋体" w:hint="eastAsia"/>
        </w:rPr>
        <w:t>建立；</w:t>
      </w:r>
    </w:p>
    <w:p w:rsidR="00034F59" w:rsidRDefault="00034F59" w:rsidP="00034F59">
      <w:pPr>
        <w:pStyle w:val="3"/>
      </w:pPr>
      <w:bookmarkStart w:id="58" w:name="_Toc294683625"/>
      <w:bookmarkStart w:id="59" w:name="_Toc353125102"/>
      <w:r>
        <w:rPr>
          <w:rFonts w:hint="eastAsia"/>
        </w:rPr>
        <w:lastRenderedPageBreak/>
        <w:t xml:space="preserve">2.3.2 </w:t>
      </w:r>
      <w:r w:rsidRPr="007E0F5A">
        <w:t>软硬件需求</w:t>
      </w:r>
      <w:bookmarkEnd w:id="58"/>
      <w:bookmarkEnd w:id="59"/>
    </w:p>
    <w:p w:rsidR="00034F59" w:rsidRDefault="00034F59" w:rsidP="00372912">
      <w:pPr>
        <w:numPr>
          <w:ilvl w:val="0"/>
          <w:numId w:val="27"/>
        </w:numPr>
        <w:spacing w:line="300" w:lineRule="auto"/>
        <w:rPr>
          <w:b/>
        </w:rPr>
      </w:pPr>
      <w:r>
        <w:rPr>
          <w:rFonts w:hint="eastAsia"/>
          <w:b/>
        </w:rPr>
        <w:t>硬件需求</w:t>
      </w:r>
    </w:p>
    <w:p w:rsidR="00034F59" w:rsidRDefault="00034F59" w:rsidP="00372912">
      <w:pPr>
        <w:numPr>
          <w:ilvl w:val="1"/>
          <w:numId w:val="24"/>
        </w:numPr>
        <w:spacing w:line="300" w:lineRule="auto"/>
      </w:pPr>
      <w:r>
        <w:rPr>
          <w:rFonts w:hint="eastAsia"/>
        </w:rPr>
        <w:t>PC</w:t>
      </w:r>
      <w:r>
        <w:rPr>
          <w:rFonts w:hint="eastAsia"/>
        </w:rPr>
        <w:t>两台</w:t>
      </w:r>
    </w:p>
    <w:p w:rsidR="00034F59" w:rsidRDefault="00034F59" w:rsidP="00372912">
      <w:pPr>
        <w:numPr>
          <w:ilvl w:val="0"/>
          <w:numId w:val="27"/>
        </w:numPr>
        <w:spacing w:line="300" w:lineRule="auto"/>
        <w:rPr>
          <w:b/>
        </w:rPr>
      </w:pPr>
      <w:r>
        <w:rPr>
          <w:rFonts w:hint="eastAsia"/>
          <w:b/>
        </w:rPr>
        <w:t>软件需求</w:t>
      </w:r>
    </w:p>
    <w:p w:rsidR="00034F59" w:rsidRDefault="00034F59" w:rsidP="00372912">
      <w:pPr>
        <w:numPr>
          <w:ilvl w:val="1"/>
          <w:numId w:val="27"/>
        </w:numPr>
        <w:spacing w:line="300" w:lineRule="auto"/>
      </w:pPr>
      <w:r>
        <w:rPr>
          <w:rFonts w:hint="eastAsia"/>
        </w:rPr>
        <w:t>操作系统：</w:t>
      </w:r>
      <w:r>
        <w:rPr>
          <w:rFonts w:hint="eastAsia"/>
        </w:rPr>
        <w:tab/>
      </w:r>
      <w:r>
        <w:rPr>
          <w:rFonts w:hint="eastAsia"/>
        </w:rPr>
        <w:tab/>
      </w:r>
      <w:r>
        <w:t>Linux (Kernel 2.6</w:t>
      </w:r>
      <w:r>
        <w:rPr>
          <w:rFonts w:hint="eastAsia"/>
        </w:rPr>
        <w:t>.20</w:t>
      </w:r>
      <w:r>
        <w:t>)</w:t>
      </w:r>
      <w:r>
        <w:rPr>
          <w:rFonts w:hint="eastAsia"/>
        </w:rPr>
        <w:t xml:space="preserve"> </w:t>
      </w:r>
    </w:p>
    <w:p w:rsidR="00034F59" w:rsidRDefault="00034F59" w:rsidP="00372912">
      <w:pPr>
        <w:numPr>
          <w:ilvl w:val="1"/>
          <w:numId w:val="27"/>
        </w:numPr>
        <w:spacing w:line="300" w:lineRule="auto"/>
      </w:pPr>
      <w:r>
        <w:rPr>
          <w:rFonts w:hint="eastAsia"/>
        </w:rPr>
        <w:t>发行版本：</w:t>
      </w:r>
      <w:r>
        <w:rPr>
          <w:rFonts w:hint="eastAsia"/>
        </w:rPr>
        <w:tab/>
      </w:r>
      <w:r>
        <w:rPr>
          <w:rFonts w:hint="eastAsia"/>
        </w:rPr>
        <w:tab/>
        <w:t>CentOS 5.2</w:t>
      </w:r>
    </w:p>
    <w:p w:rsidR="00034F59" w:rsidRDefault="00034F59" w:rsidP="00372912">
      <w:pPr>
        <w:numPr>
          <w:ilvl w:val="1"/>
          <w:numId w:val="27"/>
        </w:numPr>
        <w:spacing w:line="300" w:lineRule="auto"/>
      </w:pPr>
      <w:r>
        <w:rPr>
          <w:rFonts w:hint="eastAsia"/>
        </w:rPr>
        <w:t>编译环境：</w:t>
      </w:r>
      <w:r>
        <w:rPr>
          <w:rFonts w:hint="eastAsia"/>
        </w:rPr>
        <w:tab/>
      </w:r>
      <w:r>
        <w:rPr>
          <w:rFonts w:hint="eastAsia"/>
        </w:rPr>
        <w:tab/>
      </w:r>
      <w:r>
        <w:rPr>
          <w:rFonts w:ascii="Arial" w:hAnsi="Arial"/>
          <w:color w:val="000000"/>
          <w:kern w:val="0"/>
        </w:rPr>
        <w:t>gcc-3.4.5-glibc-2.3.6</w:t>
      </w:r>
    </w:p>
    <w:p w:rsidR="00034F59" w:rsidRPr="00F43D0A" w:rsidRDefault="00034F59" w:rsidP="00372912">
      <w:pPr>
        <w:numPr>
          <w:ilvl w:val="1"/>
          <w:numId w:val="27"/>
        </w:numPr>
        <w:spacing w:line="300" w:lineRule="auto"/>
      </w:pPr>
      <w:r>
        <w:rPr>
          <w:rFonts w:hint="eastAsia"/>
        </w:rPr>
        <w:t>LTE HeNB</w:t>
      </w:r>
      <w:r>
        <w:rPr>
          <w:rFonts w:hint="eastAsia"/>
        </w:rPr>
        <w:t>协议</w:t>
      </w:r>
      <w:proofErr w:type="gramStart"/>
      <w:r>
        <w:rPr>
          <w:rFonts w:hint="eastAsia"/>
        </w:rPr>
        <w:t>栈</w:t>
      </w:r>
      <w:proofErr w:type="gramEnd"/>
      <w:r>
        <w:rPr>
          <w:rFonts w:hAnsi="宋体" w:hint="eastAsia"/>
        </w:rPr>
        <w:t>软件系统一套</w:t>
      </w:r>
    </w:p>
    <w:p w:rsidR="00034F59" w:rsidRDefault="00034F59" w:rsidP="00372912">
      <w:pPr>
        <w:numPr>
          <w:ilvl w:val="1"/>
          <w:numId w:val="27"/>
        </w:numPr>
        <w:spacing w:line="300" w:lineRule="auto"/>
      </w:pPr>
      <w:r>
        <w:rPr>
          <w:rFonts w:hint="eastAsia"/>
        </w:rPr>
        <w:t>LTE Testing UE</w:t>
      </w:r>
      <w:r>
        <w:rPr>
          <w:rFonts w:hint="eastAsia"/>
        </w:rPr>
        <w:t>协议</w:t>
      </w:r>
      <w:proofErr w:type="gramStart"/>
      <w:r>
        <w:rPr>
          <w:rFonts w:hint="eastAsia"/>
        </w:rPr>
        <w:t>栈</w:t>
      </w:r>
      <w:proofErr w:type="gramEnd"/>
      <w:r>
        <w:rPr>
          <w:rFonts w:hint="eastAsia"/>
        </w:rPr>
        <w:t>软件系统一套</w:t>
      </w:r>
    </w:p>
    <w:p w:rsidR="00034F59" w:rsidRPr="00F12BB3" w:rsidRDefault="00034F59" w:rsidP="00372912">
      <w:pPr>
        <w:numPr>
          <w:ilvl w:val="1"/>
          <w:numId w:val="27"/>
        </w:numPr>
        <w:spacing w:line="300" w:lineRule="auto"/>
      </w:pPr>
      <w:r>
        <w:rPr>
          <w:rFonts w:hint="eastAsia"/>
        </w:rPr>
        <w:t>LTE Testing GW</w:t>
      </w:r>
      <w:r>
        <w:rPr>
          <w:rFonts w:hint="eastAsia"/>
        </w:rPr>
        <w:t>协议</w:t>
      </w:r>
      <w:proofErr w:type="gramStart"/>
      <w:r>
        <w:rPr>
          <w:rFonts w:hint="eastAsia"/>
        </w:rPr>
        <w:t>栈</w:t>
      </w:r>
      <w:proofErr w:type="gramEnd"/>
      <w:r>
        <w:rPr>
          <w:rFonts w:hint="eastAsia"/>
        </w:rPr>
        <w:t>软件系统一套</w:t>
      </w:r>
    </w:p>
    <w:p w:rsidR="00034F59" w:rsidRDefault="00034F59" w:rsidP="00034F59">
      <w:pPr>
        <w:pStyle w:val="3"/>
      </w:pPr>
      <w:bookmarkStart w:id="60" w:name="_Toc294683626"/>
      <w:bookmarkStart w:id="61" w:name="_Toc353125103"/>
      <w:r>
        <w:rPr>
          <w:rFonts w:hint="eastAsia"/>
        </w:rPr>
        <w:t xml:space="preserve">2.3.3 </w:t>
      </w:r>
      <w:r w:rsidRPr="007E0F5A">
        <w:t>测试场景</w:t>
      </w:r>
      <w:bookmarkEnd w:id="60"/>
      <w:bookmarkEnd w:id="61"/>
    </w:p>
    <w:p w:rsidR="00034F59" w:rsidRDefault="00034F59" w:rsidP="003D7302">
      <w:pPr>
        <w:spacing w:line="360" w:lineRule="auto"/>
        <w:ind w:firstLine="420"/>
      </w:pPr>
      <w:r>
        <w:rPr>
          <w:rFonts w:hint="eastAsia"/>
        </w:rPr>
        <w:t>测试中，使用两台</w:t>
      </w:r>
      <w:r>
        <w:rPr>
          <w:rFonts w:hint="eastAsia"/>
        </w:rPr>
        <w:t>PC</w:t>
      </w:r>
      <w:r>
        <w:rPr>
          <w:rFonts w:hint="eastAsia"/>
        </w:rPr>
        <w:t>，执行</w:t>
      </w:r>
      <w:r>
        <w:rPr>
          <w:rFonts w:hint="eastAsia"/>
        </w:rPr>
        <w:t>LTE HeNB</w:t>
      </w:r>
      <w:r>
        <w:rPr>
          <w:rFonts w:hint="eastAsia"/>
        </w:rPr>
        <w:t>协议</w:t>
      </w:r>
      <w:proofErr w:type="gramStart"/>
      <w:r>
        <w:rPr>
          <w:rFonts w:hint="eastAsia"/>
        </w:rPr>
        <w:t>栈</w:t>
      </w:r>
      <w:proofErr w:type="gramEnd"/>
      <w:r>
        <w:rPr>
          <w:rFonts w:hint="eastAsia"/>
        </w:rPr>
        <w:t>，</w:t>
      </w:r>
      <w:r>
        <w:rPr>
          <w:rFonts w:hint="eastAsia"/>
        </w:rPr>
        <w:t>LTE Testing UE</w:t>
      </w:r>
      <w:r>
        <w:rPr>
          <w:rFonts w:hint="eastAsia"/>
        </w:rPr>
        <w:t>协议</w:t>
      </w:r>
      <w:proofErr w:type="gramStart"/>
      <w:r>
        <w:rPr>
          <w:rFonts w:hint="eastAsia"/>
        </w:rPr>
        <w:t>栈</w:t>
      </w:r>
      <w:proofErr w:type="gramEnd"/>
      <w:r>
        <w:rPr>
          <w:rFonts w:hint="eastAsia"/>
        </w:rPr>
        <w:t>软件以及</w:t>
      </w:r>
      <w:r>
        <w:rPr>
          <w:rFonts w:hint="eastAsia"/>
        </w:rPr>
        <w:t>LTE Testing GW</w:t>
      </w:r>
      <w:r>
        <w:rPr>
          <w:rFonts w:hint="eastAsia"/>
        </w:rPr>
        <w:t>相关功能。测试时，在</w:t>
      </w:r>
      <w:r>
        <w:rPr>
          <w:rFonts w:hint="eastAsia"/>
        </w:rPr>
        <w:t>HeNB</w:t>
      </w:r>
      <w:r>
        <w:rPr>
          <w:rFonts w:hint="eastAsia"/>
        </w:rPr>
        <w:t>以及</w:t>
      </w:r>
      <w:r>
        <w:rPr>
          <w:rFonts w:hint="eastAsia"/>
        </w:rPr>
        <w:t>Testing UE</w:t>
      </w:r>
      <w:r>
        <w:rPr>
          <w:rFonts w:hint="eastAsia"/>
        </w:rPr>
        <w:t>协议</w:t>
      </w:r>
      <w:proofErr w:type="gramStart"/>
      <w:r>
        <w:rPr>
          <w:rFonts w:hint="eastAsia"/>
        </w:rPr>
        <w:t>栈</w:t>
      </w:r>
      <w:proofErr w:type="gramEnd"/>
      <w:r>
        <w:rPr>
          <w:rFonts w:hint="eastAsia"/>
        </w:rPr>
        <w:t>RRC</w:t>
      </w:r>
      <w:r>
        <w:rPr>
          <w:rFonts w:hint="eastAsia"/>
        </w:rPr>
        <w:t>层打桩，</w:t>
      </w:r>
      <w:r>
        <w:rPr>
          <w:rFonts w:hint="eastAsia"/>
        </w:rPr>
        <w:t>Uu</w:t>
      </w:r>
      <w:r>
        <w:rPr>
          <w:rFonts w:hint="eastAsia"/>
        </w:rPr>
        <w:t>信令消息不通过</w:t>
      </w:r>
      <w:r>
        <w:rPr>
          <w:rFonts w:hint="eastAsia"/>
        </w:rPr>
        <w:t>L2</w:t>
      </w:r>
      <w:r>
        <w:rPr>
          <w:rFonts w:hint="eastAsia"/>
        </w:rPr>
        <w:t>层处理，直接通过</w:t>
      </w:r>
      <w:r>
        <w:rPr>
          <w:rFonts w:hint="eastAsia"/>
        </w:rPr>
        <w:t>Socket</w:t>
      </w:r>
      <w:r>
        <w:rPr>
          <w:rFonts w:hint="eastAsia"/>
        </w:rPr>
        <w:t>传输至对端。测试场景物理连接关系以及逻辑关系如图</w:t>
      </w:r>
      <w:r w:rsidR="00CF04C8">
        <w:rPr>
          <w:rFonts w:hint="eastAsia"/>
        </w:rPr>
        <w:t>2.4</w:t>
      </w:r>
      <w:r>
        <w:rPr>
          <w:rFonts w:hint="eastAsia"/>
        </w:rPr>
        <w:t>所示。</w:t>
      </w:r>
    </w:p>
    <w:p w:rsidR="00034F59" w:rsidRDefault="00034F59" w:rsidP="00034F59">
      <w:pPr>
        <w:ind w:firstLine="420"/>
      </w:pPr>
    </w:p>
    <w:p w:rsidR="00034F59" w:rsidRPr="00226419" w:rsidRDefault="00034F59" w:rsidP="00034F59">
      <w:pPr>
        <w:jc w:val="center"/>
      </w:pPr>
      <w:r>
        <w:object w:dxaOrig="9944" w:dyaOrig="4496">
          <v:shape id="_x0000_i1039" type="#_x0000_t75" style="width:453.3pt;height:204.75pt" o:ole="">
            <v:imagedata r:id="rId42" o:title=""/>
          </v:shape>
          <o:OLEObject Type="Embed" ProgID="Visio.Drawing.11" ShapeID="_x0000_i1039" DrawAspect="Content" ObjectID="_1426867239" r:id="rId43"/>
        </w:object>
      </w:r>
      <w:r>
        <w:rPr>
          <w:rFonts w:hint="eastAsia"/>
        </w:rPr>
        <w:t>图</w:t>
      </w:r>
      <w:r w:rsidR="00CF04C8">
        <w:rPr>
          <w:rFonts w:hint="eastAsia"/>
        </w:rPr>
        <w:t>2.4</w:t>
      </w:r>
      <w:r>
        <w:rPr>
          <w:rFonts w:hint="eastAsia"/>
        </w:rPr>
        <w:t xml:space="preserve"> HeNB</w:t>
      </w:r>
      <w:r>
        <w:rPr>
          <w:rFonts w:hint="eastAsia"/>
        </w:rPr>
        <w:t>协议</w:t>
      </w:r>
      <w:proofErr w:type="gramStart"/>
      <w:r>
        <w:rPr>
          <w:rFonts w:hint="eastAsia"/>
        </w:rPr>
        <w:t>栈</w:t>
      </w:r>
      <w:proofErr w:type="gramEnd"/>
      <w:r>
        <w:rPr>
          <w:rFonts w:hint="eastAsia"/>
        </w:rPr>
        <w:t>控制面测试场景</w:t>
      </w:r>
    </w:p>
    <w:p w:rsidR="00034F59" w:rsidRDefault="00034F59" w:rsidP="00034F59">
      <w:pPr>
        <w:pStyle w:val="3"/>
      </w:pPr>
      <w:bookmarkStart w:id="62" w:name="_Toc294683627"/>
      <w:bookmarkStart w:id="63" w:name="_Toc353125104"/>
      <w:r>
        <w:rPr>
          <w:rFonts w:hint="eastAsia"/>
        </w:rPr>
        <w:t xml:space="preserve">2.3.4 </w:t>
      </w:r>
      <w:r w:rsidRPr="007E0F5A">
        <w:t>测试方案</w:t>
      </w:r>
      <w:r>
        <w:rPr>
          <w:rStyle w:val="af4"/>
          <w:rFonts w:hAnsi="宋体"/>
        </w:rPr>
        <w:footnoteReference w:id="1"/>
      </w:r>
      <w:bookmarkEnd w:id="62"/>
      <w:bookmarkEnd w:id="63"/>
    </w:p>
    <w:p w:rsidR="00034F59" w:rsidRPr="00562650" w:rsidRDefault="00034F59" w:rsidP="00034F59">
      <w:pPr>
        <w:sectPr w:rsidR="00034F59" w:rsidRPr="00562650" w:rsidSect="00A23F79">
          <w:pgSz w:w="11906" w:h="16838"/>
          <w:pgMar w:top="1134" w:right="1418" w:bottom="1134" w:left="1418" w:header="851" w:footer="992" w:gutter="0"/>
          <w:cols w:space="425"/>
          <w:docGrid w:type="linesAndChars" w:linePitch="312"/>
        </w:sectPr>
      </w:pPr>
    </w:p>
    <w:p w:rsidR="00034F59" w:rsidRDefault="00034F59" w:rsidP="00034F59">
      <w:pPr>
        <w:pStyle w:val="4"/>
      </w:pPr>
      <w:bookmarkStart w:id="64" w:name="_Toc294683628"/>
      <w:r>
        <w:rPr>
          <w:rFonts w:hint="eastAsia"/>
        </w:rPr>
        <w:lastRenderedPageBreak/>
        <w:t xml:space="preserve">2.3.4.1 </w:t>
      </w:r>
      <w:r w:rsidRPr="009044AB">
        <w:rPr>
          <w:rFonts w:hint="eastAsia"/>
        </w:rPr>
        <w:t>终端入网过程</w:t>
      </w:r>
      <w:bookmarkEnd w:id="64"/>
    </w:p>
    <w:p w:rsidR="00034F59" w:rsidRDefault="00034F59" w:rsidP="00034F59">
      <w:pPr>
        <w:pStyle w:val="af2"/>
        <w:keepNext/>
      </w:pPr>
      <w:r>
        <w:rPr>
          <w:rFonts w:hint="eastAsia"/>
        </w:rPr>
        <w:t>表</w:t>
      </w:r>
      <w:r>
        <w:rPr>
          <w:rFonts w:hint="eastAsia"/>
        </w:rPr>
        <w:t xml:space="preserve"> </w:t>
      </w:r>
      <w:r w:rsidR="00CF04C8">
        <w:rPr>
          <w:rFonts w:hint="eastAsia"/>
        </w:rPr>
        <w:t>2.2</w:t>
      </w:r>
      <w:r>
        <w:rPr>
          <w:rFonts w:hint="eastAsia"/>
        </w:rPr>
        <w:t xml:space="preserve"> </w:t>
      </w:r>
      <w:r>
        <w:rPr>
          <w:rFonts w:hint="eastAsia"/>
        </w:rPr>
        <w:t>终端入网成功与失败过程</w:t>
      </w:r>
    </w:p>
    <w:tbl>
      <w:tblPr>
        <w:tblW w:w="16151"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gridCol w:w="3287"/>
        <w:gridCol w:w="3211"/>
      </w:tblGrid>
      <w:tr w:rsidR="00034F59" w:rsidRPr="00547263" w:rsidTr="004C1CE2">
        <w:trPr>
          <w:trHeight w:val="391"/>
          <w:jc w:val="center"/>
        </w:trPr>
        <w:tc>
          <w:tcPr>
            <w:tcW w:w="649"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91"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511"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49" w:type="dxa"/>
            <w:vMerge/>
            <w:shd w:val="clear" w:color="auto" w:fill="auto"/>
          </w:tcPr>
          <w:p w:rsidR="00034F59" w:rsidRPr="00547263" w:rsidRDefault="00034F59" w:rsidP="004C1CE2">
            <w:pPr>
              <w:jc w:val="center"/>
              <w:rPr>
                <w:rFonts w:ascii="Consolas" w:hAnsi="Consolas" w:cs="Consolas"/>
                <w:b/>
              </w:rPr>
            </w:pPr>
          </w:p>
        </w:tc>
        <w:tc>
          <w:tcPr>
            <w:tcW w:w="4560"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31"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292"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321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49" w:type="dxa"/>
            <w:vMerge w:val="restar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60" w:type="dxa"/>
            <w:shd w:val="clear" w:color="auto" w:fill="C4BC96"/>
          </w:tcPr>
          <w:p w:rsidR="00034F59" w:rsidRPr="00FD5ACF" w:rsidRDefault="00034F59" w:rsidP="004C1CE2">
            <w:pPr>
              <w:jc w:val="right"/>
              <w:rPr>
                <w:rFonts w:ascii="Consolas" w:hAnsi="Consolas" w:cs="Consolas"/>
                <w:b/>
                <w:i/>
              </w:rPr>
            </w:pPr>
            <w:r w:rsidRPr="00FD5ACF">
              <w:rPr>
                <w:rFonts w:ascii="Consolas" w:hAnsi="Consolas" w:cs="Consolas"/>
                <w:b/>
                <w:i/>
              </w:rPr>
              <w:t>RRCConnectionRequest</w:t>
            </w:r>
          </w:p>
        </w:tc>
        <w:tc>
          <w:tcPr>
            <w:tcW w:w="4431" w:type="dxa"/>
            <w:shd w:val="clear" w:color="auto" w:fill="auto"/>
          </w:tcPr>
          <w:p w:rsidR="00034F59" w:rsidRPr="00547263" w:rsidRDefault="00034F59" w:rsidP="004C1CE2">
            <w:pPr>
              <w:jc w:val="center"/>
              <w:rPr>
                <w:rFonts w:ascii="Consolas" w:hAnsi="Consolas" w:cs="Consolas"/>
                <w:b/>
              </w:rPr>
            </w:pPr>
          </w:p>
        </w:tc>
        <w:tc>
          <w:tcPr>
            <w:tcW w:w="3292" w:type="dxa"/>
            <w:shd w:val="clear" w:color="auto" w:fill="C4BC96"/>
          </w:tcPr>
          <w:p w:rsidR="00034F59" w:rsidRPr="00547263" w:rsidRDefault="00034F59" w:rsidP="004C1CE2">
            <w:pPr>
              <w:rPr>
                <w:rFonts w:ascii="Consolas" w:hAnsi="Consolas" w:cs="Consolas"/>
                <w:b/>
              </w:rPr>
            </w:pPr>
          </w:p>
        </w:tc>
        <w:tc>
          <w:tcPr>
            <w:tcW w:w="3219"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649" w:type="dxa"/>
            <w:vMerge/>
            <w:shd w:val="clear" w:color="auto" w:fill="auto"/>
          </w:tcPr>
          <w:p w:rsidR="00034F59" w:rsidRPr="00547263" w:rsidRDefault="00034F59" w:rsidP="004C1CE2">
            <w:pPr>
              <w:rPr>
                <w:rFonts w:ascii="Consolas" w:hAnsi="Consolas" w:cs="Consolas"/>
                <w:b/>
              </w:rPr>
            </w:pPr>
          </w:p>
        </w:tc>
        <w:tc>
          <w:tcPr>
            <w:tcW w:w="4560" w:type="dxa"/>
            <w:shd w:val="clear" w:color="auto" w:fill="C4BC96"/>
          </w:tcPr>
          <w:p w:rsidR="00034F59" w:rsidRPr="00547263" w:rsidRDefault="00034F59" w:rsidP="004C1CE2">
            <w:pPr>
              <w:jc w:val="left"/>
              <w:rPr>
                <w:rFonts w:ascii="Consolas" w:hAnsi="Consolas" w:cs="Consolas"/>
                <w:b/>
              </w:rPr>
            </w:pPr>
            <w:r w:rsidRPr="00547263">
              <w:rPr>
                <w:rFonts w:ascii="Consolas" w:hAnsi="Consolas" w:cs="Consolas"/>
                <w:b/>
                <w:i/>
                <w:iCs/>
                <w:noProof/>
              </w:rPr>
              <w:t>RRCConnectionSetup</w:t>
            </w:r>
          </w:p>
        </w:tc>
        <w:tc>
          <w:tcPr>
            <w:tcW w:w="4431" w:type="dxa"/>
            <w:shd w:val="clear" w:color="auto" w:fill="auto"/>
          </w:tcPr>
          <w:p w:rsidR="00034F59" w:rsidRPr="00547263" w:rsidRDefault="00034F59" w:rsidP="004C1CE2">
            <w:pPr>
              <w:jc w:val="left"/>
              <w:rPr>
                <w:rFonts w:ascii="Consolas" w:hAnsi="Consolas" w:cs="Consolas"/>
                <w:b/>
              </w:rPr>
            </w:pPr>
            <w:r w:rsidRPr="00547263">
              <w:rPr>
                <w:rFonts w:ascii="Consolas" w:hAnsi="Consolas" w:cs="Consolas"/>
                <w:b/>
                <w:i/>
                <w:iCs/>
                <w:noProof/>
                <w:color w:val="C00000"/>
              </w:rPr>
              <w:t>RRCConnectionReject</w:t>
            </w:r>
          </w:p>
        </w:tc>
        <w:tc>
          <w:tcPr>
            <w:tcW w:w="3292" w:type="dxa"/>
            <w:shd w:val="clear" w:color="auto" w:fill="C4BC96"/>
          </w:tcPr>
          <w:p w:rsidR="00034F59" w:rsidRPr="00547263" w:rsidRDefault="00034F59" w:rsidP="004C1CE2">
            <w:pPr>
              <w:rPr>
                <w:rFonts w:ascii="Consolas" w:hAnsi="Consolas" w:cs="Consolas"/>
                <w:b/>
              </w:rPr>
            </w:pPr>
          </w:p>
        </w:tc>
        <w:tc>
          <w:tcPr>
            <w:tcW w:w="3219"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649" w:type="dxa"/>
            <w:vMerge/>
            <w:shd w:val="clear" w:color="auto" w:fill="auto"/>
          </w:tcPr>
          <w:p w:rsidR="00034F59" w:rsidRPr="00547263" w:rsidRDefault="00034F59" w:rsidP="004C1CE2">
            <w:pPr>
              <w:rPr>
                <w:rFonts w:ascii="Consolas" w:hAnsi="Consolas" w:cs="Consolas"/>
                <w:b/>
              </w:rPr>
            </w:pPr>
          </w:p>
        </w:tc>
        <w:tc>
          <w:tcPr>
            <w:tcW w:w="4560"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iCs/>
              </w:rPr>
              <w:t>RRCConnectionSetupComplete</w:t>
            </w:r>
          </w:p>
        </w:tc>
        <w:tc>
          <w:tcPr>
            <w:tcW w:w="4431" w:type="dxa"/>
            <w:shd w:val="clear" w:color="auto" w:fill="auto"/>
          </w:tcPr>
          <w:p w:rsidR="00034F59" w:rsidRPr="00547263" w:rsidRDefault="00034F59" w:rsidP="004C1CE2">
            <w:pPr>
              <w:jc w:val="right"/>
              <w:rPr>
                <w:rFonts w:ascii="Consolas" w:hAnsi="Consolas" w:cs="Consolas"/>
                <w:b/>
                <w:i/>
                <w:iCs/>
                <w:color w:val="C00000"/>
              </w:rPr>
            </w:pPr>
            <w:r w:rsidRPr="00547263">
              <w:rPr>
                <w:rFonts w:ascii="Consolas" w:hAnsi="Consolas" w:cs="Consolas"/>
                <w:b/>
                <w:i/>
                <w:iCs/>
                <w:color w:val="C00000"/>
              </w:rPr>
              <w:t>T</w:t>
            </w:r>
            <w:r w:rsidRPr="00547263">
              <w:rPr>
                <w:rFonts w:ascii="Consolas" w:hAnsi="Consolas" w:cs="Consolas" w:hint="eastAsia"/>
                <w:b/>
                <w:i/>
                <w:iCs/>
                <w:color w:val="C00000"/>
              </w:rPr>
              <w:t xml:space="preserve">imeout </w:t>
            </w:r>
          </w:p>
          <w:p w:rsidR="00034F59" w:rsidRPr="00547263" w:rsidRDefault="00034F59" w:rsidP="004C1CE2">
            <w:pPr>
              <w:jc w:val="right"/>
              <w:rPr>
                <w:rFonts w:ascii="Consolas" w:hAnsi="Consolas" w:cs="Consolas"/>
                <w:b/>
              </w:rPr>
            </w:pPr>
            <w:r w:rsidRPr="00547263">
              <w:rPr>
                <w:rFonts w:ascii="Consolas" w:hAnsi="Consolas" w:cs="Consolas"/>
                <w:b/>
                <w:i/>
                <w:iCs/>
                <w:color w:val="C00000"/>
              </w:rPr>
              <w:t>RRCConnectionSetupComplete</w:t>
            </w:r>
          </w:p>
        </w:tc>
        <w:tc>
          <w:tcPr>
            <w:tcW w:w="3292"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rPr>
              <w:t>InitialUeMessage</w:t>
            </w:r>
          </w:p>
        </w:tc>
        <w:tc>
          <w:tcPr>
            <w:tcW w:w="3219" w:type="dxa"/>
            <w:shd w:val="clear" w:color="auto" w:fill="auto"/>
          </w:tcPr>
          <w:p w:rsidR="00034F59" w:rsidRPr="00547263" w:rsidRDefault="00034F59" w:rsidP="004C1CE2">
            <w:pPr>
              <w:jc w:val="right"/>
              <w:rPr>
                <w:rFonts w:ascii="Consolas" w:hAnsi="Consolas" w:cs="Consolas"/>
                <w:b/>
                <w:i/>
                <w:color w:val="C00000"/>
              </w:rPr>
            </w:pPr>
            <w:r w:rsidRPr="00547263">
              <w:rPr>
                <w:rFonts w:ascii="Consolas" w:hAnsi="Consolas" w:cs="Consolas"/>
                <w:b/>
                <w:i/>
                <w:color w:val="C00000"/>
              </w:rPr>
              <w:t>InitialUeMessage</w:t>
            </w:r>
          </w:p>
          <w:p w:rsidR="00034F59" w:rsidRPr="00547263" w:rsidRDefault="00034F59" w:rsidP="004C1CE2">
            <w:pPr>
              <w:jc w:val="right"/>
              <w:rPr>
                <w:rFonts w:ascii="Consolas" w:hAnsi="Consolas" w:cs="Consolas"/>
                <w:b/>
                <w:color w:val="C00000"/>
              </w:rPr>
            </w:pPr>
            <w:r w:rsidRPr="00547263">
              <w:rPr>
                <w:rFonts w:ascii="Consolas" w:hAnsi="Consolas" w:cs="Consolas" w:hint="eastAsia"/>
                <w:b/>
                <w:i/>
                <w:color w:val="C00000"/>
              </w:rPr>
              <w:t>（</w:t>
            </w:r>
            <w:r w:rsidRPr="00547263">
              <w:rPr>
                <w:rFonts w:ascii="Consolas" w:hAnsi="Consolas" w:cs="Consolas" w:hint="eastAsia"/>
                <w:b/>
                <w:i/>
                <w:color w:val="C00000"/>
              </w:rPr>
              <w:t>tx failed</w:t>
            </w:r>
            <w:r w:rsidRPr="00547263">
              <w:rPr>
                <w:rFonts w:ascii="Consolas" w:hAnsi="Consolas" w:cs="Consolas" w:hint="eastAsia"/>
                <w:b/>
                <w:i/>
                <w:color w:val="C00000"/>
              </w:rPr>
              <w:t>）</w:t>
            </w:r>
          </w:p>
        </w:tc>
      </w:tr>
      <w:tr w:rsidR="00034F59" w:rsidRPr="00547263" w:rsidTr="004C1CE2">
        <w:trPr>
          <w:jc w:val="center"/>
        </w:trPr>
        <w:tc>
          <w:tcPr>
            <w:tcW w:w="649"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2</w:t>
            </w:r>
          </w:p>
        </w:tc>
        <w:tc>
          <w:tcPr>
            <w:tcW w:w="4560" w:type="dxa"/>
            <w:shd w:val="clear" w:color="auto" w:fill="C4BC96"/>
          </w:tcPr>
          <w:p w:rsidR="00034F59" w:rsidRPr="00547263" w:rsidRDefault="00034F59" w:rsidP="004C1CE2">
            <w:pPr>
              <w:jc w:val="left"/>
              <w:rPr>
                <w:rFonts w:ascii="Consolas" w:hAnsi="Consolas" w:cs="Consolas"/>
                <w:b/>
                <w:i/>
                <w:iCs/>
              </w:rPr>
            </w:pPr>
            <w:r w:rsidRPr="00547263">
              <w:rPr>
                <w:rFonts w:ascii="Consolas" w:hAnsi="Consolas" w:cs="Consolas"/>
                <w:b/>
                <w:i/>
              </w:rPr>
              <w:t>DlInfomationTransfer</w:t>
            </w:r>
          </w:p>
        </w:tc>
        <w:tc>
          <w:tcPr>
            <w:tcW w:w="4431" w:type="dxa"/>
            <w:shd w:val="clear" w:color="auto" w:fill="auto"/>
          </w:tcPr>
          <w:p w:rsidR="00034F59" w:rsidRPr="00547263" w:rsidRDefault="00034F59" w:rsidP="004C1CE2">
            <w:pPr>
              <w:jc w:val="center"/>
              <w:rPr>
                <w:rFonts w:ascii="Consolas" w:hAnsi="Consolas" w:cs="Consolas"/>
                <w:b/>
              </w:rPr>
            </w:pPr>
          </w:p>
        </w:tc>
        <w:tc>
          <w:tcPr>
            <w:tcW w:w="3292" w:type="dxa"/>
            <w:shd w:val="clear" w:color="auto" w:fill="C4BC96"/>
          </w:tcPr>
          <w:p w:rsidR="00034F59" w:rsidRPr="00547263" w:rsidRDefault="00034F59" w:rsidP="004C1CE2">
            <w:pPr>
              <w:rPr>
                <w:rFonts w:ascii="Consolas" w:hAnsi="Consolas" w:cs="Consolas"/>
                <w:b/>
              </w:rPr>
            </w:pPr>
            <w:r w:rsidRPr="00547263">
              <w:rPr>
                <w:rFonts w:ascii="Consolas" w:hAnsi="Consolas" w:cs="Consolas"/>
                <w:b/>
                <w:i/>
              </w:rPr>
              <w:t>DownlinkNasTransport</w:t>
            </w:r>
          </w:p>
        </w:tc>
        <w:tc>
          <w:tcPr>
            <w:tcW w:w="3219"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649" w:type="dxa"/>
            <w:vMerge/>
            <w:shd w:val="clear" w:color="auto" w:fill="auto"/>
          </w:tcPr>
          <w:p w:rsidR="00034F59" w:rsidRPr="00547263" w:rsidRDefault="00034F59" w:rsidP="004C1CE2">
            <w:pPr>
              <w:rPr>
                <w:rFonts w:ascii="Consolas" w:hAnsi="Consolas" w:cs="Consolas"/>
                <w:b/>
              </w:rPr>
            </w:pPr>
          </w:p>
        </w:tc>
        <w:tc>
          <w:tcPr>
            <w:tcW w:w="4560"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rPr>
              <w:t>UlInfomationTransfer</w:t>
            </w:r>
          </w:p>
        </w:tc>
        <w:tc>
          <w:tcPr>
            <w:tcW w:w="4431" w:type="dxa"/>
            <w:shd w:val="clear" w:color="auto" w:fill="auto"/>
          </w:tcPr>
          <w:p w:rsidR="00034F59" w:rsidRPr="00547263" w:rsidRDefault="00034F59" w:rsidP="004C1CE2">
            <w:pPr>
              <w:jc w:val="center"/>
              <w:rPr>
                <w:rFonts w:ascii="Consolas" w:hAnsi="Consolas" w:cs="Consolas"/>
                <w:b/>
              </w:rPr>
            </w:pPr>
          </w:p>
        </w:tc>
        <w:tc>
          <w:tcPr>
            <w:tcW w:w="3292"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rPr>
              <w:t>UplinkNasTransport</w:t>
            </w:r>
          </w:p>
        </w:tc>
        <w:tc>
          <w:tcPr>
            <w:tcW w:w="3219"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649"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3</w:t>
            </w:r>
          </w:p>
        </w:tc>
        <w:tc>
          <w:tcPr>
            <w:tcW w:w="4560" w:type="dxa"/>
            <w:shd w:val="clear" w:color="auto" w:fill="C4BC96"/>
          </w:tcPr>
          <w:p w:rsidR="00034F59" w:rsidRPr="00547263" w:rsidRDefault="00034F59" w:rsidP="004C1CE2">
            <w:pPr>
              <w:rPr>
                <w:rFonts w:ascii="Consolas" w:hAnsi="Consolas" w:cs="Consolas"/>
                <w:b/>
              </w:rPr>
            </w:pPr>
            <w:r w:rsidRPr="00547263">
              <w:rPr>
                <w:rFonts w:ascii="Consolas" w:hAnsi="Consolas" w:cs="Consolas"/>
                <w:b/>
                <w:i/>
                <w:iCs/>
              </w:rPr>
              <w:t>UECapabilityEnquiry</w:t>
            </w:r>
          </w:p>
        </w:tc>
        <w:tc>
          <w:tcPr>
            <w:tcW w:w="4431" w:type="dxa"/>
            <w:shd w:val="clear" w:color="auto" w:fill="auto"/>
          </w:tcPr>
          <w:p w:rsidR="00034F59" w:rsidRPr="00547263" w:rsidRDefault="00034F59" w:rsidP="004C1CE2">
            <w:pPr>
              <w:rPr>
                <w:rFonts w:ascii="Consolas" w:hAnsi="Consolas" w:cs="Consolas"/>
                <w:b/>
              </w:rPr>
            </w:pPr>
          </w:p>
        </w:tc>
        <w:tc>
          <w:tcPr>
            <w:tcW w:w="3292" w:type="dxa"/>
            <w:shd w:val="clear" w:color="auto" w:fill="C4BC96"/>
          </w:tcPr>
          <w:p w:rsidR="00034F59" w:rsidRPr="00547263" w:rsidRDefault="00034F59" w:rsidP="004C1CE2">
            <w:pPr>
              <w:rPr>
                <w:rFonts w:ascii="Consolas" w:hAnsi="Consolas" w:cs="Consolas"/>
                <w:b/>
              </w:rPr>
            </w:pPr>
            <w:r w:rsidRPr="00547263">
              <w:rPr>
                <w:rFonts w:ascii="Consolas" w:hAnsi="Consolas" w:cs="Consolas"/>
                <w:b/>
                <w:i/>
              </w:rPr>
              <w:t>InitialContexSetupRequest</w:t>
            </w:r>
          </w:p>
        </w:tc>
        <w:tc>
          <w:tcPr>
            <w:tcW w:w="3219"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649" w:type="dxa"/>
            <w:vMerge/>
            <w:shd w:val="clear" w:color="auto" w:fill="auto"/>
          </w:tcPr>
          <w:p w:rsidR="00034F59" w:rsidRPr="00547263" w:rsidRDefault="00034F59" w:rsidP="004C1CE2">
            <w:pPr>
              <w:rPr>
                <w:rFonts w:ascii="Consolas" w:hAnsi="Consolas" w:cs="Consolas"/>
                <w:b/>
              </w:rPr>
            </w:pPr>
          </w:p>
        </w:tc>
        <w:tc>
          <w:tcPr>
            <w:tcW w:w="4560"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iCs/>
              </w:rPr>
              <w:t>UECapabilityInformation</w:t>
            </w:r>
          </w:p>
        </w:tc>
        <w:tc>
          <w:tcPr>
            <w:tcW w:w="4431" w:type="dxa"/>
            <w:shd w:val="clear" w:color="auto" w:fill="auto"/>
          </w:tcPr>
          <w:p w:rsidR="00034F59" w:rsidRPr="00547263" w:rsidRDefault="00034F59" w:rsidP="004C1CE2">
            <w:pPr>
              <w:wordWrap w:val="0"/>
              <w:jc w:val="right"/>
              <w:rPr>
                <w:rFonts w:ascii="Consolas" w:hAnsi="Consolas" w:cs="Consolas"/>
                <w:b/>
                <w:i/>
                <w:iCs/>
                <w:color w:val="C00000"/>
              </w:rPr>
            </w:pPr>
            <w:r w:rsidRPr="00547263">
              <w:rPr>
                <w:rFonts w:ascii="Consolas" w:hAnsi="Consolas" w:cs="Consolas"/>
                <w:b/>
                <w:i/>
                <w:iCs/>
                <w:color w:val="C00000"/>
              </w:rPr>
              <w:t>T</w:t>
            </w:r>
            <w:r w:rsidRPr="00547263">
              <w:rPr>
                <w:rFonts w:ascii="Consolas" w:hAnsi="Consolas" w:cs="Consolas" w:hint="eastAsia"/>
                <w:b/>
                <w:i/>
                <w:iCs/>
                <w:color w:val="C00000"/>
              </w:rPr>
              <w:t xml:space="preserve">imeout </w:t>
            </w:r>
          </w:p>
          <w:p w:rsidR="00034F59" w:rsidRPr="00547263" w:rsidRDefault="00034F59" w:rsidP="004C1CE2">
            <w:pPr>
              <w:jc w:val="right"/>
              <w:rPr>
                <w:rFonts w:ascii="Consolas" w:hAnsi="Consolas" w:cs="Consolas"/>
                <w:b/>
                <w:i/>
                <w:iCs/>
                <w:color w:val="C00000"/>
              </w:rPr>
            </w:pPr>
            <w:r w:rsidRPr="00547263">
              <w:rPr>
                <w:rFonts w:ascii="Consolas" w:hAnsi="Consolas" w:cs="Consolas"/>
                <w:b/>
                <w:i/>
                <w:iCs/>
                <w:color w:val="C00000"/>
              </w:rPr>
              <w:t>UECapabilityInformation</w:t>
            </w:r>
          </w:p>
        </w:tc>
        <w:tc>
          <w:tcPr>
            <w:tcW w:w="3292" w:type="dxa"/>
            <w:shd w:val="clear" w:color="auto" w:fill="C4BC96"/>
          </w:tcPr>
          <w:p w:rsidR="00034F59" w:rsidRPr="00547263" w:rsidRDefault="00034F59" w:rsidP="004C1CE2">
            <w:pPr>
              <w:jc w:val="right"/>
              <w:rPr>
                <w:rFonts w:ascii="Consolas" w:hAnsi="Consolas" w:cs="Consolas"/>
                <w:b/>
                <w:i/>
              </w:rPr>
            </w:pPr>
          </w:p>
        </w:tc>
        <w:tc>
          <w:tcPr>
            <w:tcW w:w="3219" w:type="dxa"/>
            <w:shd w:val="clear" w:color="auto" w:fill="auto"/>
          </w:tcPr>
          <w:p w:rsidR="00034F59" w:rsidRPr="00547263" w:rsidRDefault="00034F59" w:rsidP="004C1CE2">
            <w:pPr>
              <w:jc w:val="right"/>
              <w:rPr>
                <w:rFonts w:ascii="Consolas" w:hAnsi="Consolas" w:cs="Consolas"/>
                <w:b/>
                <w:i/>
              </w:rPr>
            </w:pPr>
            <w:r w:rsidRPr="00547263">
              <w:rPr>
                <w:rFonts w:ascii="Consolas" w:hAnsi="Consolas" w:cs="Consolas"/>
                <w:b/>
                <w:i/>
                <w:color w:val="C00000"/>
              </w:rPr>
              <w:t>InitialContexSetup</w:t>
            </w:r>
            <w:r w:rsidRPr="00547263">
              <w:rPr>
                <w:rFonts w:ascii="Consolas" w:hAnsi="Consolas" w:cs="Consolas" w:hint="eastAsia"/>
                <w:b/>
                <w:i/>
                <w:color w:val="C00000"/>
              </w:rPr>
              <w:t>Failure</w:t>
            </w:r>
          </w:p>
        </w:tc>
      </w:tr>
      <w:tr w:rsidR="00034F59" w:rsidRPr="00547263" w:rsidTr="004C1CE2">
        <w:trPr>
          <w:jc w:val="center"/>
        </w:trPr>
        <w:tc>
          <w:tcPr>
            <w:tcW w:w="649" w:type="dxa"/>
            <w:vMerge/>
            <w:shd w:val="clear" w:color="auto" w:fill="auto"/>
          </w:tcPr>
          <w:p w:rsidR="00034F59" w:rsidRPr="00547263" w:rsidRDefault="00034F59" w:rsidP="004C1CE2">
            <w:pPr>
              <w:rPr>
                <w:rFonts w:ascii="Consolas" w:hAnsi="Consolas" w:cs="Consolas"/>
                <w:b/>
              </w:rPr>
            </w:pPr>
          </w:p>
        </w:tc>
        <w:tc>
          <w:tcPr>
            <w:tcW w:w="4560" w:type="dxa"/>
            <w:shd w:val="clear" w:color="auto" w:fill="C4BC96"/>
          </w:tcPr>
          <w:p w:rsidR="00034F59" w:rsidRPr="00547263" w:rsidRDefault="00034F59" w:rsidP="004C1CE2">
            <w:pPr>
              <w:rPr>
                <w:rFonts w:ascii="Consolas" w:hAnsi="Consolas" w:cs="Consolas"/>
                <w:b/>
                <w:i/>
                <w:iCs/>
              </w:rPr>
            </w:pPr>
          </w:p>
        </w:tc>
        <w:tc>
          <w:tcPr>
            <w:tcW w:w="4431" w:type="dxa"/>
            <w:shd w:val="clear" w:color="auto" w:fill="auto"/>
          </w:tcPr>
          <w:p w:rsidR="00034F59" w:rsidRPr="00547263" w:rsidRDefault="00034F59" w:rsidP="004C1CE2">
            <w:pPr>
              <w:jc w:val="right"/>
              <w:rPr>
                <w:rFonts w:ascii="Consolas" w:hAnsi="Consolas" w:cs="Consolas"/>
                <w:b/>
              </w:rPr>
            </w:pPr>
            <w:r w:rsidRPr="00547263">
              <w:rPr>
                <w:rFonts w:ascii="Consolas" w:hAnsi="Consolas" w:cs="Consolas" w:hint="eastAsia"/>
                <w:b/>
                <w:i/>
                <w:iCs/>
                <w:color w:val="C00000"/>
              </w:rPr>
              <w:t>no ue sec alg match with</w:t>
            </w:r>
          </w:p>
        </w:tc>
        <w:tc>
          <w:tcPr>
            <w:tcW w:w="3292" w:type="dxa"/>
            <w:shd w:val="clear" w:color="auto" w:fill="C4BC96"/>
          </w:tcPr>
          <w:p w:rsidR="00034F59" w:rsidRPr="00547263" w:rsidRDefault="00034F59" w:rsidP="004C1CE2">
            <w:pPr>
              <w:jc w:val="left"/>
              <w:rPr>
                <w:rFonts w:ascii="Consolas" w:hAnsi="Consolas" w:cs="Consolas"/>
                <w:b/>
              </w:rPr>
            </w:pPr>
          </w:p>
        </w:tc>
        <w:tc>
          <w:tcPr>
            <w:tcW w:w="3219" w:type="dxa"/>
            <w:shd w:val="clear" w:color="auto" w:fill="auto"/>
          </w:tcPr>
          <w:p w:rsidR="00034F59" w:rsidRPr="00547263" w:rsidRDefault="00034F59" w:rsidP="004C1CE2">
            <w:pPr>
              <w:jc w:val="right"/>
              <w:rPr>
                <w:rFonts w:ascii="Consolas" w:hAnsi="Consolas" w:cs="Consolas"/>
                <w:b/>
              </w:rPr>
            </w:pPr>
            <w:r w:rsidRPr="00547263">
              <w:rPr>
                <w:rFonts w:ascii="Consolas" w:hAnsi="Consolas" w:cs="Consolas"/>
                <w:b/>
                <w:i/>
                <w:color w:val="C00000"/>
              </w:rPr>
              <w:t>InitialContexSetup</w:t>
            </w:r>
            <w:r w:rsidRPr="00547263">
              <w:rPr>
                <w:rFonts w:ascii="Consolas" w:hAnsi="Consolas" w:cs="Consolas" w:hint="eastAsia"/>
                <w:b/>
                <w:i/>
                <w:color w:val="C00000"/>
              </w:rPr>
              <w:t>Failure</w:t>
            </w:r>
          </w:p>
        </w:tc>
      </w:tr>
      <w:tr w:rsidR="00034F59" w:rsidRPr="00547263" w:rsidTr="004C1CE2">
        <w:trPr>
          <w:jc w:val="center"/>
        </w:trPr>
        <w:tc>
          <w:tcPr>
            <w:tcW w:w="649"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4</w:t>
            </w:r>
          </w:p>
        </w:tc>
        <w:tc>
          <w:tcPr>
            <w:tcW w:w="4560" w:type="dxa"/>
            <w:shd w:val="clear" w:color="auto" w:fill="C4BC96"/>
          </w:tcPr>
          <w:p w:rsidR="00034F59" w:rsidRPr="00547263" w:rsidRDefault="00034F59" w:rsidP="004C1CE2">
            <w:pPr>
              <w:rPr>
                <w:rFonts w:ascii="Consolas" w:hAnsi="Consolas" w:cs="Consolas"/>
                <w:b/>
              </w:rPr>
            </w:pPr>
            <w:r w:rsidRPr="00547263">
              <w:rPr>
                <w:rFonts w:ascii="Consolas" w:hAnsi="Consolas" w:cs="Consolas"/>
                <w:b/>
                <w:i/>
                <w:iCs/>
              </w:rPr>
              <w:t>SecurityModeCommand</w:t>
            </w:r>
          </w:p>
        </w:tc>
        <w:tc>
          <w:tcPr>
            <w:tcW w:w="4431" w:type="dxa"/>
            <w:shd w:val="clear" w:color="auto" w:fill="auto"/>
          </w:tcPr>
          <w:p w:rsidR="00034F59" w:rsidRPr="00547263" w:rsidRDefault="00034F59" w:rsidP="004C1CE2">
            <w:pPr>
              <w:rPr>
                <w:rFonts w:ascii="Consolas" w:hAnsi="Consolas" w:cs="Consolas"/>
                <w:b/>
              </w:rPr>
            </w:pPr>
          </w:p>
        </w:tc>
        <w:tc>
          <w:tcPr>
            <w:tcW w:w="3292" w:type="dxa"/>
            <w:shd w:val="clear" w:color="auto" w:fill="C4BC96"/>
          </w:tcPr>
          <w:p w:rsidR="00034F59" w:rsidRPr="00547263" w:rsidRDefault="00034F59" w:rsidP="004C1CE2">
            <w:pPr>
              <w:jc w:val="left"/>
              <w:rPr>
                <w:rFonts w:ascii="Consolas" w:hAnsi="Consolas" w:cs="Consolas"/>
                <w:b/>
              </w:rPr>
            </w:pPr>
          </w:p>
        </w:tc>
        <w:tc>
          <w:tcPr>
            <w:tcW w:w="3219" w:type="dxa"/>
            <w:shd w:val="clear" w:color="auto" w:fill="auto"/>
          </w:tcPr>
          <w:p w:rsidR="00034F59" w:rsidRPr="00547263" w:rsidRDefault="00034F59" w:rsidP="004C1CE2">
            <w:pPr>
              <w:jc w:val="left"/>
              <w:rPr>
                <w:rFonts w:ascii="Consolas" w:hAnsi="Consolas" w:cs="Consolas"/>
                <w:b/>
              </w:rPr>
            </w:pPr>
          </w:p>
        </w:tc>
      </w:tr>
      <w:tr w:rsidR="00034F59" w:rsidRPr="00547263" w:rsidTr="004C1CE2">
        <w:trPr>
          <w:trHeight w:val="352"/>
          <w:jc w:val="center"/>
        </w:trPr>
        <w:tc>
          <w:tcPr>
            <w:tcW w:w="649" w:type="dxa"/>
            <w:vMerge/>
            <w:shd w:val="clear" w:color="auto" w:fill="auto"/>
            <w:vAlign w:val="center"/>
          </w:tcPr>
          <w:p w:rsidR="00034F59" w:rsidRPr="00547263" w:rsidRDefault="00034F59" w:rsidP="004C1CE2">
            <w:pPr>
              <w:jc w:val="center"/>
              <w:rPr>
                <w:rFonts w:ascii="Consolas" w:hAnsi="Consolas" w:cs="Consolas"/>
                <w:b/>
              </w:rPr>
            </w:pPr>
          </w:p>
        </w:tc>
        <w:tc>
          <w:tcPr>
            <w:tcW w:w="4560"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iCs/>
              </w:rPr>
              <w:t>SecurityModeComplete</w:t>
            </w:r>
          </w:p>
        </w:tc>
        <w:tc>
          <w:tcPr>
            <w:tcW w:w="4431" w:type="dxa"/>
            <w:shd w:val="clear" w:color="auto" w:fill="auto"/>
          </w:tcPr>
          <w:p w:rsidR="00034F59" w:rsidRDefault="00034F59" w:rsidP="004C1CE2">
            <w:pPr>
              <w:wordWrap w:val="0"/>
              <w:jc w:val="right"/>
              <w:rPr>
                <w:rFonts w:ascii="Consolas" w:hAnsi="Consolas" w:cs="Consolas"/>
                <w:b/>
                <w:i/>
                <w:iCs/>
                <w:color w:val="C00000"/>
              </w:rPr>
            </w:pPr>
            <w:r w:rsidRPr="00547263">
              <w:rPr>
                <w:rFonts w:ascii="Consolas" w:hAnsi="Consolas" w:cs="Consolas"/>
                <w:b/>
                <w:i/>
                <w:iCs/>
                <w:color w:val="C00000"/>
              </w:rPr>
              <w:t>T</w:t>
            </w:r>
            <w:r w:rsidRPr="00547263">
              <w:rPr>
                <w:rFonts w:ascii="Consolas" w:hAnsi="Consolas" w:cs="Consolas" w:hint="eastAsia"/>
                <w:b/>
                <w:i/>
                <w:iCs/>
                <w:color w:val="C00000"/>
              </w:rPr>
              <w:t xml:space="preserve">imeout </w:t>
            </w:r>
          </w:p>
          <w:p w:rsidR="00034F59" w:rsidRPr="00547263" w:rsidRDefault="00034F59" w:rsidP="004C1CE2">
            <w:pPr>
              <w:jc w:val="right"/>
              <w:rPr>
                <w:rFonts w:ascii="Consolas" w:hAnsi="Consolas" w:cs="Consolas"/>
                <w:b/>
                <w:i/>
                <w:iCs/>
                <w:color w:val="C00000"/>
              </w:rPr>
            </w:pPr>
            <w:r w:rsidRPr="00547263">
              <w:rPr>
                <w:rFonts w:ascii="Consolas" w:hAnsi="Consolas" w:cs="Consolas"/>
                <w:b/>
                <w:i/>
                <w:iCs/>
                <w:color w:val="C00000"/>
              </w:rPr>
              <w:t>SecurityModeComplete</w:t>
            </w:r>
          </w:p>
        </w:tc>
        <w:tc>
          <w:tcPr>
            <w:tcW w:w="3292" w:type="dxa"/>
            <w:vMerge w:val="restart"/>
            <w:shd w:val="clear" w:color="auto" w:fill="C4BC96"/>
          </w:tcPr>
          <w:p w:rsidR="00034F59" w:rsidRPr="00547263" w:rsidRDefault="00034F59" w:rsidP="004C1CE2">
            <w:pPr>
              <w:jc w:val="right"/>
              <w:rPr>
                <w:rFonts w:ascii="Consolas" w:hAnsi="Consolas" w:cs="Consolas"/>
                <w:b/>
                <w:i/>
                <w:color w:val="C00000"/>
              </w:rPr>
            </w:pPr>
          </w:p>
        </w:tc>
        <w:tc>
          <w:tcPr>
            <w:tcW w:w="3219" w:type="dxa"/>
            <w:vMerge w:val="restart"/>
            <w:shd w:val="clear" w:color="auto" w:fill="auto"/>
          </w:tcPr>
          <w:p w:rsidR="00034F59" w:rsidRPr="00547263" w:rsidRDefault="00034F59" w:rsidP="004C1CE2">
            <w:pPr>
              <w:jc w:val="right"/>
              <w:rPr>
                <w:rFonts w:ascii="Consolas" w:hAnsi="Consolas" w:cs="Consolas"/>
                <w:b/>
              </w:rPr>
            </w:pPr>
            <w:r w:rsidRPr="00547263">
              <w:rPr>
                <w:rFonts w:ascii="Consolas" w:hAnsi="Consolas" w:cs="Consolas"/>
                <w:b/>
                <w:i/>
                <w:color w:val="C00000"/>
              </w:rPr>
              <w:t>InitialContexSetup</w:t>
            </w:r>
            <w:r w:rsidRPr="00547263">
              <w:rPr>
                <w:rFonts w:ascii="Consolas" w:hAnsi="Consolas" w:cs="Consolas" w:hint="eastAsia"/>
                <w:b/>
                <w:i/>
                <w:color w:val="C00000"/>
              </w:rPr>
              <w:t>Failure</w:t>
            </w:r>
          </w:p>
        </w:tc>
      </w:tr>
      <w:tr w:rsidR="00034F59" w:rsidRPr="00547263" w:rsidTr="004C1CE2">
        <w:trPr>
          <w:trHeight w:val="351"/>
          <w:jc w:val="center"/>
        </w:trPr>
        <w:tc>
          <w:tcPr>
            <w:tcW w:w="649" w:type="dxa"/>
            <w:vMerge/>
            <w:shd w:val="clear" w:color="auto" w:fill="auto"/>
          </w:tcPr>
          <w:p w:rsidR="00034F59" w:rsidRPr="00547263" w:rsidRDefault="00034F59" w:rsidP="004C1CE2">
            <w:pPr>
              <w:rPr>
                <w:rFonts w:ascii="Consolas" w:hAnsi="Consolas" w:cs="Consolas"/>
                <w:b/>
              </w:rPr>
            </w:pPr>
          </w:p>
        </w:tc>
        <w:tc>
          <w:tcPr>
            <w:tcW w:w="4560" w:type="dxa"/>
            <w:shd w:val="clear" w:color="auto" w:fill="C4BC96"/>
          </w:tcPr>
          <w:p w:rsidR="00034F59" w:rsidRPr="00547263" w:rsidRDefault="00034F59" w:rsidP="004C1CE2">
            <w:pPr>
              <w:jc w:val="right"/>
              <w:rPr>
                <w:rFonts w:ascii="Consolas" w:hAnsi="Consolas" w:cs="Consolas"/>
                <w:b/>
                <w:color w:val="C00000"/>
              </w:rPr>
            </w:pPr>
          </w:p>
        </w:tc>
        <w:tc>
          <w:tcPr>
            <w:tcW w:w="4431" w:type="dxa"/>
            <w:shd w:val="clear" w:color="auto" w:fill="auto"/>
          </w:tcPr>
          <w:p w:rsidR="00034F59" w:rsidRPr="00547263" w:rsidRDefault="00034F59" w:rsidP="004C1CE2">
            <w:pPr>
              <w:jc w:val="right"/>
              <w:rPr>
                <w:rFonts w:ascii="Consolas" w:hAnsi="Consolas" w:cs="Consolas"/>
                <w:b/>
                <w:color w:val="C00000"/>
              </w:rPr>
            </w:pPr>
            <w:r w:rsidRPr="00547263">
              <w:rPr>
                <w:rFonts w:ascii="Consolas" w:hAnsi="Consolas" w:cs="Consolas"/>
                <w:b/>
                <w:i/>
                <w:iCs/>
                <w:color w:val="C00000"/>
              </w:rPr>
              <w:t>SecurityMode</w:t>
            </w:r>
            <w:r w:rsidRPr="00547263">
              <w:rPr>
                <w:rFonts w:ascii="Consolas" w:hAnsi="Consolas" w:cs="Consolas" w:hint="eastAsia"/>
                <w:b/>
                <w:i/>
                <w:iCs/>
                <w:color w:val="C00000"/>
              </w:rPr>
              <w:t>Failure</w:t>
            </w:r>
          </w:p>
        </w:tc>
        <w:tc>
          <w:tcPr>
            <w:tcW w:w="3292" w:type="dxa"/>
            <w:vMerge/>
            <w:shd w:val="clear" w:color="auto" w:fill="C4BC96"/>
          </w:tcPr>
          <w:p w:rsidR="00034F59" w:rsidRPr="00547263" w:rsidRDefault="00034F59" w:rsidP="004C1CE2">
            <w:pPr>
              <w:jc w:val="right"/>
              <w:rPr>
                <w:rFonts w:ascii="Consolas" w:hAnsi="Consolas" w:cs="Consolas"/>
                <w:b/>
                <w:i/>
                <w:color w:val="C00000"/>
              </w:rPr>
            </w:pPr>
          </w:p>
        </w:tc>
        <w:tc>
          <w:tcPr>
            <w:tcW w:w="3219" w:type="dxa"/>
            <w:vMerge/>
            <w:shd w:val="clear" w:color="auto" w:fill="auto"/>
          </w:tcPr>
          <w:p w:rsidR="00034F59" w:rsidRPr="00547263" w:rsidRDefault="00034F59" w:rsidP="004C1CE2">
            <w:pPr>
              <w:jc w:val="right"/>
              <w:rPr>
                <w:rFonts w:ascii="Consolas" w:hAnsi="Consolas" w:cs="Consolas"/>
                <w:b/>
                <w:i/>
                <w:color w:val="C00000"/>
              </w:rPr>
            </w:pPr>
          </w:p>
        </w:tc>
      </w:tr>
      <w:tr w:rsidR="00034F59" w:rsidRPr="00547263" w:rsidTr="004C1CE2">
        <w:trPr>
          <w:jc w:val="center"/>
        </w:trPr>
        <w:tc>
          <w:tcPr>
            <w:tcW w:w="649"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5</w:t>
            </w:r>
          </w:p>
        </w:tc>
        <w:tc>
          <w:tcPr>
            <w:tcW w:w="4560" w:type="dxa"/>
            <w:shd w:val="clear" w:color="auto" w:fill="C4BC96"/>
          </w:tcPr>
          <w:p w:rsidR="00034F59" w:rsidRPr="00547263" w:rsidRDefault="00034F59" w:rsidP="004C1CE2">
            <w:pPr>
              <w:rPr>
                <w:rFonts w:ascii="Consolas" w:hAnsi="Consolas" w:cs="Consolas"/>
                <w:b/>
                <w:i/>
                <w:iCs/>
                <w:color w:val="C00000"/>
              </w:rPr>
            </w:pPr>
            <w:r w:rsidRPr="00547263">
              <w:rPr>
                <w:rFonts w:ascii="Consolas" w:hAnsi="Consolas" w:cs="Consolas"/>
                <w:b/>
                <w:i/>
                <w:iCs/>
              </w:rPr>
              <w:t>RRCConnectionReconfiguration</w:t>
            </w:r>
          </w:p>
        </w:tc>
        <w:tc>
          <w:tcPr>
            <w:tcW w:w="4431" w:type="dxa"/>
            <w:shd w:val="clear" w:color="auto" w:fill="auto"/>
          </w:tcPr>
          <w:p w:rsidR="00034F59" w:rsidRPr="00547263" w:rsidRDefault="00034F59" w:rsidP="004C1CE2">
            <w:pPr>
              <w:rPr>
                <w:rFonts w:ascii="Consolas" w:hAnsi="Consolas" w:cs="Consolas"/>
                <w:b/>
                <w:i/>
                <w:iCs/>
                <w:color w:val="C00000"/>
              </w:rPr>
            </w:pPr>
          </w:p>
        </w:tc>
        <w:tc>
          <w:tcPr>
            <w:tcW w:w="3292" w:type="dxa"/>
            <w:shd w:val="clear" w:color="auto" w:fill="C4BC96"/>
          </w:tcPr>
          <w:p w:rsidR="00034F59" w:rsidRPr="00547263" w:rsidRDefault="00034F59" w:rsidP="004C1CE2">
            <w:pPr>
              <w:rPr>
                <w:rFonts w:ascii="Consolas" w:hAnsi="Consolas" w:cs="Consolas"/>
                <w:b/>
                <w:i/>
              </w:rPr>
            </w:pPr>
          </w:p>
        </w:tc>
        <w:tc>
          <w:tcPr>
            <w:tcW w:w="3219" w:type="dxa"/>
            <w:shd w:val="clear" w:color="auto" w:fill="auto"/>
          </w:tcPr>
          <w:p w:rsidR="00034F59" w:rsidRPr="00547263" w:rsidRDefault="00034F59" w:rsidP="004C1CE2">
            <w:pPr>
              <w:rPr>
                <w:rFonts w:ascii="Consolas" w:hAnsi="Consolas" w:cs="Consolas"/>
                <w:b/>
                <w:i/>
              </w:rPr>
            </w:pPr>
          </w:p>
        </w:tc>
      </w:tr>
      <w:tr w:rsidR="00034F59" w:rsidRPr="00547263" w:rsidTr="004C1CE2">
        <w:trPr>
          <w:jc w:val="center"/>
        </w:trPr>
        <w:tc>
          <w:tcPr>
            <w:tcW w:w="649" w:type="dxa"/>
            <w:vMerge/>
            <w:shd w:val="clear" w:color="auto" w:fill="auto"/>
          </w:tcPr>
          <w:p w:rsidR="00034F59" w:rsidRPr="00547263" w:rsidRDefault="00034F59" w:rsidP="004C1CE2">
            <w:pPr>
              <w:rPr>
                <w:rFonts w:ascii="Consolas" w:hAnsi="Consolas" w:cs="Consolas"/>
              </w:rPr>
            </w:pPr>
          </w:p>
        </w:tc>
        <w:tc>
          <w:tcPr>
            <w:tcW w:w="4560" w:type="dxa"/>
            <w:shd w:val="clear" w:color="auto" w:fill="C4BC96"/>
          </w:tcPr>
          <w:p w:rsidR="00034F59" w:rsidRPr="00547263" w:rsidRDefault="00034F59" w:rsidP="004C1CE2">
            <w:pPr>
              <w:jc w:val="right"/>
              <w:rPr>
                <w:rFonts w:ascii="Consolas" w:hAnsi="Consolas" w:cs="Consolas"/>
                <w:b/>
                <w:i/>
                <w:iCs/>
                <w:color w:val="C00000"/>
              </w:rPr>
            </w:pPr>
            <w:r w:rsidRPr="00547263">
              <w:rPr>
                <w:rFonts w:ascii="Consolas" w:hAnsi="Consolas" w:cs="Consolas"/>
                <w:b/>
                <w:i/>
                <w:iCs/>
              </w:rPr>
              <w:t>RRCConnectionReconfigurationComplete</w:t>
            </w:r>
          </w:p>
        </w:tc>
        <w:tc>
          <w:tcPr>
            <w:tcW w:w="4431" w:type="dxa"/>
            <w:shd w:val="clear" w:color="auto" w:fill="auto"/>
          </w:tcPr>
          <w:p w:rsidR="00034F59" w:rsidRPr="00547263" w:rsidRDefault="00034F59" w:rsidP="004C1CE2">
            <w:pPr>
              <w:jc w:val="right"/>
              <w:rPr>
                <w:rFonts w:ascii="Consolas" w:hAnsi="Consolas" w:cs="Consolas"/>
                <w:b/>
                <w:i/>
                <w:iCs/>
                <w:color w:val="C00000"/>
              </w:rPr>
            </w:pPr>
            <w:r w:rsidRPr="00547263">
              <w:rPr>
                <w:rFonts w:ascii="Consolas" w:hAnsi="Consolas" w:cs="Consolas"/>
                <w:b/>
                <w:i/>
                <w:iCs/>
                <w:color w:val="C00000"/>
              </w:rPr>
              <w:t>T</w:t>
            </w:r>
            <w:r w:rsidRPr="00547263">
              <w:rPr>
                <w:rFonts w:ascii="Consolas" w:hAnsi="Consolas" w:cs="Consolas" w:hint="eastAsia"/>
                <w:b/>
                <w:i/>
                <w:iCs/>
                <w:color w:val="C00000"/>
              </w:rPr>
              <w:t xml:space="preserve">imeout </w:t>
            </w:r>
            <w:r w:rsidRPr="00547263">
              <w:rPr>
                <w:rFonts w:ascii="Consolas" w:hAnsi="Consolas" w:cs="Consolas"/>
                <w:b/>
                <w:i/>
                <w:iCs/>
                <w:color w:val="C00000"/>
              </w:rPr>
              <w:t>RRCConnectionReconfigurationComplete</w:t>
            </w:r>
          </w:p>
        </w:tc>
        <w:tc>
          <w:tcPr>
            <w:tcW w:w="3292" w:type="dxa"/>
            <w:shd w:val="clear" w:color="auto" w:fill="C4BC96"/>
          </w:tcPr>
          <w:p w:rsidR="00034F59" w:rsidRPr="00547263" w:rsidRDefault="00034F59" w:rsidP="004C1CE2">
            <w:pPr>
              <w:jc w:val="right"/>
              <w:rPr>
                <w:rFonts w:ascii="Consolas" w:hAnsi="Consolas" w:cs="Consolas"/>
                <w:b/>
                <w:i/>
              </w:rPr>
            </w:pPr>
            <w:r w:rsidRPr="00547263">
              <w:rPr>
                <w:rFonts w:ascii="Consolas" w:hAnsi="Consolas" w:cs="Consolas"/>
                <w:b/>
                <w:i/>
              </w:rPr>
              <w:t>InitialContexSetupResponse</w:t>
            </w:r>
          </w:p>
        </w:tc>
        <w:tc>
          <w:tcPr>
            <w:tcW w:w="3219" w:type="dxa"/>
            <w:shd w:val="clear" w:color="auto" w:fill="auto"/>
          </w:tcPr>
          <w:p w:rsidR="00034F59" w:rsidRPr="00547263" w:rsidRDefault="00034F59" w:rsidP="004C1CE2">
            <w:pPr>
              <w:jc w:val="right"/>
              <w:rPr>
                <w:rFonts w:ascii="Consolas" w:hAnsi="Consolas" w:cs="Consolas"/>
                <w:b/>
                <w:i/>
              </w:rPr>
            </w:pPr>
            <w:r w:rsidRPr="00547263">
              <w:rPr>
                <w:rFonts w:ascii="Consolas" w:hAnsi="Consolas" w:cs="Consolas"/>
                <w:b/>
                <w:i/>
                <w:color w:val="C00000"/>
              </w:rPr>
              <w:t>InitialContexSetup</w:t>
            </w:r>
            <w:r w:rsidRPr="00547263">
              <w:rPr>
                <w:rFonts w:ascii="Consolas" w:hAnsi="Consolas" w:cs="Consolas" w:hint="eastAsia"/>
                <w:b/>
                <w:i/>
                <w:color w:val="C00000"/>
              </w:rPr>
              <w:t>Failure</w:t>
            </w:r>
          </w:p>
        </w:tc>
      </w:tr>
    </w:tbl>
    <w:p w:rsidR="00034F59" w:rsidRPr="00E67E8B" w:rsidRDefault="00034F59" w:rsidP="00034F59">
      <w:pPr>
        <w:rPr>
          <w:color w:val="C00000"/>
        </w:rPr>
      </w:pPr>
      <w:r w:rsidRPr="00E67E8B">
        <w:rPr>
          <w:rFonts w:hint="eastAsia"/>
          <w:color w:val="C00000"/>
        </w:rPr>
        <w:t>备注：</w:t>
      </w:r>
    </w:p>
    <w:p w:rsidR="00034F59" w:rsidRDefault="00034F59" w:rsidP="00372912">
      <w:pPr>
        <w:numPr>
          <w:ilvl w:val="0"/>
          <w:numId w:val="28"/>
        </w:numPr>
      </w:pPr>
      <w:r>
        <w:rPr>
          <w:rFonts w:hint="eastAsia"/>
        </w:rPr>
        <w:t>成功入网过程：</w:t>
      </w:r>
    </w:p>
    <w:p w:rsidR="00034F59" w:rsidRDefault="00034F59" w:rsidP="00034F59">
      <w:pPr>
        <w:rPr>
          <w:rFonts w:ascii="Consolas" w:hAnsi="Consolas" w:cs="Consolas"/>
          <w:b/>
        </w:rPr>
      </w:pPr>
      <w:r>
        <w:rPr>
          <w:rFonts w:ascii="Consolas" w:hAnsi="Consolas" w:cs="Consolas" w:hint="eastAsia"/>
          <w:b/>
        </w:rPr>
        <w:t>Henb :</w:t>
      </w:r>
      <w:r w:rsidRPr="00ED4B61">
        <w:rPr>
          <w:rFonts w:ascii="Consolas" w:hAnsi="Consolas" w:cs="Consolas"/>
          <w:b/>
        </w:rPr>
        <w:t>Rx Conn Setup Req</w:t>
      </w:r>
      <w:r w:rsidRPr="00ED4B61">
        <w:rPr>
          <w:rFonts w:ascii="Consolas" w:hAnsi="Consolas" w:cs="Consolas"/>
          <w:b/>
        </w:rPr>
        <w:sym w:font="Wingdings" w:char="F0E0"/>
      </w:r>
      <w:r w:rsidRPr="00ED4B61">
        <w:rPr>
          <w:rFonts w:ascii="Consolas" w:hAnsi="Consolas" w:cs="Consolas"/>
          <w:b/>
        </w:rPr>
        <w:t>Tx Conn Setup</w:t>
      </w:r>
      <w:r w:rsidRPr="00ED4B61">
        <w:rPr>
          <w:rFonts w:ascii="Consolas" w:hAnsi="Consolas" w:cs="Consolas"/>
          <w:b/>
        </w:rPr>
        <w:sym w:font="Wingdings" w:char="F0E0"/>
      </w:r>
      <w:r w:rsidRPr="00ED4B61">
        <w:rPr>
          <w:rFonts w:ascii="Consolas" w:hAnsi="Consolas" w:cs="Consolas"/>
          <w:b/>
        </w:rPr>
        <w:t>Rx Conn Setup Compl</w:t>
      </w:r>
      <w:r w:rsidRPr="00ED4B61">
        <w:rPr>
          <w:rFonts w:ascii="Consolas" w:hAnsi="Consolas" w:cs="Consolas"/>
          <w:b/>
        </w:rPr>
        <w:sym w:font="Wingdings" w:char="F0E0"/>
      </w:r>
      <w:r>
        <w:rPr>
          <w:rFonts w:ascii="Consolas" w:hAnsi="Consolas" w:cs="Consolas" w:hint="eastAsia"/>
          <w:b/>
        </w:rPr>
        <w:t>Tx Init Ue Msg</w:t>
      </w:r>
      <w:r w:rsidRPr="009C565D">
        <w:rPr>
          <w:rFonts w:ascii="Consolas" w:hAnsi="Consolas" w:cs="Consolas"/>
          <w:b/>
        </w:rPr>
        <w:sym w:font="Wingdings" w:char="F0E0"/>
      </w:r>
      <w:r w:rsidRPr="00ED4B61">
        <w:rPr>
          <w:rFonts w:ascii="Consolas" w:hAnsi="Consolas" w:cs="Consolas"/>
          <w:b/>
        </w:rPr>
        <w:t>鉴权和</w:t>
      </w:r>
      <w:r w:rsidRPr="00ED4B61">
        <w:rPr>
          <w:rFonts w:ascii="Consolas" w:hAnsi="Consolas" w:cs="Consolas"/>
          <w:b/>
        </w:rPr>
        <w:t>NAS</w:t>
      </w:r>
      <w:r w:rsidRPr="00ED4B61">
        <w:rPr>
          <w:rFonts w:ascii="Consolas" w:hAnsi="Consolas" w:cs="Consolas"/>
          <w:b/>
        </w:rPr>
        <w:t>安全</w:t>
      </w:r>
      <w:r w:rsidRPr="00ED4B61">
        <w:rPr>
          <w:rFonts w:ascii="Consolas" w:hAnsi="Consolas" w:cs="Consolas"/>
          <w:b/>
        </w:rPr>
        <w:sym w:font="Wingdings" w:char="F0E0"/>
      </w:r>
      <w:r>
        <w:rPr>
          <w:rFonts w:ascii="Consolas" w:hAnsi="Consolas" w:cs="Consolas" w:hint="eastAsia"/>
          <w:b/>
        </w:rPr>
        <w:t>Rx Init Ctx Setup Req</w:t>
      </w:r>
      <w:r w:rsidRPr="009C565D">
        <w:rPr>
          <w:rFonts w:ascii="Consolas" w:hAnsi="Consolas" w:cs="Consolas"/>
          <w:b/>
        </w:rPr>
        <w:sym w:font="Wingdings" w:char="F0E0"/>
      </w:r>
      <w:r w:rsidRPr="00ED4B61">
        <w:rPr>
          <w:rFonts w:ascii="Consolas" w:hAnsi="Consolas" w:cs="Consolas"/>
          <w:b/>
        </w:rPr>
        <w:t>Tx Ue Cap Req</w:t>
      </w:r>
      <w:r w:rsidRPr="00ED4B61">
        <w:rPr>
          <w:rFonts w:ascii="Consolas" w:hAnsi="Consolas" w:cs="Consolas"/>
          <w:b/>
        </w:rPr>
        <w:sym w:font="Wingdings" w:char="F0E0"/>
      </w:r>
      <w:r w:rsidRPr="00ED4B61">
        <w:rPr>
          <w:rFonts w:ascii="Consolas" w:hAnsi="Consolas" w:cs="Consolas"/>
          <w:b/>
        </w:rPr>
        <w:t>Rx Ue Cap Info</w:t>
      </w:r>
      <w:r w:rsidRPr="00ED4B61">
        <w:rPr>
          <w:rFonts w:ascii="Consolas" w:hAnsi="Consolas" w:cs="Consolas"/>
          <w:b/>
        </w:rPr>
        <w:sym w:font="Wingdings" w:char="F0E0"/>
      </w:r>
      <w:r w:rsidRPr="00ED4B61">
        <w:rPr>
          <w:rFonts w:ascii="Consolas" w:hAnsi="Consolas" w:cs="Consolas"/>
          <w:b/>
        </w:rPr>
        <w:t>Tx Sec Mod Cmd</w:t>
      </w:r>
      <w:r w:rsidRPr="00ED4B61">
        <w:rPr>
          <w:rFonts w:ascii="Consolas" w:hAnsi="Consolas" w:cs="Consolas"/>
          <w:b/>
        </w:rPr>
        <w:sym w:font="Wingdings" w:char="F0E0"/>
      </w:r>
      <w:r w:rsidRPr="00ED4B61">
        <w:rPr>
          <w:rFonts w:ascii="Consolas" w:hAnsi="Consolas" w:cs="Consolas"/>
          <w:b/>
        </w:rPr>
        <w:t>Rx Sec Mod Compl</w:t>
      </w:r>
      <w:r w:rsidRPr="00ED4B61">
        <w:rPr>
          <w:rFonts w:ascii="Consolas" w:hAnsi="Consolas" w:cs="Consolas"/>
          <w:b/>
        </w:rPr>
        <w:sym w:font="Wingdings" w:char="F0E0"/>
      </w:r>
      <w:r w:rsidRPr="00ED4B61">
        <w:rPr>
          <w:rFonts w:ascii="Consolas" w:hAnsi="Consolas" w:cs="Consolas"/>
          <w:b/>
        </w:rPr>
        <w:t>Tx Recfg</w:t>
      </w:r>
      <w:r w:rsidRPr="00ED4B61">
        <w:rPr>
          <w:rFonts w:ascii="Consolas" w:hAnsi="Consolas" w:cs="Consolas"/>
          <w:b/>
        </w:rPr>
        <w:sym w:font="Wingdings" w:char="F0E0"/>
      </w:r>
      <w:r w:rsidRPr="00ED4B61">
        <w:rPr>
          <w:rFonts w:ascii="Consolas" w:hAnsi="Consolas" w:cs="Consolas"/>
          <w:b/>
        </w:rPr>
        <w:t>Rx Recfg Compl</w:t>
      </w:r>
      <w:r w:rsidRPr="00ED4B61">
        <w:rPr>
          <w:rFonts w:ascii="Consolas" w:hAnsi="Consolas" w:cs="Consolas"/>
          <w:b/>
        </w:rPr>
        <w:sym w:font="Wingdings" w:char="F0E0"/>
      </w:r>
      <w:r w:rsidRPr="00ED4B61">
        <w:rPr>
          <w:rFonts w:ascii="Consolas" w:hAnsi="Consolas" w:cs="Consolas"/>
          <w:b/>
        </w:rPr>
        <w:t>Tx Init Ctx Setup Resp</w:t>
      </w:r>
    </w:p>
    <w:p w:rsidR="00034F59" w:rsidRPr="00BB5FAD" w:rsidRDefault="00034F59" w:rsidP="00034F59"/>
    <w:p w:rsidR="00034F59" w:rsidRPr="007157D6" w:rsidRDefault="00034F59" w:rsidP="00034F59">
      <w:pPr>
        <w:sectPr w:rsidR="00034F59" w:rsidRPr="007157D6" w:rsidSect="00A23F79">
          <w:pgSz w:w="16838" w:h="11906" w:orient="landscape"/>
          <w:pgMar w:top="1418" w:right="1134" w:bottom="1418" w:left="1134" w:header="851" w:footer="992" w:gutter="0"/>
          <w:cols w:space="425"/>
          <w:docGrid w:type="linesAndChars" w:linePitch="312"/>
        </w:sectPr>
      </w:pPr>
    </w:p>
    <w:p w:rsidR="00034F59" w:rsidRDefault="00034F59" w:rsidP="00372912">
      <w:pPr>
        <w:numPr>
          <w:ilvl w:val="0"/>
          <w:numId w:val="28"/>
        </w:numPr>
      </w:pPr>
      <w:r>
        <w:rPr>
          <w:rFonts w:hint="eastAsia"/>
        </w:rPr>
        <w:lastRenderedPageBreak/>
        <w:t>失败入网过程：</w:t>
      </w:r>
    </w:p>
    <w:p w:rsidR="00034F59" w:rsidRDefault="00034F59" w:rsidP="00372912">
      <w:pPr>
        <w:numPr>
          <w:ilvl w:val="0"/>
          <w:numId w:val="29"/>
        </w:numPr>
        <w:spacing w:beforeLines="100" w:before="312" w:afterLines="100" w:after="312"/>
      </w:pPr>
      <w:r>
        <w:rPr>
          <w:rFonts w:hint="eastAsia"/>
        </w:rPr>
        <w:t>信令失败</w:t>
      </w:r>
    </w:p>
    <w:p w:rsidR="00034F59" w:rsidRPr="00695746" w:rsidRDefault="00034F59" w:rsidP="00372912">
      <w:pPr>
        <w:numPr>
          <w:ilvl w:val="1"/>
          <w:numId w:val="29"/>
        </w:numPr>
        <w:ind w:left="1259"/>
        <w:rPr>
          <w:rFonts w:ascii="Consolas" w:hAnsi="Consolas" w:cs="Consolas"/>
          <w:b/>
        </w:rPr>
      </w:pPr>
      <w:r>
        <w:rPr>
          <w:rFonts w:ascii="Consolas" w:hAnsi="Consolas" w:cs="Consolas" w:hint="eastAsia"/>
          <w:b/>
        </w:rPr>
        <w:t>Henb :</w:t>
      </w:r>
      <w:r w:rsidRPr="00ED4B61">
        <w:rPr>
          <w:rFonts w:ascii="Consolas" w:hAnsi="Consolas" w:cs="Consolas"/>
          <w:b/>
        </w:rPr>
        <w:t>Rx Conn Setup Req</w:t>
      </w:r>
      <w:r w:rsidRPr="00ED4B61">
        <w:rPr>
          <w:rFonts w:ascii="Consolas" w:hAnsi="Consolas" w:cs="Consolas"/>
          <w:b/>
        </w:rPr>
        <w:sym w:font="Wingdings" w:char="F0E0"/>
      </w:r>
      <w:r w:rsidRPr="000F35D4">
        <w:rPr>
          <w:rFonts w:ascii="Consolas" w:hAnsi="Consolas" w:cs="Consolas"/>
          <w:b/>
          <w:color w:val="C00000"/>
        </w:rPr>
        <w:t xml:space="preserve">Tx Conn </w:t>
      </w:r>
      <w:r w:rsidRPr="000F35D4">
        <w:rPr>
          <w:rFonts w:ascii="Consolas" w:hAnsi="Consolas" w:cs="Consolas" w:hint="eastAsia"/>
          <w:b/>
          <w:color w:val="C00000"/>
        </w:rPr>
        <w:t>Reject</w:t>
      </w:r>
      <w:r w:rsidRPr="00695746">
        <w:rPr>
          <w:rFonts w:ascii="Consolas" w:hAnsi="Consolas" w:cs="Consolas" w:hint="eastAsia"/>
          <w:b/>
          <w:color w:val="7030A0"/>
        </w:rPr>
        <w:t>(Del Ue entity)</w:t>
      </w:r>
    </w:p>
    <w:p w:rsidR="00034F59" w:rsidRPr="00695746" w:rsidRDefault="00034F59" w:rsidP="00372912">
      <w:pPr>
        <w:numPr>
          <w:ilvl w:val="1"/>
          <w:numId w:val="29"/>
        </w:numPr>
        <w:ind w:left="1259"/>
        <w:rPr>
          <w:rFonts w:ascii="Consolas" w:hAnsi="Consolas" w:cs="Consolas"/>
          <w:b/>
        </w:rPr>
      </w:pPr>
      <w:r>
        <w:rPr>
          <w:rFonts w:ascii="Consolas" w:hAnsi="Consolas" w:cs="Consolas" w:hint="eastAsia"/>
          <w:b/>
        </w:rPr>
        <w:t>Henb :</w:t>
      </w:r>
      <w:r w:rsidRPr="00ED4B61">
        <w:rPr>
          <w:rFonts w:ascii="Consolas" w:hAnsi="Consolas" w:cs="Consolas"/>
          <w:b/>
        </w:rPr>
        <w:t>Rx Conn Setup Req</w:t>
      </w:r>
      <w:r w:rsidRPr="00ED4B61">
        <w:rPr>
          <w:rFonts w:ascii="Consolas" w:hAnsi="Consolas" w:cs="Consolas"/>
          <w:b/>
        </w:rPr>
        <w:sym w:font="Wingdings" w:char="F0E0"/>
      </w:r>
      <w:r>
        <w:rPr>
          <w:rFonts w:ascii="Consolas" w:hAnsi="Consolas" w:cs="Consolas"/>
          <w:b/>
        </w:rPr>
        <w:t>…</w:t>
      </w:r>
      <w:r>
        <w:rPr>
          <w:rFonts w:ascii="Consolas" w:hAnsi="Consolas" w:cs="Consolas" w:hint="eastAsia"/>
          <w:b/>
        </w:rPr>
        <w:t xml:space="preserve"> </w:t>
      </w:r>
      <w:r>
        <w:rPr>
          <w:rFonts w:ascii="Consolas" w:hAnsi="Consolas" w:cs="Consolas"/>
          <w:b/>
        </w:rPr>
        <w:t>…</w:t>
      </w:r>
      <w:r w:rsidRPr="00ED4B61">
        <w:rPr>
          <w:rFonts w:ascii="Consolas" w:hAnsi="Consolas" w:cs="Consolas"/>
          <w:b/>
        </w:rPr>
        <w:sym w:font="Wingdings" w:char="F0E0"/>
      </w:r>
      <w:r w:rsidRPr="000F35D4">
        <w:rPr>
          <w:rFonts w:ascii="Consolas" w:hAnsi="Consolas" w:cs="Consolas" w:hint="eastAsia"/>
          <w:b/>
          <w:color w:val="C00000"/>
        </w:rPr>
        <w:t>Rx Init Ctx Setup Req</w:t>
      </w:r>
      <w:r w:rsidRPr="00695746">
        <w:rPr>
          <w:rFonts w:ascii="Consolas" w:hAnsi="Consolas" w:cs="Consolas" w:hint="eastAsia"/>
          <w:b/>
          <w:color w:val="7030A0"/>
        </w:rPr>
        <w:t xml:space="preserve">(no ue security </w:t>
      </w:r>
      <w:hyperlink r:id="rId44" w:history="1">
        <w:r w:rsidRPr="00695746">
          <w:rPr>
            <w:rFonts w:ascii="Consolas" w:hAnsi="Consolas" w:cs="Consolas"/>
            <w:b/>
            <w:color w:val="7030A0"/>
          </w:rPr>
          <w:t>algorithm</w:t>
        </w:r>
      </w:hyperlink>
      <w:r w:rsidRPr="00695746">
        <w:rPr>
          <w:rFonts w:ascii="Consolas" w:hAnsi="Consolas" w:cs="Consolas" w:hint="eastAsia"/>
          <w:b/>
          <w:color w:val="7030A0"/>
        </w:rPr>
        <w:t xml:space="preserve"> match)</w:t>
      </w:r>
    </w:p>
    <w:p w:rsidR="00034F59" w:rsidRPr="00695746" w:rsidRDefault="00034F59" w:rsidP="00372912">
      <w:pPr>
        <w:numPr>
          <w:ilvl w:val="1"/>
          <w:numId w:val="29"/>
        </w:numPr>
        <w:ind w:left="1259"/>
        <w:rPr>
          <w:rFonts w:ascii="Consolas" w:hAnsi="Consolas" w:cs="Consolas"/>
          <w:b/>
        </w:rPr>
      </w:pPr>
      <w:r>
        <w:rPr>
          <w:rFonts w:ascii="Consolas" w:hAnsi="Consolas" w:cs="Consolas" w:hint="eastAsia"/>
          <w:b/>
        </w:rPr>
        <w:t>Henb :</w:t>
      </w:r>
      <w:r w:rsidRPr="00ED4B61">
        <w:rPr>
          <w:rFonts w:ascii="Consolas" w:hAnsi="Consolas" w:cs="Consolas"/>
          <w:b/>
        </w:rPr>
        <w:t>Rx Conn Setup Req</w:t>
      </w:r>
      <w:r w:rsidRPr="00ED4B61">
        <w:rPr>
          <w:rFonts w:ascii="Consolas" w:hAnsi="Consolas" w:cs="Consolas"/>
          <w:b/>
        </w:rPr>
        <w:sym w:font="Wingdings" w:char="F0E0"/>
      </w:r>
      <w:r>
        <w:rPr>
          <w:rFonts w:ascii="Consolas" w:hAnsi="Consolas" w:cs="Consolas"/>
          <w:b/>
        </w:rPr>
        <w:t>…</w:t>
      </w:r>
      <w:r>
        <w:rPr>
          <w:rFonts w:ascii="Consolas" w:hAnsi="Consolas" w:cs="Consolas" w:hint="eastAsia"/>
          <w:b/>
        </w:rPr>
        <w:t xml:space="preserve"> </w:t>
      </w:r>
      <w:r>
        <w:rPr>
          <w:rFonts w:ascii="Consolas" w:hAnsi="Consolas" w:cs="Consolas"/>
          <w:b/>
        </w:rPr>
        <w:t>…</w:t>
      </w:r>
      <w:r w:rsidRPr="00ED4B61">
        <w:rPr>
          <w:rFonts w:ascii="Consolas" w:hAnsi="Consolas" w:cs="Consolas"/>
          <w:b/>
        </w:rPr>
        <w:sym w:font="Wingdings" w:char="F0E0"/>
      </w:r>
      <w:r w:rsidRPr="000F35D4">
        <w:rPr>
          <w:rFonts w:ascii="Consolas" w:hAnsi="Consolas" w:cs="Consolas"/>
          <w:b/>
          <w:color w:val="C00000"/>
        </w:rPr>
        <w:t xml:space="preserve">Rx Sec Mod </w:t>
      </w:r>
      <w:r w:rsidRPr="000F35D4">
        <w:rPr>
          <w:rFonts w:ascii="Consolas" w:hAnsi="Consolas" w:cs="Consolas" w:hint="eastAsia"/>
          <w:b/>
          <w:color w:val="C00000"/>
        </w:rPr>
        <w:t>Fail</w:t>
      </w:r>
      <w:r w:rsidRPr="00695746">
        <w:rPr>
          <w:rFonts w:ascii="Consolas" w:hAnsi="Consolas" w:cs="Consolas" w:hint="eastAsia"/>
          <w:b/>
          <w:color w:val="7030A0"/>
        </w:rPr>
        <w:t>(send initial ctx setup failure)</w:t>
      </w:r>
    </w:p>
    <w:p w:rsidR="00034F59" w:rsidRDefault="00034F59" w:rsidP="00372912">
      <w:pPr>
        <w:numPr>
          <w:ilvl w:val="0"/>
          <w:numId w:val="29"/>
        </w:numPr>
        <w:spacing w:beforeLines="100" w:before="312" w:afterLines="100" w:after="312"/>
      </w:pPr>
      <w:r>
        <w:rPr>
          <w:rFonts w:hint="eastAsia"/>
        </w:rPr>
        <w:t>超时失败</w:t>
      </w:r>
    </w:p>
    <w:p w:rsidR="00034F59" w:rsidRPr="009676AA" w:rsidRDefault="00034F59" w:rsidP="00372912">
      <w:pPr>
        <w:numPr>
          <w:ilvl w:val="1"/>
          <w:numId w:val="29"/>
        </w:numPr>
        <w:ind w:left="1259"/>
      </w:pPr>
      <w:r>
        <w:rPr>
          <w:rFonts w:ascii="Consolas" w:hAnsi="Consolas" w:cs="Consolas" w:hint="eastAsia"/>
          <w:b/>
        </w:rPr>
        <w:t>Henb :</w:t>
      </w:r>
      <w:r w:rsidRPr="00ED4B61">
        <w:rPr>
          <w:rFonts w:ascii="Consolas" w:hAnsi="Consolas" w:cs="Consolas"/>
          <w:b/>
        </w:rPr>
        <w:t>Rx Conn Setup Req</w:t>
      </w:r>
      <w:r w:rsidRPr="00ED4B61">
        <w:rPr>
          <w:rFonts w:ascii="Consolas" w:hAnsi="Consolas" w:cs="Consolas"/>
          <w:b/>
        </w:rPr>
        <w:sym w:font="Wingdings" w:char="F0E0"/>
      </w:r>
      <w:r w:rsidRPr="00ED4B61">
        <w:rPr>
          <w:rFonts w:ascii="Consolas" w:hAnsi="Consolas" w:cs="Consolas"/>
          <w:b/>
        </w:rPr>
        <w:t>Tx Conn Setup</w:t>
      </w:r>
      <w:r w:rsidRPr="00ED4B61">
        <w:rPr>
          <w:rFonts w:ascii="Consolas" w:hAnsi="Consolas" w:cs="Consolas"/>
          <w:b/>
        </w:rPr>
        <w:sym w:font="Wingdings" w:char="F0E0"/>
      </w:r>
      <w:r w:rsidRPr="00303EFA">
        <w:rPr>
          <w:rFonts w:ascii="Consolas" w:hAnsi="Consolas" w:cs="Consolas" w:hint="eastAsia"/>
          <w:b/>
          <w:color w:val="C00000"/>
        </w:rPr>
        <w:t xml:space="preserve">Timeout Rx </w:t>
      </w:r>
      <w:r w:rsidRPr="00303EFA">
        <w:rPr>
          <w:rFonts w:ascii="Consolas" w:hAnsi="Consolas" w:cs="Consolas"/>
          <w:b/>
          <w:color w:val="C00000"/>
        </w:rPr>
        <w:t>Conn Setup Compl</w:t>
      </w:r>
      <w:r w:rsidRPr="007D7431">
        <w:rPr>
          <w:rFonts w:ascii="Consolas" w:hAnsi="Consolas" w:cs="Consolas" w:hint="eastAsia"/>
          <w:b/>
          <w:color w:val="7030A0"/>
        </w:rPr>
        <w:t>(Del Ue entity)</w:t>
      </w:r>
    </w:p>
    <w:p w:rsidR="00034F59" w:rsidRPr="00303EFA" w:rsidRDefault="00034F59" w:rsidP="00372912">
      <w:pPr>
        <w:numPr>
          <w:ilvl w:val="1"/>
          <w:numId w:val="29"/>
        </w:numPr>
        <w:ind w:left="1259"/>
      </w:pPr>
      <w:r>
        <w:rPr>
          <w:rFonts w:ascii="Consolas" w:hAnsi="Consolas" w:cs="Consolas" w:hint="eastAsia"/>
          <w:b/>
        </w:rPr>
        <w:t>Henb :</w:t>
      </w:r>
      <w:r w:rsidRPr="00ED4B61">
        <w:rPr>
          <w:rFonts w:ascii="Consolas" w:hAnsi="Consolas" w:cs="Consolas"/>
          <w:b/>
        </w:rPr>
        <w:t>Rx Conn Setup Req</w:t>
      </w:r>
      <w:r w:rsidRPr="00ED4B61">
        <w:rPr>
          <w:rFonts w:ascii="Consolas" w:hAnsi="Consolas" w:cs="Consolas"/>
          <w:b/>
        </w:rPr>
        <w:sym w:font="Wingdings" w:char="F0E0"/>
      </w:r>
      <w:r>
        <w:rPr>
          <w:rFonts w:ascii="Consolas" w:hAnsi="Consolas" w:cs="Consolas"/>
          <w:b/>
        </w:rPr>
        <w:t>…</w:t>
      </w:r>
      <w:r>
        <w:rPr>
          <w:rFonts w:ascii="Consolas" w:hAnsi="Consolas" w:cs="Consolas" w:hint="eastAsia"/>
          <w:b/>
        </w:rPr>
        <w:t xml:space="preserve"> </w:t>
      </w:r>
      <w:r>
        <w:rPr>
          <w:rFonts w:ascii="Consolas" w:hAnsi="Consolas" w:cs="Consolas"/>
          <w:b/>
        </w:rPr>
        <w:t>…</w:t>
      </w:r>
      <w:r w:rsidRPr="00ED4B61">
        <w:rPr>
          <w:rFonts w:ascii="Consolas" w:hAnsi="Consolas" w:cs="Consolas"/>
          <w:b/>
        </w:rPr>
        <w:sym w:font="Wingdings" w:char="F0E0"/>
      </w:r>
      <w:r w:rsidRPr="00ED4B61">
        <w:rPr>
          <w:rFonts w:ascii="Consolas" w:hAnsi="Consolas" w:cs="Consolas"/>
          <w:b/>
        </w:rPr>
        <w:t>Tx Ue Cap Req</w:t>
      </w:r>
      <w:r w:rsidRPr="00ED4B61">
        <w:rPr>
          <w:rFonts w:ascii="Consolas" w:hAnsi="Consolas" w:cs="Consolas"/>
          <w:b/>
        </w:rPr>
        <w:sym w:font="Wingdings" w:char="F0E0"/>
      </w:r>
      <w:r w:rsidRPr="0042071E">
        <w:rPr>
          <w:rFonts w:ascii="Consolas" w:hAnsi="Consolas" w:cs="Consolas" w:hint="eastAsia"/>
          <w:b/>
        </w:rPr>
        <w:t xml:space="preserve"> </w:t>
      </w:r>
      <w:r w:rsidRPr="00303EFA">
        <w:rPr>
          <w:rFonts w:ascii="Consolas" w:hAnsi="Consolas" w:cs="Consolas" w:hint="eastAsia"/>
          <w:b/>
          <w:color w:val="C00000"/>
        </w:rPr>
        <w:t>Timeout</w:t>
      </w:r>
      <w:r w:rsidRPr="00303EFA">
        <w:rPr>
          <w:rFonts w:ascii="Consolas" w:hAnsi="Consolas" w:cs="Consolas"/>
          <w:b/>
          <w:color w:val="C00000"/>
        </w:rPr>
        <w:t xml:space="preserve"> Rx Ue Cap Info</w:t>
      </w:r>
      <w:r w:rsidRPr="007D7431">
        <w:rPr>
          <w:rFonts w:ascii="Consolas" w:hAnsi="Consolas" w:cs="Consolas" w:hint="eastAsia"/>
          <w:b/>
          <w:color w:val="7030A0"/>
        </w:rPr>
        <w:t>(send initial ctx setup failure)</w:t>
      </w:r>
    </w:p>
    <w:p w:rsidR="00034F59" w:rsidRPr="006B348E" w:rsidRDefault="00034F59" w:rsidP="00372912">
      <w:pPr>
        <w:numPr>
          <w:ilvl w:val="1"/>
          <w:numId w:val="29"/>
        </w:numPr>
        <w:ind w:left="1259"/>
      </w:pPr>
      <w:r>
        <w:rPr>
          <w:rFonts w:ascii="Consolas" w:hAnsi="Consolas" w:cs="Consolas" w:hint="eastAsia"/>
          <w:b/>
        </w:rPr>
        <w:t>Henb :</w:t>
      </w:r>
      <w:r w:rsidRPr="00ED4B61">
        <w:rPr>
          <w:rFonts w:ascii="Consolas" w:hAnsi="Consolas" w:cs="Consolas"/>
          <w:b/>
        </w:rPr>
        <w:t>Rx Conn Setup Req</w:t>
      </w:r>
      <w:r w:rsidRPr="00ED4B61">
        <w:rPr>
          <w:rFonts w:ascii="Consolas" w:hAnsi="Consolas" w:cs="Consolas"/>
          <w:b/>
        </w:rPr>
        <w:sym w:font="Wingdings" w:char="F0E0"/>
      </w:r>
      <w:r>
        <w:rPr>
          <w:rFonts w:ascii="Consolas" w:hAnsi="Consolas" w:cs="Consolas"/>
          <w:b/>
        </w:rPr>
        <w:t>…</w:t>
      </w:r>
      <w:r>
        <w:rPr>
          <w:rFonts w:ascii="Consolas" w:hAnsi="Consolas" w:cs="Consolas" w:hint="eastAsia"/>
          <w:b/>
        </w:rPr>
        <w:t xml:space="preserve"> </w:t>
      </w:r>
      <w:r>
        <w:rPr>
          <w:rFonts w:ascii="Consolas" w:hAnsi="Consolas" w:cs="Consolas"/>
          <w:b/>
        </w:rPr>
        <w:t>…</w:t>
      </w:r>
      <w:r w:rsidRPr="00ED4B61">
        <w:rPr>
          <w:rFonts w:ascii="Consolas" w:hAnsi="Consolas" w:cs="Consolas"/>
          <w:b/>
        </w:rPr>
        <w:sym w:font="Wingdings" w:char="F0E0"/>
      </w:r>
      <w:r w:rsidRPr="00ED4B61">
        <w:rPr>
          <w:rFonts w:ascii="Consolas" w:hAnsi="Consolas" w:cs="Consolas"/>
          <w:b/>
        </w:rPr>
        <w:t>Tx Sec Mod Cmd</w:t>
      </w:r>
      <w:r w:rsidRPr="00ED4B61">
        <w:rPr>
          <w:rFonts w:ascii="Consolas" w:hAnsi="Consolas" w:cs="Consolas"/>
          <w:b/>
        </w:rPr>
        <w:sym w:font="Wingdings" w:char="F0E0"/>
      </w:r>
      <w:r w:rsidRPr="00303EFA">
        <w:rPr>
          <w:rFonts w:ascii="Consolas" w:hAnsi="Consolas" w:cs="Consolas" w:hint="eastAsia"/>
          <w:b/>
        </w:rPr>
        <w:t xml:space="preserve"> </w:t>
      </w:r>
      <w:r w:rsidRPr="00303EFA">
        <w:rPr>
          <w:rFonts w:ascii="Consolas" w:hAnsi="Consolas" w:cs="Consolas" w:hint="eastAsia"/>
          <w:b/>
          <w:color w:val="C00000"/>
        </w:rPr>
        <w:t xml:space="preserve">Timeout </w:t>
      </w:r>
      <w:r w:rsidRPr="00303EFA">
        <w:rPr>
          <w:rFonts w:ascii="Consolas" w:hAnsi="Consolas" w:cs="Consolas"/>
          <w:b/>
          <w:color w:val="C00000"/>
        </w:rPr>
        <w:t>Rx Sec Mod Compl</w:t>
      </w:r>
      <w:r w:rsidRPr="007D7431">
        <w:rPr>
          <w:rFonts w:ascii="Consolas" w:hAnsi="Consolas" w:cs="Consolas" w:hint="eastAsia"/>
          <w:b/>
          <w:color w:val="7030A0"/>
        </w:rPr>
        <w:t>(send initial ctx setup failure)</w:t>
      </w:r>
    </w:p>
    <w:p w:rsidR="00034F59" w:rsidRPr="00A41B28" w:rsidRDefault="00034F59" w:rsidP="00372912">
      <w:pPr>
        <w:numPr>
          <w:ilvl w:val="1"/>
          <w:numId w:val="29"/>
        </w:numPr>
        <w:ind w:left="1259"/>
      </w:pPr>
      <w:r>
        <w:rPr>
          <w:rFonts w:ascii="Consolas" w:hAnsi="Consolas" w:cs="Consolas" w:hint="eastAsia"/>
          <w:b/>
        </w:rPr>
        <w:t>Henb :</w:t>
      </w:r>
      <w:r w:rsidRPr="00ED4B61">
        <w:rPr>
          <w:rFonts w:ascii="Consolas" w:hAnsi="Consolas" w:cs="Consolas"/>
          <w:b/>
        </w:rPr>
        <w:t>Rx Conn Setup Req</w:t>
      </w:r>
      <w:r w:rsidRPr="00ED4B61">
        <w:rPr>
          <w:rFonts w:ascii="Consolas" w:hAnsi="Consolas" w:cs="Consolas"/>
          <w:b/>
        </w:rPr>
        <w:sym w:font="Wingdings" w:char="F0E0"/>
      </w:r>
      <w:r>
        <w:rPr>
          <w:rFonts w:ascii="Consolas" w:hAnsi="Consolas" w:cs="Consolas"/>
          <w:b/>
        </w:rPr>
        <w:t>…</w:t>
      </w:r>
      <w:r>
        <w:rPr>
          <w:rFonts w:ascii="Consolas" w:hAnsi="Consolas" w:cs="Consolas" w:hint="eastAsia"/>
          <w:b/>
        </w:rPr>
        <w:t xml:space="preserve"> </w:t>
      </w:r>
      <w:r>
        <w:rPr>
          <w:rFonts w:ascii="Consolas" w:hAnsi="Consolas" w:cs="Consolas"/>
          <w:b/>
        </w:rPr>
        <w:t>…</w:t>
      </w:r>
      <w:r w:rsidRPr="00ED4B61">
        <w:rPr>
          <w:rFonts w:ascii="Consolas" w:hAnsi="Consolas" w:cs="Consolas"/>
          <w:b/>
        </w:rPr>
        <w:sym w:font="Wingdings" w:char="F0E0"/>
      </w:r>
      <w:r w:rsidRPr="00ED4B61">
        <w:rPr>
          <w:rFonts w:ascii="Consolas" w:hAnsi="Consolas" w:cs="Consolas"/>
          <w:b/>
        </w:rPr>
        <w:t>Tx Recfg</w:t>
      </w:r>
      <w:r w:rsidRPr="00ED4B61">
        <w:rPr>
          <w:rFonts w:ascii="Consolas" w:hAnsi="Consolas" w:cs="Consolas"/>
          <w:b/>
        </w:rPr>
        <w:sym w:font="Wingdings" w:char="F0E0"/>
      </w:r>
      <w:r w:rsidRPr="00303EFA">
        <w:rPr>
          <w:rFonts w:ascii="Consolas" w:hAnsi="Consolas" w:cs="Consolas" w:hint="eastAsia"/>
          <w:b/>
        </w:rPr>
        <w:t xml:space="preserve"> </w:t>
      </w:r>
      <w:r w:rsidRPr="00303EFA">
        <w:rPr>
          <w:rFonts w:ascii="Consolas" w:hAnsi="Consolas" w:cs="Consolas" w:hint="eastAsia"/>
          <w:b/>
          <w:color w:val="C00000"/>
        </w:rPr>
        <w:t xml:space="preserve">Timeout </w:t>
      </w:r>
      <w:r w:rsidRPr="00303EFA">
        <w:rPr>
          <w:rFonts w:ascii="Consolas" w:hAnsi="Consolas" w:cs="Consolas"/>
          <w:b/>
          <w:color w:val="C00000"/>
        </w:rPr>
        <w:t>Rx Recfg Compl</w:t>
      </w:r>
      <w:r w:rsidRPr="00562D27">
        <w:rPr>
          <w:rFonts w:ascii="Consolas" w:hAnsi="Consolas" w:cs="Consolas" w:hint="eastAsia"/>
          <w:b/>
          <w:color w:val="7030A0"/>
        </w:rPr>
        <w:t>(send initial ctx setup failure)</w:t>
      </w:r>
    </w:p>
    <w:p w:rsidR="00034F59" w:rsidRPr="00C3602D" w:rsidRDefault="00034F59" w:rsidP="00034F59">
      <w:pPr>
        <w:ind w:left="1259"/>
      </w:pPr>
    </w:p>
    <w:p w:rsidR="00034F59" w:rsidRDefault="00034F59" w:rsidP="00034F59">
      <w:pPr>
        <w:pStyle w:val="4"/>
      </w:pPr>
      <w:bookmarkStart w:id="65" w:name="_Toc294683629"/>
      <w:r>
        <w:rPr>
          <w:rFonts w:hint="eastAsia"/>
        </w:rPr>
        <w:t xml:space="preserve">2.3.4.2 </w:t>
      </w:r>
      <w:r w:rsidRPr="0020560F">
        <w:rPr>
          <w:rFonts w:hint="eastAsia"/>
        </w:rPr>
        <w:t>业务建立过程</w:t>
      </w:r>
      <w:bookmarkEnd w:id="65"/>
    </w:p>
    <w:p w:rsidR="00034F59" w:rsidRPr="00A41B28" w:rsidRDefault="00034F59" w:rsidP="00034F59">
      <w:pPr>
        <w:pStyle w:val="af2"/>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00CF04C8">
        <w:rPr>
          <w:rFonts w:hint="eastAsia"/>
        </w:rPr>
        <w:t>.3</w:t>
      </w:r>
      <w:r>
        <w:rPr>
          <w:rFonts w:hint="eastAsia"/>
        </w:rPr>
        <w:t xml:space="preserve"> </w:t>
      </w:r>
      <w:r>
        <w:rPr>
          <w:rFonts w:hint="eastAsia"/>
        </w:rPr>
        <w:t>业务建立过程</w:t>
      </w:r>
    </w:p>
    <w:tbl>
      <w:tblPr>
        <w:tblW w:w="16151"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99"/>
        <w:gridCol w:w="4456"/>
        <w:gridCol w:w="3231"/>
        <w:gridCol w:w="3187"/>
      </w:tblGrid>
      <w:tr w:rsidR="00034F59" w:rsidRPr="00547263" w:rsidTr="004C1CE2">
        <w:trPr>
          <w:trHeight w:val="391"/>
          <w:jc w:val="center"/>
        </w:trPr>
        <w:tc>
          <w:tcPr>
            <w:tcW w:w="447"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9085"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619"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447" w:type="dxa"/>
            <w:vMerge/>
            <w:shd w:val="clear" w:color="auto" w:fill="auto"/>
          </w:tcPr>
          <w:p w:rsidR="00034F59" w:rsidRPr="00547263" w:rsidRDefault="00034F59" w:rsidP="004C1CE2">
            <w:pPr>
              <w:jc w:val="center"/>
              <w:rPr>
                <w:rFonts w:ascii="Consolas" w:hAnsi="Consolas" w:cs="Consolas"/>
                <w:b/>
              </w:rPr>
            </w:pPr>
          </w:p>
        </w:tc>
        <w:tc>
          <w:tcPr>
            <w:tcW w:w="4621"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64"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334"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3285"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447"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4621" w:type="dxa"/>
            <w:shd w:val="clear" w:color="auto" w:fill="C4BC96"/>
          </w:tcPr>
          <w:p w:rsidR="00034F59" w:rsidRPr="00FD5ACF" w:rsidRDefault="00034F59" w:rsidP="004C1CE2">
            <w:pPr>
              <w:jc w:val="left"/>
              <w:rPr>
                <w:rFonts w:ascii="Consolas" w:hAnsi="Consolas" w:cs="Consolas"/>
                <w:b/>
                <w:i/>
              </w:rPr>
            </w:pPr>
            <w:r w:rsidRPr="00547263">
              <w:rPr>
                <w:rFonts w:ascii="Consolas" w:hAnsi="Consolas" w:cs="Consolas"/>
                <w:b/>
                <w:i/>
                <w:iCs/>
              </w:rPr>
              <w:t>RRCConnectionReconfiguration</w:t>
            </w:r>
          </w:p>
        </w:tc>
        <w:tc>
          <w:tcPr>
            <w:tcW w:w="4464" w:type="dxa"/>
            <w:shd w:val="clear" w:color="auto" w:fill="auto"/>
          </w:tcPr>
          <w:p w:rsidR="00034F59" w:rsidRPr="00547263" w:rsidRDefault="00034F59" w:rsidP="004C1CE2">
            <w:pPr>
              <w:jc w:val="center"/>
              <w:rPr>
                <w:rFonts w:ascii="Consolas" w:hAnsi="Consolas" w:cs="Consolas"/>
                <w:b/>
              </w:rPr>
            </w:pPr>
          </w:p>
        </w:tc>
        <w:tc>
          <w:tcPr>
            <w:tcW w:w="3334" w:type="dxa"/>
            <w:shd w:val="clear" w:color="auto" w:fill="C4BC96"/>
          </w:tcPr>
          <w:p w:rsidR="00034F59" w:rsidRPr="00FD5ACF" w:rsidRDefault="00034F59" w:rsidP="004C1CE2">
            <w:pPr>
              <w:rPr>
                <w:rFonts w:ascii="Consolas" w:hAnsi="Consolas" w:cs="Consolas"/>
                <w:b/>
                <w:i/>
              </w:rPr>
            </w:pPr>
            <w:r w:rsidRPr="00FD5ACF">
              <w:rPr>
                <w:rFonts w:ascii="Consolas" w:hAnsi="Consolas" w:cs="Consolas" w:hint="eastAsia"/>
                <w:b/>
                <w:i/>
              </w:rPr>
              <w:t>ERABSetupRequest</w:t>
            </w:r>
          </w:p>
        </w:tc>
        <w:tc>
          <w:tcPr>
            <w:tcW w:w="3285"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447" w:type="dxa"/>
            <w:vMerge/>
            <w:shd w:val="clear" w:color="auto" w:fill="auto"/>
            <w:vAlign w:val="center"/>
          </w:tcPr>
          <w:p w:rsidR="00034F59" w:rsidRPr="00547263" w:rsidRDefault="00034F59" w:rsidP="004C1CE2">
            <w:pPr>
              <w:jc w:val="center"/>
              <w:rPr>
                <w:rFonts w:ascii="Consolas" w:hAnsi="Consolas" w:cs="Consolas"/>
                <w:b/>
              </w:rPr>
            </w:pPr>
          </w:p>
        </w:tc>
        <w:tc>
          <w:tcPr>
            <w:tcW w:w="4621"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iCs/>
              </w:rPr>
              <w:t>RRCConnectionReconfigurationComplete</w:t>
            </w:r>
          </w:p>
        </w:tc>
        <w:tc>
          <w:tcPr>
            <w:tcW w:w="4464" w:type="dxa"/>
            <w:shd w:val="clear" w:color="auto" w:fill="auto"/>
          </w:tcPr>
          <w:p w:rsidR="00034F59" w:rsidRPr="00547263" w:rsidRDefault="00034F59" w:rsidP="004C1CE2">
            <w:pPr>
              <w:jc w:val="right"/>
              <w:rPr>
                <w:rFonts w:ascii="Consolas" w:hAnsi="Consolas" w:cs="Consolas"/>
                <w:b/>
              </w:rPr>
            </w:pPr>
            <w:r w:rsidRPr="00547263">
              <w:rPr>
                <w:rFonts w:ascii="Consolas" w:hAnsi="Consolas" w:cs="Consolas"/>
                <w:b/>
                <w:i/>
                <w:iCs/>
                <w:color w:val="C00000"/>
              </w:rPr>
              <w:t>T</w:t>
            </w:r>
            <w:r w:rsidRPr="00547263">
              <w:rPr>
                <w:rFonts w:ascii="Consolas" w:hAnsi="Consolas" w:cs="Consolas" w:hint="eastAsia"/>
                <w:b/>
                <w:i/>
                <w:iCs/>
                <w:color w:val="C00000"/>
              </w:rPr>
              <w:t xml:space="preserve">imeout </w:t>
            </w:r>
            <w:r w:rsidRPr="00547263">
              <w:rPr>
                <w:rFonts w:ascii="Consolas" w:hAnsi="Consolas" w:cs="Consolas"/>
                <w:b/>
                <w:i/>
                <w:iCs/>
                <w:color w:val="C00000"/>
              </w:rPr>
              <w:t>RRCConnectionReconfigurationComplete</w:t>
            </w:r>
          </w:p>
        </w:tc>
        <w:tc>
          <w:tcPr>
            <w:tcW w:w="3334" w:type="dxa"/>
            <w:shd w:val="clear" w:color="auto" w:fill="C4BC96"/>
          </w:tcPr>
          <w:p w:rsidR="00034F59" w:rsidRPr="00155D20" w:rsidRDefault="00034F59" w:rsidP="004C1CE2">
            <w:pPr>
              <w:jc w:val="right"/>
              <w:rPr>
                <w:rFonts w:ascii="Consolas" w:hAnsi="Consolas" w:cs="Consolas"/>
                <w:b/>
                <w:i/>
              </w:rPr>
            </w:pPr>
            <w:r w:rsidRPr="00155D20">
              <w:rPr>
                <w:rFonts w:ascii="Consolas" w:hAnsi="Consolas" w:cs="Consolas" w:hint="eastAsia"/>
                <w:b/>
                <w:i/>
              </w:rPr>
              <w:t>ERABSetupResponse</w:t>
            </w:r>
          </w:p>
        </w:tc>
        <w:tc>
          <w:tcPr>
            <w:tcW w:w="3285" w:type="dxa"/>
            <w:shd w:val="clear" w:color="auto" w:fill="auto"/>
          </w:tcPr>
          <w:p w:rsidR="00034F59" w:rsidRPr="00EE4A72" w:rsidRDefault="00034F59" w:rsidP="004C1CE2">
            <w:pPr>
              <w:jc w:val="right"/>
              <w:rPr>
                <w:rFonts w:ascii="Consolas" w:hAnsi="Consolas" w:cs="Consolas"/>
                <w:b/>
                <w:color w:val="C00000"/>
              </w:rPr>
            </w:pPr>
            <w:r w:rsidRPr="00EE4A72">
              <w:rPr>
                <w:rFonts w:ascii="Consolas" w:hAnsi="Consolas" w:cs="Consolas" w:hint="eastAsia"/>
                <w:b/>
                <w:i/>
                <w:color w:val="C00000"/>
              </w:rPr>
              <w:t>ERABSetupResponse</w:t>
            </w:r>
          </w:p>
        </w:tc>
      </w:tr>
    </w:tbl>
    <w:p w:rsidR="00034F59" w:rsidRPr="00A3390D" w:rsidRDefault="00034F59" w:rsidP="00034F59">
      <w:pPr>
        <w:pStyle w:val="4"/>
      </w:pPr>
      <w:bookmarkStart w:id="66" w:name="_Toc294683630"/>
      <w:r>
        <w:rPr>
          <w:rFonts w:hint="eastAsia"/>
        </w:rPr>
        <w:t xml:space="preserve">2.3.4.3 </w:t>
      </w:r>
      <w:r w:rsidRPr="00A3390D">
        <w:rPr>
          <w:rFonts w:hint="eastAsia"/>
        </w:rPr>
        <w:t>业务修改过程</w:t>
      </w:r>
      <w:bookmarkEnd w:id="66"/>
    </w:p>
    <w:p w:rsidR="00034F59" w:rsidRDefault="00034F59" w:rsidP="00034F59">
      <w:pPr>
        <w:pStyle w:val="af2"/>
        <w:keepNext/>
      </w:pPr>
      <w:r>
        <w:rPr>
          <w:rFonts w:hint="eastAsia"/>
        </w:rPr>
        <w:t>表</w:t>
      </w:r>
      <w:r>
        <w:rPr>
          <w:rFonts w:hint="eastAsia"/>
        </w:rPr>
        <w:t xml:space="preserve"> </w:t>
      </w:r>
      <w:r w:rsidR="00CF04C8">
        <w:rPr>
          <w:rFonts w:hint="eastAsia"/>
        </w:rPr>
        <w:t>2.4</w:t>
      </w:r>
      <w:r>
        <w:rPr>
          <w:rFonts w:hint="eastAsia"/>
        </w:rPr>
        <w:t xml:space="preserve"> </w:t>
      </w:r>
      <w:r>
        <w:rPr>
          <w:rFonts w:hint="eastAsia"/>
        </w:rPr>
        <w:t>业务修改</w:t>
      </w:r>
      <w:r w:rsidRPr="00BC5507">
        <w:rPr>
          <w:rFonts w:hint="eastAsia"/>
        </w:rPr>
        <w:t>过程</w:t>
      </w:r>
    </w:p>
    <w:tbl>
      <w:tblPr>
        <w:tblW w:w="16151"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97"/>
        <w:gridCol w:w="4455"/>
        <w:gridCol w:w="3233"/>
        <w:gridCol w:w="3188"/>
      </w:tblGrid>
      <w:tr w:rsidR="00034F59" w:rsidRPr="00547263" w:rsidTr="004C1CE2">
        <w:trPr>
          <w:trHeight w:val="391"/>
          <w:jc w:val="center"/>
        </w:trPr>
        <w:tc>
          <w:tcPr>
            <w:tcW w:w="447"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9085"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619"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447" w:type="dxa"/>
            <w:vMerge/>
            <w:shd w:val="clear" w:color="auto" w:fill="auto"/>
          </w:tcPr>
          <w:p w:rsidR="00034F59" w:rsidRPr="00547263" w:rsidRDefault="00034F59" w:rsidP="004C1CE2">
            <w:pPr>
              <w:jc w:val="center"/>
              <w:rPr>
                <w:rFonts w:ascii="Consolas" w:hAnsi="Consolas" w:cs="Consolas"/>
                <w:b/>
              </w:rPr>
            </w:pPr>
          </w:p>
        </w:tc>
        <w:tc>
          <w:tcPr>
            <w:tcW w:w="4621"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64"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334"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3285"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447"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lastRenderedPageBreak/>
              <w:t>1</w:t>
            </w:r>
          </w:p>
        </w:tc>
        <w:tc>
          <w:tcPr>
            <w:tcW w:w="4621" w:type="dxa"/>
            <w:shd w:val="clear" w:color="auto" w:fill="C4BC96"/>
          </w:tcPr>
          <w:p w:rsidR="00034F59" w:rsidRPr="00FD5ACF" w:rsidRDefault="00034F59" w:rsidP="004C1CE2">
            <w:pPr>
              <w:jc w:val="left"/>
              <w:rPr>
                <w:rFonts w:ascii="Consolas" w:hAnsi="Consolas" w:cs="Consolas"/>
                <w:b/>
                <w:i/>
              </w:rPr>
            </w:pPr>
            <w:r w:rsidRPr="00547263">
              <w:rPr>
                <w:rFonts w:ascii="Consolas" w:hAnsi="Consolas" w:cs="Consolas"/>
                <w:b/>
                <w:i/>
                <w:iCs/>
              </w:rPr>
              <w:t>RRCConnectionReconfiguration</w:t>
            </w:r>
          </w:p>
        </w:tc>
        <w:tc>
          <w:tcPr>
            <w:tcW w:w="4464" w:type="dxa"/>
            <w:shd w:val="clear" w:color="auto" w:fill="auto"/>
          </w:tcPr>
          <w:p w:rsidR="00034F59" w:rsidRPr="00547263" w:rsidRDefault="00034F59" w:rsidP="004C1CE2">
            <w:pPr>
              <w:jc w:val="center"/>
              <w:rPr>
                <w:rFonts w:ascii="Consolas" w:hAnsi="Consolas" w:cs="Consolas"/>
                <w:b/>
              </w:rPr>
            </w:pPr>
          </w:p>
        </w:tc>
        <w:tc>
          <w:tcPr>
            <w:tcW w:w="3334" w:type="dxa"/>
            <w:shd w:val="clear" w:color="auto" w:fill="C4BC96"/>
          </w:tcPr>
          <w:p w:rsidR="00034F59" w:rsidRPr="00FD5ACF" w:rsidRDefault="00034F59" w:rsidP="004C1CE2">
            <w:pPr>
              <w:rPr>
                <w:rFonts w:ascii="Consolas" w:hAnsi="Consolas" w:cs="Consolas"/>
                <w:b/>
                <w:i/>
              </w:rPr>
            </w:pPr>
            <w:r w:rsidRPr="00FD5ACF">
              <w:rPr>
                <w:rFonts w:ascii="Consolas" w:hAnsi="Consolas" w:cs="Consolas" w:hint="eastAsia"/>
                <w:b/>
                <w:i/>
              </w:rPr>
              <w:t>ERAB</w:t>
            </w:r>
            <w:r>
              <w:rPr>
                <w:rFonts w:ascii="Consolas" w:hAnsi="Consolas" w:cs="Consolas" w:hint="eastAsia"/>
                <w:b/>
                <w:i/>
              </w:rPr>
              <w:t>Modify</w:t>
            </w:r>
            <w:r w:rsidRPr="00FD5ACF">
              <w:rPr>
                <w:rFonts w:ascii="Consolas" w:hAnsi="Consolas" w:cs="Consolas" w:hint="eastAsia"/>
                <w:b/>
                <w:i/>
              </w:rPr>
              <w:t>Request</w:t>
            </w:r>
          </w:p>
        </w:tc>
        <w:tc>
          <w:tcPr>
            <w:tcW w:w="3285"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447" w:type="dxa"/>
            <w:vMerge/>
            <w:shd w:val="clear" w:color="auto" w:fill="auto"/>
            <w:vAlign w:val="center"/>
          </w:tcPr>
          <w:p w:rsidR="00034F59" w:rsidRPr="00547263" w:rsidRDefault="00034F59" w:rsidP="004C1CE2">
            <w:pPr>
              <w:jc w:val="center"/>
              <w:rPr>
                <w:rFonts w:ascii="Consolas" w:hAnsi="Consolas" w:cs="Consolas"/>
                <w:b/>
              </w:rPr>
            </w:pPr>
          </w:p>
        </w:tc>
        <w:tc>
          <w:tcPr>
            <w:tcW w:w="4621"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iCs/>
              </w:rPr>
              <w:t>RRCConnectionReconfigurationComplete</w:t>
            </w:r>
          </w:p>
        </w:tc>
        <w:tc>
          <w:tcPr>
            <w:tcW w:w="4464" w:type="dxa"/>
            <w:shd w:val="clear" w:color="auto" w:fill="auto"/>
          </w:tcPr>
          <w:p w:rsidR="00034F59" w:rsidRPr="00547263" w:rsidRDefault="00034F59" w:rsidP="004C1CE2">
            <w:pPr>
              <w:jc w:val="right"/>
              <w:rPr>
                <w:rFonts w:ascii="Consolas" w:hAnsi="Consolas" w:cs="Consolas"/>
                <w:b/>
              </w:rPr>
            </w:pPr>
            <w:r w:rsidRPr="00547263">
              <w:rPr>
                <w:rFonts w:ascii="Consolas" w:hAnsi="Consolas" w:cs="Consolas"/>
                <w:b/>
                <w:i/>
                <w:iCs/>
                <w:color w:val="C00000"/>
              </w:rPr>
              <w:t>T</w:t>
            </w:r>
            <w:r w:rsidRPr="00547263">
              <w:rPr>
                <w:rFonts w:ascii="Consolas" w:hAnsi="Consolas" w:cs="Consolas" w:hint="eastAsia"/>
                <w:b/>
                <w:i/>
                <w:iCs/>
                <w:color w:val="C00000"/>
              </w:rPr>
              <w:t xml:space="preserve">imeout </w:t>
            </w:r>
            <w:r w:rsidRPr="00547263">
              <w:rPr>
                <w:rFonts w:ascii="Consolas" w:hAnsi="Consolas" w:cs="Consolas"/>
                <w:b/>
                <w:i/>
                <w:iCs/>
                <w:color w:val="C00000"/>
              </w:rPr>
              <w:t>RRCConnectionReconfigurationComplete</w:t>
            </w:r>
          </w:p>
        </w:tc>
        <w:tc>
          <w:tcPr>
            <w:tcW w:w="3334" w:type="dxa"/>
            <w:shd w:val="clear" w:color="auto" w:fill="C4BC96"/>
          </w:tcPr>
          <w:p w:rsidR="00034F59" w:rsidRPr="00155D20" w:rsidRDefault="00034F59" w:rsidP="004C1CE2">
            <w:pPr>
              <w:jc w:val="right"/>
              <w:rPr>
                <w:rFonts w:ascii="Consolas" w:hAnsi="Consolas" w:cs="Consolas"/>
                <w:b/>
                <w:i/>
              </w:rPr>
            </w:pPr>
            <w:r w:rsidRPr="00155D20">
              <w:rPr>
                <w:rFonts w:ascii="Consolas" w:hAnsi="Consolas" w:cs="Consolas" w:hint="eastAsia"/>
                <w:b/>
                <w:i/>
              </w:rPr>
              <w:t>ERAB</w:t>
            </w:r>
            <w:r>
              <w:rPr>
                <w:rFonts w:ascii="Consolas" w:hAnsi="Consolas" w:cs="Consolas" w:hint="eastAsia"/>
                <w:b/>
                <w:i/>
              </w:rPr>
              <w:t>Modify</w:t>
            </w:r>
            <w:r w:rsidRPr="00155D20">
              <w:rPr>
                <w:rFonts w:ascii="Consolas" w:hAnsi="Consolas" w:cs="Consolas" w:hint="eastAsia"/>
                <w:b/>
                <w:i/>
              </w:rPr>
              <w:t>Response</w:t>
            </w:r>
          </w:p>
        </w:tc>
        <w:tc>
          <w:tcPr>
            <w:tcW w:w="3285" w:type="dxa"/>
            <w:shd w:val="clear" w:color="auto" w:fill="auto"/>
          </w:tcPr>
          <w:p w:rsidR="00034F59" w:rsidRPr="00BB346E" w:rsidRDefault="00034F59" w:rsidP="004C1CE2">
            <w:pPr>
              <w:jc w:val="right"/>
              <w:rPr>
                <w:rFonts w:ascii="Consolas" w:hAnsi="Consolas" w:cs="Consolas"/>
                <w:b/>
                <w:color w:val="C00000"/>
              </w:rPr>
            </w:pPr>
            <w:r w:rsidRPr="00BB346E">
              <w:rPr>
                <w:rFonts w:ascii="Consolas" w:hAnsi="Consolas" w:cs="Consolas" w:hint="eastAsia"/>
                <w:b/>
                <w:i/>
                <w:color w:val="C00000"/>
              </w:rPr>
              <w:t>ERABModifyResponse</w:t>
            </w:r>
          </w:p>
        </w:tc>
      </w:tr>
    </w:tbl>
    <w:p w:rsidR="00034F59" w:rsidRDefault="00034F59" w:rsidP="00034F59">
      <w:pPr>
        <w:pStyle w:val="4"/>
      </w:pPr>
      <w:bookmarkStart w:id="67" w:name="_Toc294683631"/>
      <w:r>
        <w:rPr>
          <w:rFonts w:hint="eastAsia"/>
        </w:rPr>
        <w:t xml:space="preserve">2.3.4.4 </w:t>
      </w:r>
      <w:r w:rsidRPr="00E44130">
        <w:rPr>
          <w:rFonts w:hint="eastAsia"/>
        </w:rPr>
        <w:t>业务释放过程</w:t>
      </w:r>
      <w:bookmarkEnd w:id="67"/>
    </w:p>
    <w:p w:rsidR="00034F59" w:rsidRDefault="00034F59" w:rsidP="00034F59">
      <w:pPr>
        <w:pStyle w:val="af2"/>
        <w:keepNext/>
      </w:pPr>
      <w:r>
        <w:rPr>
          <w:rFonts w:hint="eastAsia"/>
        </w:rPr>
        <w:t>表</w:t>
      </w:r>
      <w:r>
        <w:rPr>
          <w:rFonts w:hint="eastAsia"/>
        </w:rPr>
        <w:t xml:space="preserve"> </w:t>
      </w:r>
      <w:r w:rsidR="00CF04C8">
        <w:rPr>
          <w:rFonts w:hint="eastAsia"/>
        </w:rPr>
        <w:t>2.5</w:t>
      </w:r>
      <w:r>
        <w:rPr>
          <w:rFonts w:hint="eastAsia"/>
        </w:rPr>
        <w:t xml:space="preserve"> </w:t>
      </w:r>
      <w:r>
        <w:rPr>
          <w:rFonts w:hint="eastAsia"/>
        </w:rPr>
        <w:t>业务释放</w:t>
      </w:r>
      <w:r w:rsidRPr="00FA49A8">
        <w:rPr>
          <w:rFonts w:hint="eastAsia"/>
        </w:rPr>
        <w:t>过程</w:t>
      </w:r>
    </w:p>
    <w:tbl>
      <w:tblPr>
        <w:tblW w:w="16151"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4594"/>
        <w:gridCol w:w="4454"/>
        <w:gridCol w:w="3234"/>
        <w:gridCol w:w="3190"/>
      </w:tblGrid>
      <w:tr w:rsidR="00034F59" w:rsidRPr="00547263" w:rsidTr="004C1CE2">
        <w:trPr>
          <w:trHeight w:val="391"/>
          <w:jc w:val="center"/>
        </w:trPr>
        <w:tc>
          <w:tcPr>
            <w:tcW w:w="447"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9085"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619"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447" w:type="dxa"/>
            <w:vMerge/>
            <w:shd w:val="clear" w:color="auto" w:fill="auto"/>
          </w:tcPr>
          <w:p w:rsidR="00034F59" w:rsidRPr="00547263" w:rsidRDefault="00034F59" w:rsidP="004C1CE2">
            <w:pPr>
              <w:jc w:val="center"/>
              <w:rPr>
                <w:rFonts w:ascii="Consolas" w:hAnsi="Consolas" w:cs="Consolas"/>
                <w:b/>
              </w:rPr>
            </w:pPr>
          </w:p>
        </w:tc>
        <w:tc>
          <w:tcPr>
            <w:tcW w:w="4621"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64"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334"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3285"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447"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4621" w:type="dxa"/>
            <w:shd w:val="clear" w:color="auto" w:fill="C4BC96"/>
          </w:tcPr>
          <w:p w:rsidR="00034F59" w:rsidRPr="00FD5ACF" w:rsidRDefault="00034F59" w:rsidP="004C1CE2">
            <w:pPr>
              <w:jc w:val="left"/>
              <w:rPr>
                <w:rFonts w:ascii="Consolas" w:hAnsi="Consolas" w:cs="Consolas"/>
                <w:b/>
                <w:i/>
              </w:rPr>
            </w:pPr>
            <w:r w:rsidRPr="00547263">
              <w:rPr>
                <w:rFonts w:ascii="Consolas" w:hAnsi="Consolas" w:cs="Consolas"/>
                <w:b/>
                <w:i/>
                <w:iCs/>
              </w:rPr>
              <w:t>RRCConnectionReconfiguration</w:t>
            </w:r>
          </w:p>
        </w:tc>
        <w:tc>
          <w:tcPr>
            <w:tcW w:w="4464" w:type="dxa"/>
            <w:shd w:val="clear" w:color="auto" w:fill="auto"/>
          </w:tcPr>
          <w:p w:rsidR="00034F59" w:rsidRPr="00547263" w:rsidRDefault="00034F59" w:rsidP="004C1CE2">
            <w:pPr>
              <w:jc w:val="center"/>
              <w:rPr>
                <w:rFonts w:ascii="Consolas" w:hAnsi="Consolas" w:cs="Consolas"/>
                <w:b/>
              </w:rPr>
            </w:pPr>
          </w:p>
        </w:tc>
        <w:tc>
          <w:tcPr>
            <w:tcW w:w="3334" w:type="dxa"/>
            <w:shd w:val="clear" w:color="auto" w:fill="C4BC96"/>
          </w:tcPr>
          <w:p w:rsidR="00034F59" w:rsidRPr="00FD5ACF" w:rsidRDefault="00034F59" w:rsidP="004C1CE2">
            <w:pPr>
              <w:rPr>
                <w:rFonts w:ascii="Consolas" w:hAnsi="Consolas" w:cs="Consolas"/>
                <w:b/>
                <w:i/>
              </w:rPr>
            </w:pPr>
            <w:r w:rsidRPr="00FD5ACF">
              <w:rPr>
                <w:rFonts w:ascii="Consolas" w:hAnsi="Consolas" w:cs="Consolas" w:hint="eastAsia"/>
                <w:b/>
                <w:i/>
              </w:rPr>
              <w:t>ERAB</w:t>
            </w:r>
            <w:r>
              <w:rPr>
                <w:rFonts w:ascii="Consolas" w:hAnsi="Consolas" w:cs="Consolas" w:hint="eastAsia"/>
                <w:b/>
                <w:i/>
              </w:rPr>
              <w:t>ReleaseCommand</w:t>
            </w:r>
          </w:p>
        </w:tc>
        <w:tc>
          <w:tcPr>
            <w:tcW w:w="3285"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447" w:type="dxa"/>
            <w:vMerge/>
            <w:shd w:val="clear" w:color="auto" w:fill="auto"/>
          </w:tcPr>
          <w:p w:rsidR="00034F59" w:rsidRPr="00547263" w:rsidRDefault="00034F59" w:rsidP="004C1CE2">
            <w:pPr>
              <w:rPr>
                <w:rFonts w:ascii="Consolas" w:hAnsi="Consolas" w:cs="Consolas"/>
                <w:b/>
              </w:rPr>
            </w:pPr>
          </w:p>
        </w:tc>
        <w:tc>
          <w:tcPr>
            <w:tcW w:w="4621" w:type="dxa"/>
            <w:shd w:val="clear" w:color="auto" w:fill="C4BC96"/>
          </w:tcPr>
          <w:p w:rsidR="00034F59" w:rsidRPr="00547263" w:rsidRDefault="00034F59" w:rsidP="004C1CE2">
            <w:pPr>
              <w:jc w:val="right"/>
              <w:rPr>
                <w:rFonts w:ascii="Consolas" w:hAnsi="Consolas" w:cs="Consolas"/>
                <w:b/>
              </w:rPr>
            </w:pPr>
            <w:r w:rsidRPr="00547263">
              <w:rPr>
                <w:rFonts w:ascii="Consolas" w:hAnsi="Consolas" w:cs="Consolas"/>
                <w:b/>
                <w:i/>
                <w:iCs/>
              </w:rPr>
              <w:t>RRCConnectionReconfigurationComplete</w:t>
            </w:r>
          </w:p>
        </w:tc>
        <w:tc>
          <w:tcPr>
            <w:tcW w:w="4464" w:type="dxa"/>
            <w:shd w:val="clear" w:color="auto" w:fill="auto"/>
          </w:tcPr>
          <w:p w:rsidR="00034F59" w:rsidRPr="00547263" w:rsidRDefault="00034F59" w:rsidP="004C1CE2">
            <w:pPr>
              <w:jc w:val="right"/>
              <w:rPr>
                <w:rFonts w:ascii="Consolas" w:hAnsi="Consolas" w:cs="Consolas"/>
                <w:b/>
              </w:rPr>
            </w:pPr>
            <w:r w:rsidRPr="00547263">
              <w:rPr>
                <w:rFonts w:ascii="Consolas" w:hAnsi="Consolas" w:cs="Consolas"/>
                <w:b/>
                <w:i/>
                <w:iCs/>
                <w:color w:val="C00000"/>
              </w:rPr>
              <w:t>T</w:t>
            </w:r>
            <w:r w:rsidRPr="00547263">
              <w:rPr>
                <w:rFonts w:ascii="Consolas" w:hAnsi="Consolas" w:cs="Consolas" w:hint="eastAsia"/>
                <w:b/>
                <w:i/>
                <w:iCs/>
                <w:color w:val="C00000"/>
              </w:rPr>
              <w:t xml:space="preserve">imeout </w:t>
            </w:r>
            <w:r w:rsidRPr="00547263">
              <w:rPr>
                <w:rFonts w:ascii="Consolas" w:hAnsi="Consolas" w:cs="Consolas"/>
                <w:b/>
                <w:i/>
                <w:iCs/>
                <w:color w:val="C00000"/>
              </w:rPr>
              <w:t>RRCConnectionReconfigurationComplete</w:t>
            </w:r>
          </w:p>
        </w:tc>
        <w:tc>
          <w:tcPr>
            <w:tcW w:w="3334" w:type="dxa"/>
            <w:shd w:val="clear" w:color="auto" w:fill="C4BC96"/>
          </w:tcPr>
          <w:p w:rsidR="00034F59" w:rsidRPr="00155D20" w:rsidRDefault="00034F59" w:rsidP="004C1CE2">
            <w:pPr>
              <w:jc w:val="right"/>
              <w:rPr>
                <w:rFonts w:ascii="Consolas" w:hAnsi="Consolas" w:cs="Consolas"/>
                <w:b/>
                <w:i/>
              </w:rPr>
            </w:pPr>
            <w:r w:rsidRPr="00155D20">
              <w:rPr>
                <w:rFonts w:ascii="Consolas" w:hAnsi="Consolas" w:cs="Consolas" w:hint="eastAsia"/>
                <w:b/>
                <w:i/>
              </w:rPr>
              <w:t>ERAB</w:t>
            </w:r>
            <w:r>
              <w:rPr>
                <w:rFonts w:ascii="Consolas" w:hAnsi="Consolas" w:cs="Consolas" w:hint="eastAsia"/>
                <w:b/>
                <w:i/>
              </w:rPr>
              <w:t>Release</w:t>
            </w:r>
            <w:r w:rsidRPr="00155D20">
              <w:rPr>
                <w:rFonts w:ascii="Consolas" w:hAnsi="Consolas" w:cs="Consolas" w:hint="eastAsia"/>
                <w:b/>
                <w:i/>
              </w:rPr>
              <w:t>Response</w:t>
            </w:r>
          </w:p>
        </w:tc>
        <w:tc>
          <w:tcPr>
            <w:tcW w:w="3285" w:type="dxa"/>
            <w:shd w:val="clear" w:color="auto" w:fill="auto"/>
          </w:tcPr>
          <w:p w:rsidR="00034F59" w:rsidRPr="007C0465" w:rsidRDefault="00034F59" w:rsidP="004C1CE2">
            <w:pPr>
              <w:jc w:val="right"/>
              <w:rPr>
                <w:rFonts w:ascii="Consolas" w:hAnsi="Consolas" w:cs="Consolas"/>
                <w:b/>
                <w:color w:val="C00000"/>
              </w:rPr>
            </w:pPr>
            <w:r w:rsidRPr="007C0465">
              <w:rPr>
                <w:rFonts w:ascii="Consolas" w:hAnsi="Consolas" w:cs="Consolas" w:hint="eastAsia"/>
                <w:b/>
                <w:i/>
                <w:color w:val="C00000"/>
              </w:rPr>
              <w:t>ERABReleaseResponse</w:t>
            </w:r>
          </w:p>
        </w:tc>
      </w:tr>
    </w:tbl>
    <w:p w:rsidR="00034F59" w:rsidRDefault="00034F59" w:rsidP="00034F59">
      <w:pPr>
        <w:spacing w:line="360" w:lineRule="auto"/>
      </w:pPr>
      <w:r>
        <w:rPr>
          <w:rFonts w:hint="eastAsia"/>
        </w:rPr>
        <w:t>备注：</w:t>
      </w:r>
    </w:p>
    <w:p w:rsidR="00034F59" w:rsidRDefault="00034F59" w:rsidP="00372912">
      <w:pPr>
        <w:numPr>
          <w:ilvl w:val="0"/>
          <w:numId w:val="30"/>
        </w:numPr>
        <w:spacing w:line="360" w:lineRule="auto"/>
      </w:pPr>
      <w:r>
        <w:rPr>
          <w:rFonts w:hint="eastAsia"/>
        </w:rPr>
        <w:t>ERAB</w:t>
      </w:r>
      <w:r>
        <w:rPr>
          <w:rFonts w:hint="eastAsia"/>
        </w:rPr>
        <w:t>成功流程：</w:t>
      </w:r>
    </w:p>
    <w:p w:rsidR="00034F59" w:rsidRDefault="00034F59" w:rsidP="00372912">
      <w:pPr>
        <w:numPr>
          <w:ilvl w:val="0"/>
          <w:numId w:val="31"/>
        </w:numPr>
        <w:spacing w:line="360" w:lineRule="auto"/>
      </w:pPr>
      <w:r>
        <w:rPr>
          <w:rFonts w:ascii="Consolas" w:hAnsi="Consolas" w:cs="Consolas" w:hint="eastAsia"/>
          <w:b/>
        </w:rPr>
        <w:t>Henb :Rx Erab Setup/Modify/Release Req</w:t>
      </w:r>
      <w:r w:rsidRPr="000A6653">
        <w:rPr>
          <w:rFonts w:ascii="Consolas" w:hAnsi="Consolas" w:cs="Consolas"/>
          <w:b/>
        </w:rPr>
        <w:sym w:font="Wingdings" w:char="F0E0"/>
      </w:r>
      <w:r>
        <w:rPr>
          <w:rFonts w:ascii="Consolas" w:hAnsi="Consolas" w:cs="Consolas" w:hint="eastAsia"/>
          <w:b/>
        </w:rPr>
        <w:t>Tx Conn Recfg</w:t>
      </w:r>
      <w:r w:rsidRPr="000A6653">
        <w:rPr>
          <w:rFonts w:ascii="Consolas" w:hAnsi="Consolas" w:cs="Consolas"/>
          <w:b/>
        </w:rPr>
        <w:sym w:font="Wingdings" w:char="F0E0"/>
      </w:r>
      <w:r>
        <w:rPr>
          <w:rFonts w:ascii="Consolas" w:hAnsi="Consolas" w:cs="Consolas" w:hint="eastAsia"/>
          <w:b/>
        </w:rPr>
        <w:t>Rx Conn Recfg Compl</w:t>
      </w:r>
      <w:r w:rsidRPr="000A6653">
        <w:rPr>
          <w:rFonts w:ascii="Consolas" w:hAnsi="Consolas" w:cs="Consolas"/>
          <w:b/>
        </w:rPr>
        <w:sym w:font="Wingdings" w:char="F0E0"/>
      </w:r>
      <w:r>
        <w:rPr>
          <w:rFonts w:ascii="Consolas" w:hAnsi="Consolas" w:cs="Consolas" w:hint="eastAsia"/>
          <w:b/>
        </w:rPr>
        <w:t>Tx Erab Setup/Modify/Release Resp</w:t>
      </w:r>
    </w:p>
    <w:p w:rsidR="00034F59" w:rsidRDefault="00034F59" w:rsidP="00372912">
      <w:pPr>
        <w:numPr>
          <w:ilvl w:val="0"/>
          <w:numId w:val="30"/>
        </w:numPr>
        <w:spacing w:line="360" w:lineRule="auto"/>
      </w:pPr>
      <w:r>
        <w:rPr>
          <w:rFonts w:hint="eastAsia"/>
        </w:rPr>
        <w:t>ERAB</w:t>
      </w:r>
      <w:r>
        <w:rPr>
          <w:rFonts w:hint="eastAsia"/>
        </w:rPr>
        <w:t>失败流程：</w:t>
      </w:r>
    </w:p>
    <w:p w:rsidR="00034F59" w:rsidRPr="00B637B7" w:rsidRDefault="00034F59" w:rsidP="00372912">
      <w:pPr>
        <w:numPr>
          <w:ilvl w:val="0"/>
          <w:numId w:val="31"/>
        </w:numPr>
        <w:spacing w:line="360" w:lineRule="auto"/>
      </w:pPr>
      <w:r w:rsidRPr="00B637B7">
        <w:rPr>
          <w:rFonts w:ascii="Consolas" w:hAnsi="Consolas" w:cs="Consolas" w:hint="eastAsia"/>
          <w:b/>
        </w:rPr>
        <w:t>Henb :Rx Erab Setup/Modify/Release Req</w:t>
      </w:r>
      <w:r w:rsidRPr="000A6653">
        <w:sym w:font="Wingdings" w:char="F0E0"/>
      </w:r>
      <w:r w:rsidRPr="00B637B7">
        <w:rPr>
          <w:rFonts w:ascii="Consolas" w:hAnsi="Consolas" w:cs="Consolas" w:hint="eastAsia"/>
          <w:b/>
        </w:rPr>
        <w:t>Tx Conn Recfg</w:t>
      </w:r>
      <w:r w:rsidRPr="000A6653">
        <w:sym w:font="Wingdings" w:char="F0E0"/>
      </w:r>
      <w:r w:rsidRPr="00B637B7">
        <w:rPr>
          <w:rFonts w:ascii="Consolas" w:hAnsi="Consolas" w:cs="Consolas" w:hint="eastAsia"/>
          <w:b/>
          <w:color w:val="C00000"/>
        </w:rPr>
        <w:t>Timeout Rx Conn Recfg Compl</w:t>
      </w:r>
      <w:r w:rsidRPr="00B637B7">
        <w:rPr>
          <w:rFonts w:ascii="Consolas" w:hAnsi="Consolas" w:cs="Consolas" w:hint="eastAsia"/>
          <w:b/>
          <w:color w:val="7030A0"/>
        </w:rPr>
        <w:t>(send Erab Setup/Modify/Release Resp)</w:t>
      </w:r>
    </w:p>
    <w:p w:rsidR="00034F59" w:rsidRDefault="00034F59" w:rsidP="00372912">
      <w:pPr>
        <w:numPr>
          <w:ilvl w:val="0"/>
          <w:numId w:val="31"/>
        </w:numPr>
        <w:spacing w:line="360" w:lineRule="auto"/>
      </w:pPr>
      <w:r w:rsidRPr="00B637B7">
        <w:rPr>
          <w:rFonts w:ascii="Consolas" w:hAnsi="Consolas" w:cs="Consolas" w:hint="eastAsia"/>
          <w:b/>
        </w:rPr>
        <w:t>Henb :Rx Erab Setup/Modify/Release Req</w:t>
      </w:r>
      <w:r w:rsidRPr="000A6653">
        <w:sym w:font="Wingdings" w:char="F0E0"/>
      </w:r>
      <w:r w:rsidRPr="00B637B7">
        <w:rPr>
          <w:rFonts w:ascii="Consolas" w:hAnsi="Consolas" w:cs="Consolas" w:hint="eastAsia"/>
          <w:b/>
        </w:rPr>
        <w:t xml:space="preserve"> </w:t>
      </w:r>
      <w:r w:rsidRPr="00B637B7">
        <w:rPr>
          <w:rFonts w:ascii="Consolas" w:hAnsi="Consolas" w:cs="Consolas" w:hint="eastAsia"/>
          <w:b/>
          <w:color w:val="C00000"/>
        </w:rPr>
        <w:t>Tx Conn Recfg failed</w:t>
      </w:r>
      <w:r w:rsidRPr="00B637B7">
        <w:rPr>
          <w:rFonts w:ascii="Consolas" w:hAnsi="Consolas" w:cs="Consolas" w:hint="eastAsia"/>
          <w:b/>
        </w:rPr>
        <w:t xml:space="preserve"> </w:t>
      </w:r>
      <w:r w:rsidRPr="00B637B7">
        <w:rPr>
          <w:rFonts w:ascii="Consolas" w:hAnsi="Consolas" w:cs="Consolas" w:hint="eastAsia"/>
          <w:b/>
          <w:color w:val="7030A0"/>
        </w:rPr>
        <w:t xml:space="preserve">(add </w:t>
      </w:r>
      <w:r>
        <w:rPr>
          <w:rFonts w:ascii="Consolas" w:hAnsi="Consolas" w:cs="Consolas" w:hint="eastAsia"/>
          <w:b/>
          <w:color w:val="7030A0"/>
        </w:rPr>
        <w:t xml:space="preserve">Erab </w:t>
      </w:r>
      <w:r w:rsidRPr="00B637B7">
        <w:rPr>
          <w:rFonts w:ascii="Consolas" w:hAnsi="Consolas" w:cs="Consolas" w:hint="eastAsia"/>
          <w:b/>
          <w:color w:val="7030A0"/>
        </w:rPr>
        <w:t>node to failed lst &amp;&amp; send Erab Setup/Modify/Release Resp)</w:t>
      </w:r>
    </w:p>
    <w:p w:rsidR="00034F59" w:rsidRPr="00D74F29" w:rsidRDefault="00034F59" w:rsidP="00034F59">
      <w:pPr>
        <w:pStyle w:val="a0"/>
        <w:sectPr w:rsidR="00034F59" w:rsidRPr="00D74F29" w:rsidSect="00A23F79">
          <w:pgSz w:w="16838" w:h="11906" w:orient="landscape"/>
          <w:pgMar w:top="1418" w:right="1134" w:bottom="1418" w:left="1134" w:header="851" w:footer="992" w:gutter="0"/>
          <w:cols w:space="425"/>
          <w:docGrid w:type="linesAndChars" w:linePitch="312"/>
        </w:sectPr>
      </w:pPr>
    </w:p>
    <w:p w:rsidR="00034F59" w:rsidRDefault="00034F59" w:rsidP="00034F59">
      <w:pPr>
        <w:pStyle w:val="4"/>
      </w:pPr>
      <w:bookmarkStart w:id="68" w:name="_Toc294683632"/>
      <w:r>
        <w:rPr>
          <w:rFonts w:hint="eastAsia"/>
        </w:rPr>
        <w:lastRenderedPageBreak/>
        <w:t>2.3.4.5 UE</w:t>
      </w:r>
      <w:r>
        <w:rPr>
          <w:rFonts w:hint="eastAsia"/>
        </w:rPr>
        <w:t>上下文修改</w:t>
      </w:r>
      <w:r w:rsidRPr="00661744">
        <w:rPr>
          <w:rFonts w:hint="eastAsia"/>
        </w:rPr>
        <w:t>过程</w:t>
      </w:r>
      <w:bookmarkEnd w:id="68"/>
    </w:p>
    <w:p w:rsidR="00034F59" w:rsidRDefault="00034F59" w:rsidP="00034F59">
      <w:pPr>
        <w:pStyle w:val="af2"/>
        <w:keepNext/>
      </w:pPr>
      <w:r>
        <w:rPr>
          <w:rFonts w:hint="eastAsia"/>
        </w:rPr>
        <w:t>表</w:t>
      </w:r>
      <w:r>
        <w:rPr>
          <w:rFonts w:hint="eastAsia"/>
        </w:rPr>
        <w:t xml:space="preserve"> </w:t>
      </w:r>
      <w:r w:rsidR="00CF04C8">
        <w:rPr>
          <w:rFonts w:hint="eastAsia"/>
        </w:rPr>
        <w:t>2.6</w:t>
      </w:r>
      <w:r>
        <w:rPr>
          <w:rFonts w:hint="eastAsia"/>
        </w:rPr>
        <w:t xml:space="preserve"> UE</w:t>
      </w:r>
      <w:r>
        <w:rPr>
          <w:rFonts w:hint="eastAsia"/>
        </w:rPr>
        <w:t>上下文修改过程</w:t>
      </w:r>
    </w:p>
    <w:tbl>
      <w:tblPr>
        <w:tblW w:w="9272"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025"/>
        <w:gridCol w:w="909"/>
        <w:gridCol w:w="3565"/>
        <w:gridCol w:w="3449"/>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3751"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4843"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2665"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1086"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64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1196"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2665" w:type="dxa"/>
            <w:shd w:val="clear" w:color="auto" w:fill="C4BC96"/>
          </w:tcPr>
          <w:p w:rsidR="00034F59" w:rsidRPr="00FD5ACF" w:rsidRDefault="00034F59" w:rsidP="004C1CE2">
            <w:pPr>
              <w:jc w:val="left"/>
              <w:rPr>
                <w:rFonts w:ascii="Consolas" w:hAnsi="Consolas" w:cs="Consolas"/>
                <w:b/>
                <w:i/>
              </w:rPr>
            </w:pPr>
          </w:p>
        </w:tc>
        <w:tc>
          <w:tcPr>
            <w:tcW w:w="1086" w:type="dxa"/>
            <w:shd w:val="clear" w:color="auto" w:fill="auto"/>
          </w:tcPr>
          <w:p w:rsidR="00034F59" w:rsidRPr="00547263" w:rsidRDefault="00034F59" w:rsidP="004C1CE2">
            <w:pPr>
              <w:jc w:val="center"/>
              <w:rPr>
                <w:rFonts w:ascii="Consolas" w:hAnsi="Consolas" w:cs="Consolas"/>
                <w:b/>
              </w:rPr>
            </w:pPr>
          </w:p>
        </w:tc>
        <w:tc>
          <w:tcPr>
            <w:tcW w:w="3647" w:type="dxa"/>
            <w:shd w:val="clear" w:color="auto" w:fill="C4BC96"/>
          </w:tcPr>
          <w:p w:rsidR="00034F59" w:rsidRPr="00FD5ACF" w:rsidRDefault="00034F59" w:rsidP="004C1CE2">
            <w:pPr>
              <w:rPr>
                <w:rFonts w:ascii="Consolas" w:hAnsi="Consolas" w:cs="Consolas"/>
                <w:b/>
                <w:i/>
              </w:rPr>
            </w:pPr>
            <w:r>
              <w:rPr>
                <w:rFonts w:ascii="Consolas" w:hAnsi="Consolas" w:cs="Consolas" w:hint="eastAsia"/>
                <w:b/>
                <w:i/>
              </w:rPr>
              <w:t>UeContextModificationRequest</w:t>
            </w:r>
          </w:p>
        </w:tc>
        <w:tc>
          <w:tcPr>
            <w:tcW w:w="1196"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2665" w:type="dxa"/>
            <w:shd w:val="clear" w:color="auto" w:fill="C4BC96"/>
          </w:tcPr>
          <w:p w:rsidR="00034F59" w:rsidRPr="00547263" w:rsidRDefault="00034F59" w:rsidP="004C1CE2">
            <w:pPr>
              <w:jc w:val="left"/>
              <w:rPr>
                <w:rFonts w:ascii="Consolas" w:hAnsi="Consolas" w:cs="Consolas"/>
                <w:b/>
              </w:rPr>
            </w:pPr>
          </w:p>
        </w:tc>
        <w:tc>
          <w:tcPr>
            <w:tcW w:w="1086" w:type="dxa"/>
            <w:shd w:val="clear" w:color="auto" w:fill="auto"/>
          </w:tcPr>
          <w:p w:rsidR="00034F59" w:rsidRPr="00547263" w:rsidRDefault="00034F59" w:rsidP="004C1CE2">
            <w:pPr>
              <w:jc w:val="right"/>
              <w:rPr>
                <w:rFonts w:ascii="Consolas" w:hAnsi="Consolas" w:cs="Consolas"/>
                <w:b/>
              </w:rPr>
            </w:pPr>
          </w:p>
        </w:tc>
        <w:tc>
          <w:tcPr>
            <w:tcW w:w="3647" w:type="dxa"/>
            <w:shd w:val="clear" w:color="auto" w:fill="C4BC96"/>
          </w:tcPr>
          <w:p w:rsidR="00034F59" w:rsidRPr="00155D20" w:rsidRDefault="00034F59" w:rsidP="004C1CE2">
            <w:pPr>
              <w:jc w:val="right"/>
              <w:rPr>
                <w:rFonts w:ascii="Consolas" w:hAnsi="Consolas" w:cs="Consolas"/>
                <w:b/>
                <w:i/>
              </w:rPr>
            </w:pPr>
            <w:r>
              <w:rPr>
                <w:rFonts w:ascii="Consolas" w:hAnsi="Consolas" w:cs="Consolas" w:hint="eastAsia"/>
                <w:b/>
                <w:i/>
              </w:rPr>
              <w:t>UeContextModificationResponse</w:t>
            </w:r>
          </w:p>
        </w:tc>
        <w:tc>
          <w:tcPr>
            <w:tcW w:w="1196" w:type="dxa"/>
            <w:shd w:val="clear" w:color="auto" w:fill="auto"/>
          </w:tcPr>
          <w:p w:rsidR="00034F59" w:rsidRPr="007C0465" w:rsidRDefault="00034F59" w:rsidP="004C1CE2">
            <w:pPr>
              <w:jc w:val="right"/>
              <w:rPr>
                <w:rFonts w:ascii="Consolas" w:hAnsi="Consolas" w:cs="Consolas"/>
                <w:b/>
                <w:color w:val="C00000"/>
              </w:rPr>
            </w:pPr>
            <w:r>
              <w:rPr>
                <w:rFonts w:ascii="Consolas" w:hAnsi="Consolas" w:cs="Consolas" w:hint="eastAsia"/>
                <w:b/>
                <w:color w:val="C00000"/>
              </w:rPr>
              <w:t>UeContextModificationFailure</w:t>
            </w:r>
          </w:p>
        </w:tc>
      </w:tr>
    </w:tbl>
    <w:p w:rsidR="00034F59" w:rsidRPr="00897E23" w:rsidRDefault="00034F59" w:rsidP="00034F59">
      <w:pPr>
        <w:spacing w:line="360" w:lineRule="auto"/>
      </w:pPr>
      <w:r w:rsidRPr="00897E23">
        <w:rPr>
          <w:rFonts w:hint="eastAsia"/>
        </w:rPr>
        <w:t>备注：</w:t>
      </w:r>
    </w:p>
    <w:p w:rsidR="00034F59" w:rsidRDefault="00034F59" w:rsidP="00372912">
      <w:pPr>
        <w:pStyle w:val="a0"/>
        <w:numPr>
          <w:ilvl w:val="0"/>
          <w:numId w:val="32"/>
        </w:numPr>
      </w:pPr>
      <w:r>
        <w:rPr>
          <w:rFonts w:hint="eastAsia"/>
        </w:rPr>
        <w:t>成功流程：</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:Rx</w:t>
      </w:r>
      <w:proofErr w:type="gramEnd"/>
      <w:r>
        <w:rPr>
          <w:rFonts w:ascii="Consolas" w:hAnsi="Consolas" w:cs="Consolas" w:hint="eastAsia"/>
          <w:b/>
        </w:rPr>
        <w:t xml:space="preserve"> UE Context Modification Request</w:t>
      </w:r>
      <w:r w:rsidRPr="00EF7E03">
        <w:rPr>
          <w:rFonts w:ascii="Consolas" w:hAnsi="Consolas" w:cs="Consolas"/>
          <w:b/>
        </w:rPr>
        <w:sym w:font="Wingdings" w:char="F0E0"/>
      </w:r>
      <w:r>
        <w:rPr>
          <w:rFonts w:ascii="Consolas" w:hAnsi="Consolas" w:cs="Consolas" w:hint="eastAsia"/>
          <w:b/>
        </w:rPr>
        <w:t>Tx UE Context Modification Response</w:t>
      </w:r>
    </w:p>
    <w:p w:rsidR="00034F59" w:rsidRPr="004218E0" w:rsidRDefault="00034F59" w:rsidP="00372912">
      <w:pPr>
        <w:pStyle w:val="a0"/>
        <w:numPr>
          <w:ilvl w:val="0"/>
          <w:numId w:val="32"/>
        </w:numPr>
      </w:pPr>
      <w:r>
        <w:rPr>
          <w:rFonts w:hint="eastAsia"/>
        </w:rPr>
        <w:t>失败流程：</w:t>
      </w:r>
    </w:p>
    <w:p w:rsidR="00034F59" w:rsidRPr="00405672" w:rsidRDefault="00034F59" w:rsidP="00034F59">
      <w:pPr>
        <w:pStyle w:val="a0"/>
        <w:ind w:firstLine="0"/>
        <w:rPr>
          <w:rFonts w:ascii="Consolas" w:hAnsi="Consolas" w:cs="Consolas"/>
          <w:b/>
        </w:rPr>
      </w:pPr>
      <w:r>
        <w:rPr>
          <w:rFonts w:ascii="Consolas" w:hAnsi="Consolas" w:cs="Consolas" w:hint="eastAsia"/>
          <w:b/>
        </w:rPr>
        <w:tab/>
      </w:r>
      <w:proofErr w:type="gramStart"/>
      <w:r>
        <w:rPr>
          <w:rFonts w:ascii="Consolas" w:hAnsi="Consolas" w:cs="Consolas" w:hint="eastAsia"/>
          <w:b/>
        </w:rPr>
        <w:t>Henb :Rx</w:t>
      </w:r>
      <w:proofErr w:type="gramEnd"/>
      <w:r>
        <w:rPr>
          <w:rFonts w:ascii="Consolas" w:hAnsi="Consolas" w:cs="Consolas" w:hint="eastAsia"/>
          <w:b/>
        </w:rPr>
        <w:t xml:space="preserve"> UE Context Modification Request</w:t>
      </w:r>
      <w:r w:rsidRPr="00EF7E03">
        <w:rPr>
          <w:rFonts w:ascii="Consolas" w:hAnsi="Consolas" w:cs="Consolas"/>
          <w:b/>
        </w:rPr>
        <w:t xml:space="preserve"> </w:t>
      </w:r>
      <w:r w:rsidRPr="00EF7E03">
        <w:rPr>
          <w:rFonts w:ascii="Consolas" w:hAnsi="Consolas" w:cs="Consolas"/>
          <w:b/>
        </w:rPr>
        <w:sym w:font="Wingdings" w:char="F0E0"/>
      </w:r>
      <w:r>
        <w:rPr>
          <w:rFonts w:ascii="Consolas" w:hAnsi="Consolas" w:cs="Consolas" w:hint="eastAsia"/>
          <w:b/>
          <w:color w:val="C00000"/>
        </w:rPr>
        <w:t>Tx Ue Context Modification Failure</w:t>
      </w:r>
    </w:p>
    <w:p w:rsidR="00034F59" w:rsidRPr="00405672" w:rsidRDefault="00034F59" w:rsidP="00034F59">
      <w:pPr>
        <w:pStyle w:val="4"/>
      </w:pPr>
      <w:bookmarkStart w:id="69" w:name="_Toc294683633"/>
      <w:r>
        <w:rPr>
          <w:rFonts w:hint="eastAsia"/>
        </w:rPr>
        <w:t xml:space="preserve">2.3.4.6 </w:t>
      </w:r>
      <w:r w:rsidRPr="00405672">
        <w:rPr>
          <w:rFonts w:hint="eastAsia"/>
        </w:rPr>
        <w:t>终端注销过程</w:t>
      </w:r>
      <w:bookmarkEnd w:id="69"/>
    </w:p>
    <w:p w:rsidR="00034F59" w:rsidRDefault="00034F59" w:rsidP="00034F59">
      <w:pPr>
        <w:pStyle w:val="af2"/>
        <w:keepNext/>
      </w:pPr>
      <w:r>
        <w:rPr>
          <w:rFonts w:hint="eastAsia"/>
        </w:rPr>
        <w:t>表</w:t>
      </w:r>
      <w:r>
        <w:rPr>
          <w:rFonts w:hint="eastAsia"/>
        </w:rPr>
        <w:t xml:space="preserve"> </w:t>
      </w:r>
      <w:r w:rsidR="00CF04C8">
        <w:rPr>
          <w:rFonts w:hint="eastAsia"/>
        </w:rPr>
        <w:t>2.7</w:t>
      </w:r>
      <w:r>
        <w:rPr>
          <w:rFonts w:hint="eastAsia"/>
        </w:rPr>
        <w:t xml:space="preserve"> </w:t>
      </w:r>
      <w:r>
        <w:rPr>
          <w:rFonts w:hint="eastAsia"/>
        </w:rPr>
        <w:t>终端注销过程</w:t>
      </w:r>
    </w:p>
    <w:tbl>
      <w:tblPr>
        <w:tblW w:w="9272"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2665"/>
        <w:gridCol w:w="1086"/>
        <w:gridCol w:w="3647"/>
        <w:gridCol w:w="1196"/>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3751"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4843"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2665"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1086"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64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1196"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2665" w:type="dxa"/>
            <w:shd w:val="clear" w:color="auto" w:fill="C4BC96"/>
          </w:tcPr>
          <w:p w:rsidR="00034F59" w:rsidRPr="00FD5ACF" w:rsidRDefault="00034F59" w:rsidP="004C1CE2">
            <w:pPr>
              <w:jc w:val="left"/>
              <w:rPr>
                <w:rFonts w:ascii="Consolas" w:hAnsi="Consolas" w:cs="Consolas"/>
                <w:b/>
                <w:i/>
              </w:rPr>
            </w:pPr>
          </w:p>
        </w:tc>
        <w:tc>
          <w:tcPr>
            <w:tcW w:w="1086" w:type="dxa"/>
            <w:shd w:val="clear" w:color="auto" w:fill="auto"/>
          </w:tcPr>
          <w:p w:rsidR="00034F59" w:rsidRPr="00547263" w:rsidRDefault="00034F59" w:rsidP="004C1CE2">
            <w:pPr>
              <w:jc w:val="center"/>
              <w:rPr>
                <w:rFonts w:ascii="Consolas" w:hAnsi="Consolas" w:cs="Consolas"/>
                <w:b/>
              </w:rPr>
            </w:pPr>
          </w:p>
        </w:tc>
        <w:tc>
          <w:tcPr>
            <w:tcW w:w="3647" w:type="dxa"/>
            <w:shd w:val="clear" w:color="auto" w:fill="C4BC96"/>
          </w:tcPr>
          <w:p w:rsidR="00034F59" w:rsidRPr="00FD5ACF" w:rsidRDefault="00034F59" w:rsidP="004C1CE2">
            <w:pPr>
              <w:rPr>
                <w:rFonts w:ascii="Consolas" w:hAnsi="Consolas" w:cs="Consolas"/>
                <w:b/>
                <w:i/>
              </w:rPr>
            </w:pPr>
            <w:r>
              <w:rPr>
                <w:rFonts w:ascii="Consolas" w:hAnsi="Consolas" w:cs="Consolas" w:hint="eastAsia"/>
                <w:b/>
                <w:i/>
              </w:rPr>
              <w:t>UeContextReleaseCommand</w:t>
            </w:r>
          </w:p>
        </w:tc>
        <w:tc>
          <w:tcPr>
            <w:tcW w:w="1196" w:type="dxa"/>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2665" w:type="dxa"/>
            <w:shd w:val="clear" w:color="auto" w:fill="C4BC96"/>
          </w:tcPr>
          <w:p w:rsidR="00034F59" w:rsidRPr="00547263" w:rsidRDefault="00034F59" w:rsidP="004C1CE2">
            <w:pPr>
              <w:jc w:val="left"/>
              <w:rPr>
                <w:rFonts w:ascii="Consolas" w:hAnsi="Consolas" w:cs="Consolas"/>
                <w:b/>
              </w:rPr>
            </w:pPr>
            <w:r>
              <w:rPr>
                <w:rFonts w:ascii="Consolas" w:hAnsi="Consolas" w:cs="Consolas" w:hint="eastAsia"/>
                <w:b/>
                <w:i/>
                <w:iCs/>
              </w:rPr>
              <w:t>RRCConnectionRelease</w:t>
            </w:r>
          </w:p>
        </w:tc>
        <w:tc>
          <w:tcPr>
            <w:tcW w:w="1086" w:type="dxa"/>
            <w:shd w:val="clear" w:color="auto" w:fill="auto"/>
          </w:tcPr>
          <w:p w:rsidR="00034F59" w:rsidRPr="00547263" w:rsidRDefault="00034F59" w:rsidP="004C1CE2">
            <w:pPr>
              <w:jc w:val="right"/>
              <w:rPr>
                <w:rFonts w:ascii="Consolas" w:hAnsi="Consolas" w:cs="Consolas"/>
                <w:b/>
              </w:rPr>
            </w:pPr>
          </w:p>
        </w:tc>
        <w:tc>
          <w:tcPr>
            <w:tcW w:w="3647" w:type="dxa"/>
            <w:shd w:val="clear" w:color="auto" w:fill="C4BC96"/>
          </w:tcPr>
          <w:p w:rsidR="00034F59" w:rsidRPr="00155D20" w:rsidRDefault="00034F59" w:rsidP="004C1CE2">
            <w:pPr>
              <w:jc w:val="right"/>
              <w:rPr>
                <w:rFonts w:ascii="Consolas" w:hAnsi="Consolas" w:cs="Consolas"/>
                <w:b/>
                <w:i/>
              </w:rPr>
            </w:pPr>
            <w:r>
              <w:rPr>
                <w:rFonts w:ascii="Consolas" w:hAnsi="Consolas" w:cs="Consolas" w:hint="eastAsia"/>
                <w:b/>
                <w:i/>
              </w:rPr>
              <w:t>UeContextReleaseResponse</w:t>
            </w:r>
          </w:p>
        </w:tc>
        <w:tc>
          <w:tcPr>
            <w:tcW w:w="1196" w:type="dxa"/>
            <w:shd w:val="clear" w:color="auto" w:fill="auto"/>
          </w:tcPr>
          <w:p w:rsidR="00034F59" w:rsidRPr="007C0465" w:rsidRDefault="00034F59" w:rsidP="004C1CE2">
            <w:pPr>
              <w:jc w:val="right"/>
              <w:rPr>
                <w:rFonts w:ascii="Consolas" w:hAnsi="Consolas" w:cs="Consolas"/>
                <w:b/>
                <w:color w:val="C00000"/>
              </w:rPr>
            </w:pPr>
          </w:p>
        </w:tc>
      </w:tr>
    </w:tbl>
    <w:p w:rsidR="00034F59" w:rsidRPr="00897E23" w:rsidRDefault="00034F59" w:rsidP="00034F59">
      <w:pPr>
        <w:spacing w:line="360" w:lineRule="auto"/>
      </w:pPr>
      <w:r w:rsidRPr="00897E23">
        <w:rPr>
          <w:rFonts w:hint="eastAsia"/>
        </w:rPr>
        <w:t>备注：</w:t>
      </w:r>
    </w:p>
    <w:p w:rsidR="00034F59" w:rsidRPr="00405672" w:rsidRDefault="00034F59" w:rsidP="00034F59">
      <w:pPr>
        <w:ind w:left="420"/>
        <w:rPr>
          <w:sz w:val="28"/>
          <w:szCs w:val="28"/>
        </w:rPr>
      </w:pPr>
      <w:proofErr w:type="gramStart"/>
      <w:r>
        <w:rPr>
          <w:rFonts w:ascii="Consolas" w:hAnsi="Consolas" w:cs="Consolas" w:hint="eastAsia"/>
          <w:b/>
        </w:rPr>
        <w:t>Henb :Rx</w:t>
      </w:r>
      <w:proofErr w:type="gramEnd"/>
      <w:r>
        <w:rPr>
          <w:rFonts w:ascii="Consolas" w:hAnsi="Consolas" w:cs="Consolas" w:hint="eastAsia"/>
          <w:b/>
        </w:rPr>
        <w:t xml:space="preserve"> Ue Ctx Release Cmd</w:t>
      </w:r>
      <w:r w:rsidRPr="00AE4603">
        <w:rPr>
          <w:rFonts w:ascii="Consolas" w:hAnsi="Consolas" w:cs="Consolas"/>
          <w:b/>
        </w:rPr>
        <w:sym w:font="Wingdings" w:char="F0E0"/>
      </w:r>
      <w:r>
        <w:rPr>
          <w:rFonts w:ascii="Consolas" w:hAnsi="Consolas" w:cs="Consolas" w:hint="eastAsia"/>
          <w:b/>
        </w:rPr>
        <w:t>Tx RRC Release &amp;&amp; Tx Ue Ctx Release Resp</w:t>
      </w:r>
    </w:p>
    <w:p w:rsidR="00034F59" w:rsidRDefault="00034F59" w:rsidP="00034F59">
      <w:pPr>
        <w:pStyle w:val="4"/>
      </w:pPr>
      <w:bookmarkStart w:id="70" w:name="_Toc294683634"/>
      <w:r>
        <w:rPr>
          <w:rFonts w:hint="eastAsia"/>
        </w:rPr>
        <w:t xml:space="preserve">2.3.4.7 </w:t>
      </w:r>
      <w:r w:rsidRPr="00F32CF2">
        <w:rPr>
          <w:rFonts w:hint="eastAsia"/>
        </w:rPr>
        <w:t>S1</w:t>
      </w:r>
      <w:r w:rsidRPr="00F32CF2">
        <w:rPr>
          <w:rFonts w:hint="eastAsia"/>
        </w:rPr>
        <w:t>建立过程</w:t>
      </w:r>
      <w:bookmarkEnd w:id="70"/>
    </w:p>
    <w:p w:rsidR="00034F59" w:rsidRDefault="00034F59" w:rsidP="00034F59">
      <w:pPr>
        <w:pStyle w:val="af2"/>
        <w:keepNext/>
      </w:pPr>
      <w:r>
        <w:rPr>
          <w:rFonts w:hint="eastAsia"/>
        </w:rPr>
        <w:t>表</w:t>
      </w:r>
      <w:r>
        <w:rPr>
          <w:rFonts w:hint="eastAsia"/>
        </w:rPr>
        <w:t xml:space="preserve"> </w:t>
      </w:r>
      <w:r w:rsidR="00CF04C8">
        <w:rPr>
          <w:rFonts w:hint="eastAsia"/>
        </w:rPr>
        <w:t>2.8</w:t>
      </w:r>
      <w:r>
        <w:rPr>
          <w:rFonts w:hint="eastAsia"/>
        </w:rPr>
        <w:t xml:space="preserve"> S1</w:t>
      </w:r>
      <w:r>
        <w:rPr>
          <w:rFonts w:hint="eastAsia"/>
        </w:rPr>
        <w:t>建立过程</w:t>
      </w:r>
    </w:p>
    <w:tbl>
      <w:tblPr>
        <w:tblW w:w="9272"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362"/>
        <w:gridCol w:w="1509"/>
        <w:gridCol w:w="3025"/>
        <w:gridCol w:w="2698"/>
      </w:tblGrid>
      <w:tr w:rsidR="00034F59" w:rsidRPr="00547263" w:rsidTr="004C1CE2">
        <w:trPr>
          <w:trHeight w:val="391"/>
          <w:jc w:val="center"/>
        </w:trPr>
        <w:tc>
          <w:tcPr>
            <w:tcW w:w="333"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2988"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5951" w:type="dxa"/>
            <w:gridSpan w:val="2"/>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333" w:type="dxa"/>
            <w:vMerge/>
            <w:shd w:val="clear" w:color="auto" w:fill="auto"/>
          </w:tcPr>
          <w:p w:rsidR="00034F59" w:rsidRPr="00547263" w:rsidRDefault="00034F59" w:rsidP="004C1CE2">
            <w:pPr>
              <w:jc w:val="center"/>
              <w:rPr>
                <w:rFonts w:ascii="Consolas" w:hAnsi="Consolas" w:cs="Consolas"/>
                <w:b/>
              </w:rPr>
            </w:pPr>
          </w:p>
        </w:tc>
        <w:tc>
          <w:tcPr>
            <w:tcW w:w="1404"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1584"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159"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2792"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333"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404" w:type="dxa"/>
            <w:shd w:val="clear" w:color="auto" w:fill="C4BC96"/>
          </w:tcPr>
          <w:p w:rsidR="00034F59" w:rsidRPr="00FD5ACF" w:rsidRDefault="00034F59" w:rsidP="004C1CE2">
            <w:pPr>
              <w:jc w:val="left"/>
              <w:rPr>
                <w:rFonts w:ascii="Consolas" w:hAnsi="Consolas" w:cs="Consolas"/>
                <w:b/>
                <w:i/>
              </w:rPr>
            </w:pPr>
          </w:p>
        </w:tc>
        <w:tc>
          <w:tcPr>
            <w:tcW w:w="1584" w:type="dxa"/>
            <w:shd w:val="clear" w:color="auto" w:fill="auto"/>
          </w:tcPr>
          <w:p w:rsidR="00034F59" w:rsidRPr="00547263" w:rsidRDefault="00034F59" w:rsidP="004C1CE2">
            <w:pPr>
              <w:jc w:val="center"/>
              <w:rPr>
                <w:rFonts w:ascii="Consolas" w:hAnsi="Consolas" w:cs="Consolas"/>
                <w:b/>
              </w:rPr>
            </w:pPr>
          </w:p>
        </w:tc>
        <w:tc>
          <w:tcPr>
            <w:tcW w:w="3159"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S1SetupRequest</w:t>
            </w:r>
          </w:p>
        </w:tc>
        <w:tc>
          <w:tcPr>
            <w:tcW w:w="2792" w:type="dxa"/>
            <w:shd w:val="clear" w:color="auto" w:fill="auto"/>
          </w:tcPr>
          <w:p w:rsidR="00034F59" w:rsidRPr="00547263" w:rsidRDefault="00034F59" w:rsidP="004C1CE2">
            <w:pPr>
              <w:rPr>
                <w:rFonts w:ascii="Consolas" w:hAnsi="Consolas" w:cs="Consolas"/>
                <w:b/>
              </w:rPr>
            </w:pPr>
          </w:p>
        </w:tc>
      </w:tr>
      <w:tr w:rsidR="00034F59" w:rsidRPr="007C0465" w:rsidTr="004C1CE2">
        <w:trPr>
          <w:jc w:val="center"/>
        </w:trPr>
        <w:tc>
          <w:tcPr>
            <w:tcW w:w="333" w:type="dxa"/>
            <w:vMerge/>
            <w:shd w:val="clear" w:color="auto" w:fill="auto"/>
          </w:tcPr>
          <w:p w:rsidR="00034F59" w:rsidRPr="00547263" w:rsidRDefault="00034F59" w:rsidP="004C1CE2">
            <w:pPr>
              <w:rPr>
                <w:rFonts w:ascii="Consolas" w:hAnsi="Consolas" w:cs="Consolas"/>
                <w:b/>
              </w:rPr>
            </w:pPr>
          </w:p>
        </w:tc>
        <w:tc>
          <w:tcPr>
            <w:tcW w:w="1404" w:type="dxa"/>
            <w:shd w:val="clear" w:color="auto" w:fill="C4BC96"/>
          </w:tcPr>
          <w:p w:rsidR="00034F59" w:rsidRPr="00547263" w:rsidRDefault="00034F59" w:rsidP="004C1CE2">
            <w:pPr>
              <w:jc w:val="left"/>
              <w:rPr>
                <w:rFonts w:ascii="Consolas" w:hAnsi="Consolas" w:cs="Consolas"/>
                <w:b/>
              </w:rPr>
            </w:pPr>
          </w:p>
        </w:tc>
        <w:tc>
          <w:tcPr>
            <w:tcW w:w="1584" w:type="dxa"/>
            <w:shd w:val="clear" w:color="auto" w:fill="auto"/>
          </w:tcPr>
          <w:p w:rsidR="00034F59" w:rsidRPr="00547263" w:rsidRDefault="00034F59" w:rsidP="004C1CE2">
            <w:pPr>
              <w:jc w:val="right"/>
              <w:rPr>
                <w:rFonts w:ascii="Consolas" w:hAnsi="Consolas" w:cs="Consolas"/>
                <w:b/>
              </w:rPr>
            </w:pPr>
          </w:p>
        </w:tc>
        <w:tc>
          <w:tcPr>
            <w:tcW w:w="3159" w:type="dxa"/>
            <w:shd w:val="clear" w:color="auto" w:fill="C4BC96"/>
          </w:tcPr>
          <w:p w:rsidR="00034F59" w:rsidRPr="00155D20" w:rsidRDefault="00034F59" w:rsidP="004C1CE2">
            <w:pPr>
              <w:jc w:val="left"/>
              <w:rPr>
                <w:rFonts w:ascii="Consolas" w:hAnsi="Consolas" w:cs="Consolas"/>
                <w:b/>
                <w:i/>
              </w:rPr>
            </w:pPr>
            <w:r>
              <w:rPr>
                <w:rFonts w:ascii="Consolas" w:hAnsi="Consolas" w:cs="Consolas" w:hint="eastAsia"/>
                <w:b/>
                <w:i/>
              </w:rPr>
              <w:t>S1SetupResponse</w:t>
            </w:r>
          </w:p>
        </w:tc>
        <w:tc>
          <w:tcPr>
            <w:tcW w:w="2792" w:type="dxa"/>
            <w:shd w:val="clear" w:color="auto" w:fill="auto"/>
          </w:tcPr>
          <w:p w:rsidR="00034F59" w:rsidRPr="001A20A2" w:rsidRDefault="00034F59" w:rsidP="004C1CE2">
            <w:pPr>
              <w:jc w:val="left"/>
              <w:rPr>
                <w:rFonts w:ascii="Consolas" w:hAnsi="Consolas" w:cs="Consolas"/>
                <w:b/>
                <w:color w:val="C00000"/>
              </w:rPr>
            </w:pPr>
            <w:r w:rsidRPr="001A20A2">
              <w:rPr>
                <w:rFonts w:ascii="Consolas" w:hAnsi="Consolas" w:cs="Consolas" w:hint="eastAsia"/>
                <w:b/>
                <w:i/>
                <w:color w:val="C00000"/>
              </w:rPr>
              <w:t>S1SetupFailure</w:t>
            </w:r>
          </w:p>
        </w:tc>
      </w:tr>
      <w:tr w:rsidR="00034F59" w:rsidRPr="007C0465" w:rsidTr="004C1CE2">
        <w:trPr>
          <w:jc w:val="center"/>
        </w:trPr>
        <w:tc>
          <w:tcPr>
            <w:tcW w:w="333" w:type="dxa"/>
            <w:vMerge/>
            <w:shd w:val="clear" w:color="auto" w:fill="auto"/>
          </w:tcPr>
          <w:p w:rsidR="00034F59" w:rsidRPr="00547263" w:rsidRDefault="00034F59" w:rsidP="004C1CE2">
            <w:pPr>
              <w:rPr>
                <w:rFonts w:ascii="Consolas" w:hAnsi="Consolas" w:cs="Consolas"/>
                <w:b/>
              </w:rPr>
            </w:pPr>
          </w:p>
        </w:tc>
        <w:tc>
          <w:tcPr>
            <w:tcW w:w="1404" w:type="dxa"/>
            <w:shd w:val="clear" w:color="auto" w:fill="C4BC96"/>
          </w:tcPr>
          <w:p w:rsidR="00034F59" w:rsidRPr="00547263" w:rsidRDefault="00034F59" w:rsidP="004C1CE2">
            <w:pPr>
              <w:jc w:val="left"/>
              <w:rPr>
                <w:rFonts w:ascii="Consolas" w:hAnsi="Consolas" w:cs="Consolas"/>
                <w:b/>
              </w:rPr>
            </w:pPr>
          </w:p>
        </w:tc>
        <w:tc>
          <w:tcPr>
            <w:tcW w:w="1584" w:type="dxa"/>
            <w:shd w:val="clear" w:color="auto" w:fill="auto"/>
          </w:tcPr>
          <w:p w:rsidR="00034F59" w:rsidRPr="00547263" w:rsidRDefault="00034F59" w:rsidP="004C1CE2">
            <w:pPr>
              <w:jc w:val="right"/>
              <w:rPr>
                <w:rFonts w:ascii="Consolas" w:hAnsi="Consolas" w:cs="Consolas"/>
                <w:b/>
              </w:rPr>
            </w:pPr>
          </w:p>
        </w:tc>
        <w:tc>
          <w:tcPr>
            <w:tcW w:w="3159" w:type="dxa"/>
            <w:shd w:val="clear" w:color="auto" w:fill="C4BC96"/>
          </w:tcPr>
          <w:p w:rsidR="00034F59" w:rsidRDefault="00034F59" w:rsidP="004C1CE2">
            <w:pPr>
              <w:jc w:val="left"/>
              <w:rPr>
                <w:rFonts w:ascii="Consolas" w:hAnsi="Consolas" w:cs="Consolas"/>
                <w:b/>
                <w:i/>
              </w:rPr>
            </w:pPr>
          </w:p>
        </w:tc>
        <w:tc>
          <w:tcPr>
            <w:tcW w:w="2792" w:type="dxa"/>
            <w:shd w:val="clear" w:color="auto" w:fill="auto"/>
          </w:tcPr>
          <w:p w:rsidR="00034F59" w:rsidRPr="001A20A2" w:rsidRDefault="00034F59" w:rsidP="004C1CE2">
            <w:pPr>
              <w:jc w:val="left"/>
              <w:rPr>
                <w:rFonts w:ascii="Consolas" w:hAnsi="Consolas" w:cs="Consolas"/>
                <w:b/>
                <w:i/>
                <w:color w:val="C00000"/>
              </w:rPr>
            </w:pPr>
            <w:r>
              <w:rPr>
                <w:rFonts w:ascii="Consolas" w:hAnsi="Consolas" w:cs="Consolas" w:hint="eastAsia"/>
                <w:b/>
                <w:i/>
                <w:color w:val="C00000"/>
              </w:rPr>
              <w:t>Timeout S1SetupResponse</w:t>
            </w:r>
          </w:p>
        </w:tc>
      </w:tr>
    </w:tbl>
    <w:p w:rsidR="00034F59" w:rsidRDefault="00034F59" w:rsidP="00034F59">
      <w:pPr>
        <w:pStyle w:val="a0"/>
        <w:ind w:firstLine="0"/>
      </w:pPr>
      <w:r>
        <w:rPr>
          <w:rFonts w:hint="eastAsia"/>
        </w:rPr>
        <w:t>备注：</w:t>
      </w:r>
    </w:p>
    <w:p w:rsidR="00034F59" w:rsidRDefault="00034F59" w:rsidP="00372912">
      <w:pPr>
        <w:pStyle w:val="a0"/>
        <w:numPr>
          <w:ilvl w:val="0"/>
          <w:numId w:val="50"/>
        </w:numPr>
      </w:pPr>
      <w:r>
        <w:rPr>
          <w:rFonts w:hint="eastAsia"/>
        </w:rPr>
        <w:t>成功流程：</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:Tx</w:t>
      </w:r>
      <w:proofErr w:type="gramEnd"/>
      <w:r>
        <w:rPr>
          <w:rFonts w:ascii="Consolas" w:hAnsi="Consolas" w:cs="Consolas" w:hint="eastAsia"/>
          <w:b/>
        </w:rPr>
        <w:t xml:space="preserve"> S1 Setup Req</w:t>
      </w:r>
      <w:r w:rsidRPr="00EF7E03">
        <w:rPr>
          <w:rFonts w:ascii="Consolas" w:hAnsi="Consolas" w:cs="Consolas"/>
          <w:b/>
        </w:rPr>
        <w:sym w:font="Wingdings" w:char="F0E0"/>
      </w:r>
      <w:r>
        <w:rPr>
          <w:rFonts w:ascii="Consolas" w:hAnsi="Consolas" w:cs="Consolas" w:hint="eastAsia"/>
          <w:b/>
        </w:rPr>
        <w:t>Rx S1 Setup Resp</w:t>
      </w:r>
    </w:p>
    <w:p w:rsidR="00034F59" w:rsidRPr="004218E0" w:rsidRDefault="00034F59" w:rsidP="00372912">
      <w:pPr>
        <w:pStyle w:val="a0"/>
        <w:numPr>
          <w:ilvl w:val="0"/>
          <w:numId w:val="50"/>
        </w:numPr>
      </w:pPr>
      <w:r>
        <w:rPr>
          <w:rFonts w:hint="eastAsia"/>
        </w:rPr>
        <w:t>失败流程：</w:t>
      </w:r>
    </w:p>
    <w:p w:rsidR="00034F59" w:rsidRDefault="00034F59" w:rsidP="00034F59">
      <w:pPr>
        <w:pStyle w:val="a0"/>
        <w:ind w:firstLine="0"/>
        <w:rPr>
          <w:rFonts w:ascii="Consolas" w:hAnsi="Consolas" w:cs="Consolas"/>
          <w:b/>
        </w:rPr>
      </w:pPr>
      <w:r>
        <w:rPr>
          <w:rFonts w:ascii="Consolas" w:hAnsi="Consolas" w:cs="Consolas" w:hint="eastAsia"/>
          <w:b/>
        </w:rPr>
        <w:tab/>
        <w:t>Henb :Tx S1 Setup Req</w:t>
      </w:r>
      <w:r w:rsidRPr="00EF7E03">
        <w:rPr>
          <w:rFonts w:ascii="Consolas" w:hAnsi="Consolas" w:cs="Consolas"/>
          <w:b/>
        </w:rPr>
        <w:sym w:font="Wingdings" w:char="F0E0"/>
      </w:r>
      <w:r w:rsidRPr="000D6574">
        <w:rPr>
          <w:rFonts w:ascii="Consolas" w:hAnsi="Consolas" w:cs="Consolas" w:hint="eastAsia"/>
          <w:b/>
          <w:color w:val="C00000"/>
        </w:rPr>
        <w:t>Rx S1 Setup Failure</w:t>
      </w:r>
      <w:r w:rsidRPr="000D6574">
        <w:rPr>
          <w:rFonts w:ascii="Consolas" w:hAnsi="Consolas" w:cs="Consolas" w:hint="eastAsia"/>
          <w:b/>
          <w:color w:val="7030A0"/>
          <w:szCs w:val="24"/>
        </w:rPr>
        <w:t>（</w:t>
      </w:r>
      <w:r w:rsidRPr="000D6574">
        <w:rPr>
          <w:rFonts w:ascii="Consolas" w:hAnsi="Consolas" w:cs="Consolas" w:hint="eastAsia"/>
          <w:b/>
          <w:color w:val="7030A0"/>
          <w:szCs w:val="24"/>
        </w:rPr>
        <w:t>ReTx</w:t>
      </w:r>
      <w:r w:rsidRPr="000D6574">
        <w:rPr>
          <w:rFonts w:ascii="Consolas" w:hAnsi="Consolas" w:cs="Consolas" w:hint="eastAsia"/>
          <w:b/>
          <w:color w:val="7030A0"/>
          <w:szCs w:val="24"/>
        </w:rPr>
        <w:t>）</w:t>
      </w:r>
    </w:p>
    <w:p w:rsidR="00034F59" w:rsidRDefault="00034F59" w:rsidP="00034F59">
      <w:pPr>
        <w:pStyle w:val="a0"/>
        <w:ind w:firstLine="0"/>
        <w:rPr>
          <w:rFonts w:ascii="Consolas" w:hAnsi="Consolas" w:cs="Consolas"/>
          <w:b/>
          <w:color w:val="7030A0"/>
          <w:szCs w:val="24"/>
        </w:rPr>
      </w:pPr>
      <w:r>
        <w:rPr>
          <w:rFonts w:ascii="Consolas" w:hAnsi="Consolas" w:cs="Consolas" w:hint="eastAsia"/>
          <w:b/>
        </w:rPr>
        <w:tab/>
        <w:t>Henb :Tx S1 Setup Req</w:t>
      </w:r>
      <w:r w:rsidRPr="00761780">
        <w:rPr>
          <w:rFonts w:ascii="Consolas" w:hAnsi="Consolas" w:cs="Consolas"/>
          <w:b/>
        </w:rPr>
        <w:sym w:font="Wingdings" w:char="F0E0"/>
      </w:r>
      <w:r w:rsidRPr="000D6574">
        <w:rPr>
          <w:rFonts w:ascii="Consolas" w:hAnsi="Consolas" w:cs="Consolas" w:hint="eastAsia"/>
          <w:b/>
          <w:color w:val="C00000"/>
        </w:rPr>
        <w:t>Timeout Rx S1 Setup Resp</w:t>
      </w:r>
      <w:r w:rsidRPr="000D6574">
        <w:rPr>
          <w:rFonts w:ascii="Consolas" w:hAnsi="Consolas" w:cs="Consolas" w:hint="eastAsia"/>
          <w:b/>
          <w:color w:val="7030A0"/>
          <w:szCs w:val="24"/>
        </w:rPr>
        <w:t>（</w:t>
      </w:r>
      <w:r w:rsidRPr="000D6574">
        <w:rPr>
          <w:rFonts w:ascii="Consolas" w:hAnsi="Consolas" w:cs="Consolas" w:hint="eastAsia"/>
          <w:b/>
          <w:color w:val="7030A0"/>
          <w:szCs w:val="24"/>
        </w:rPr>
        <w:t>ReTx</w:t>
      </w:r>
      <w:r w:rsidRPr="000D6574">
        <w:rPr>
          <w:rFonts w:ascii="Consolas" w:hAnsi="Consolas" w:cs="Consolas" w:hint="eastAsia"/>
          <w:b/>
          <w:color w:val="7030A0"/>
          <w:szCs w:val="24"/>
        </w:rPr>
        <w:t>）</w:t>
      </w:r>
    </w:p>
    <w:p w:rsidR="00034F59" w:rsidRDefault="00034F59" w:rsidP="00034F59">
      <w:pPr>
        <w:pStyle w:val="4"/>
      </w:pPr>
      <w:bookmarkStart w:id="71" w:name="_Toc294683635"/>
      <w:r>
        <w:rPr>
          <w:rFonts w:hint="eastAsia"/>
        </w:rPr>
        <w:t>2.3.4.8 MME</w:t>
      </w:r>
      <w:r>
        <w:rPr>
          <w:rFonts w:hint="eastAsia"/>
        </w:rPr>
        <w:t>配置更新</w:t>
      </w:r>
      <w:r w:rsidRPr="00F32CF2">
        <w:rPr>
          <w:rFonts w:hint="eastAsia"/>
        </w:rPr>
        <w:t>过程</w:t>
      </w:r>
      <w:bookmarkEnd w:id="71"/>
    </w:p>
    <w:p w:rsidR="00034F59" w:rsidRDefault="00034F59" w:rsidP="00034F59">
      <w:pPr>
        <w:pStyle w:val="af2"/>
        <w:keepNext/>
      </w:pPr>
      <w:r>
        <w:rPr>
          <w:rFonts w:hint="eastAsia"/>
        </w:rPr>
        <w:t>表</w:t>
      </w:r>
      <w:r>
        <w:rPr>
          <w:rFonts w:hint="eastAsia"/>
        </w:rPr>
        <w:t xml:space="preserve"> </w:t>
      </w:r>
      <w:r w:rsidR="00CF04C8">
        <w:rPr>
          <w:rFonts w:hint="eastAsia"/>
        </w:rPr>
        <w:t>2.9</w:t>
      </w:r>
      <w:r>
        <w:rPr>
          <w:rFonts w:hint="eastAsia"/>
        </w:rPr>
        <w:t xml:space="preserve"> MME</w:t>
      </w:r>
      <w:r>
        <w:rPr>
          <w:rFonts w:hint="eastAsia"/>
        </w:rPr>
        <w:t>配置更新过程</w:t>
      </w:r>
    </w:p>
    <w:tbl>
      <w:tblPr>
        <w:tblW w:w="9272"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667"/>
        <w:gridCol w:w="909"/>
        <w:gridCol w:w="4027"/>
        <w:gridCol w:w="3565"/>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1667" w:type="dxa"/>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927" w:type="dxa"/>
            <w:gridSpan w:val="3"/>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166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90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4785"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1233"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667" w:type="dxa"/>
            <w:shd w:val="clear" w:color="auto" w:fill="C4BC96"/>
          </w:tcPr>
          <w:p w:rsidR="00034F59" w:rsidRPr="00FD5ACF" w:rsidRDefault="00034F59" w:rsidP="004C1CE2">
            <w:pPr>
              <w:jc w:val="left"/>
              <w:rPr>
                <w:rFonts w:ascii="Consolas" w:hAnsi="Consolas" w:cs="Consolas"/>
                <w:b/>
                <w:i/>
              </w:rPr>
            </w:pPr>
          </w:p>
        </w:tc>
        <w:tc>
          <w:tcPr>
            <w:tcW w:w="909" w:type="dxa"/>
            <w:shd w:val="clear" w:color="auto" w:fill="auto"/>
          </w:tcPr>
          <w:p w:rsidR="00034F59" w:rsidRPr="00547263" w:rsidRDefault="00034F59" w:rsidP="004C1CE2">
            <w:pPr>
              <w:jc w:val="center"/>
              <w:rPr>
                <w:rFonts w:ascii="Consolas" w:hAnsi="Consolas" w:cs="Consolas"/>
                <w:b/>
              </w:rPr>
            </w:pPr>
          </w:p>
        </w:tc>
        <w:tc>
          <w:tcPr>
            <w:tcW w:w="4785" w:type="dxa"/>
            <w:shd w:val="clear" w:color="auto" w:fill="C4BC96"/>
          </w:tcPr>
          <w:p w:rsidR="00034F59" w:rsidRPr="00FD5ACF" w:rsidRDefault="00034F59" w:rsidP="004C1CE2">
            <w:pPr>
              <w:jc w:val="left"/>
              <w:rPr>
                <w:rFonts w:ascii="Consolas" w:hAnsi="Consolas" w:cs="Consolas"/>
                <w:b/>
                <w:i/>
              </w:rPr>
            </w:pPr>
            <w:r>
              <w:rPr>
                <w:rFonts w:ascii="Consolas" w:hAnsi="Consolas" w:cs="Consolas" w:hint="eastAsia"/>
                <w:b/>
                <w:i/>
              </w:rPr>
              <w:t>MMEConfigurationUpdate</w:t>
            </w:r>
          </w:p>
        </w:tc>
        <w:tc>
          <w:tcPr>
            <w:tcW w:w="1233" w:type="dxa"/>
            <w:shd w:val="clear" w:color="auto" w:fill="auto"/>
          </w:tcPr>
          <w:p w:rsidR="00034F59" w:rsidRPr="00547263" w:rsidRDefault="00034F59" w:rsidP="004C1CE2">
            <w:pPr>
              <w:rPr>
                <w:rFonts w:ascii="Consolas" w:hAnsi="Consolas" w:cs="Consolas"/>
                <w:b/>
              </w:rPr>
            </w:pP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4785" w:type="dxa"/>
            <w:shd w:val="clear" w:color="auto" w:fill="C4BC96"/>
          </w:tcPr>
          <w:p w:rsidR="00034F59" w:rsidRPr="00155D20" w:rsidRDefault="00034F59" w:rsidP="004C1CE2">
            <w:pPr>
              <w:jc w:val="right"/>
              <w:rPr>
                <w:rFonts w:ascii="Consolas" w:hAnsi="Consolas" w:cs="Consolas"/>
                <w:b/>
                <w:i/>
              </w:rPr>
            </w:pPr>
            <w:r>
              <w:rPr>
                <w:rFonts w:ascii="Consolas" w:hAnsi="Consolas" w:cs="Consolas" w:hint="eastAsia"/>
                <w:b/>
                <w:i/>
              </w:rPr>
              <w:t>MMEConfigurationUpdateAcknowledge</w:t>
            </w:r>
          </w:p>
        </w:tc>
        <w:tc>
          <w:tcPr>
            <w:tcW w:w="1233" w:type="dxa"/>
            <w:shd w:val="clear" w:color="auto" w:fill="auto"/>
          </w:tcPr>
          <w:p w:rsidR="00034F59" w:rsidRPr="001A20A2" w:rsidRDefault="00034F59" w:rsidP="004C1CE2">
            <w:pPr>
              <w:jc w:val="right"/>
              <w:rPr>
                <w:rFonts w:ascii="Consolas" w:hAnsi="Consolas" w:cs="Consolas"/>
                <w:b/>
                <w:color w:val="C00000"/>
              </w:rPr>
            </w:pPr>
            <w:r>
              <w:rPr>
                <w:rFonts w:ascii="Consolas" w:hAnsi="Consolas" w:cs="Consolas" w:hint="eastAsia"/>
                <w:b/>
                <w:i/>
                <w:color w:val="C00000"/>
              </w:rPr>
              <w:t>MMEConfigurationUpdateFailure</w:t>
            </w: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4785" w:type="dxa"/>
            <w:shd w:val="clear" w:color="auto" w:fill="C4BC96"/>
          </w:tcPr>
          <w:p w:rsidR="00034F59" w:rsidRDefault="00034F59" w:rsidP="004C1CE2">
            <w:pPr>
              <w:jc w:val="left"/>
              <w:rPr>
                <w:rFonts w:ascii="Consolas" w:hAnsi="Consolas" w:cs="Consolas"/>
                <w:b/>
                <w:i/>
              </w:rPr>
            </w:pPr>
          </w:p>
        </w:tc>
        <w:tc>
          <w:tcPr>
            <w:tcW w:w="1233" w:type="dxa"/>
            <w:shd w:val="clear" w:color="auto" w:fill="auto"/>
          </w:tcPr>
          <w:p w:rsidR="00034F59" w:rsidRPr="001A20A2" w:rsidRDefault="00034F59" w:rsidP="004C1CE2">
            <w:pPr>
              <w:jc w:val="left"/>
              <w:rPr>
                <w:rFonts w:ascii="Consolas" w:hAnsi="Consolas" w:cs="Consolas"/>
                <w:b/>
                <w:i/>
                <w:color w:val="C00000"/>
              </w:rPr>
            </w:pPr>
          </w:p>
        </w:tc>
      </w:tr>
    </w:tbl>
    <w:p w:rsidR="00034F59" w:rsidRDefault="00034F59" w:rsidP="00034F59">
      <w:pPr>
        <w:pStyle w:val="a0"/>
        <w:ind w:firstLine="0"/>
      </w:pPr>
      <w:r>
        <w:rPr>
          <w:rFonts w:hint="eastAsia"/>
        </w:rPr>
        <w:t>备注：</w:t>
      </w:r>
    </w:p>
    <w:p w:rsidR="00034F59" w:rsidRDefault="00034F59" w:rsidP="00372912">
      <w:pPr>
        <w:pStyle w:val="a0"/>
        <w:numPr>
          <w:ilvl w:val="0"/>
          <w:numId w:val="43"/>
        </w:numPr>
      </w:pPr>
      <w:r>
        <w:rPr>
          <w:rFonts w:hint="eastAsia"/>
        </w:rPr>
        <w:t>成功流程：</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:Rx</w:t>
      </w:r>
      <w:proofErr w:type="gramEnd"/>
      <w:r>
        <w:rPr>
          <w:rFonts w:ascii="Consolas" w:hAnsi="Consolas" w:cs="Consolas" w:hint="eastAsia"/>
          <w:b/>
        </w:rPr>
        <w:t xml:space="preserve"> MME Configuration Update</w:t>
      </w:r>
      <w:r w:rsidRPr="00EF7E03">
        <w:rPr>
          <w:rFonts w:ascii="Consolas" w:hAnsi="Consolas" w:cs="Consolas"/>
          <w:b/>
        </w:rPr>
        <w:sym w:font="Wingdings" w:char="F0E0"/>
      </w:r>
      <w:r>
        <w:rPr>
          <w:rFonts w:ascii="Consolas" w:hAnsi="Consolas" w:cs="Consolas" w:hint="eastAsia"/>
          <w:b/>
        </w:rPr>
        <w:t>Tx MME Configuration Update Acknowledge</w:t>
      </w:r>
    </w:p>
    <w:p w:rsidR="00034F59" w:rsidRPr="004218E0" w:rsidRDefault="00034F59" w:rsidP="00372912">
      <w:pPr>
        <w:pStyle w:val="a0"/>
        <w:numPr>
          <w:ilvl w:val="0"/>
          <w:numId w:val="43"/>
        </w:numPr>
      </w:pPr>
      <w:r>
        <w:rPr>
          <w:rFonts w:hint="eastAsia"/>
        </w:rPr>
        <w:t>失败流程：</w:t>
      </w:r>
    </w:p>
    <w:p w:rsidR="00034F59" w:rsidRPr="004277D5" w:rsidRDefault="00034F59" w:rsidP="00034F59">
      <w:pPr>
        <w:pStyle w:val="a0"/>
        <w:ind w:firstLine="0"/>
        <w:rPr>
          <w:rFonts w:ascii="Consolas" w:hAnsi="Consolas" w:cs="Consolas"/>
          <w:b/>
          <w:color w:val="C00000"/>
        </w:rPr>
      </w:pPr>
      <w:r>
        <w:rPr>
          <w:rFonts w:ascii="Consolas" w:hAnsi="Consolas" w:cs="Consolas" w:hint="eastAsia"/>
          <w:b/>
        </w:rPr>
        <w:tab/>
      </w:r>
      <w:proofErr w:type="gramStart"/>
      <w:r>
        <w:rPr>
          <w:rFonts w:ascii="Consolas" w:hAnsi="Consolas" w:cs="Consolas" w:hint="eastAsia"/>
          <w:b/>
        </w:rPr>
        <w:t>Henb :Rx</w:t>
      </w:r>
      <w:proofErr w:type="gramEnd"/>
      <w:r>
        <w:rPr>
          <w:rFonts w:ascii="Consolas" w:hAnsi="Consolas" w:cs="Consolas" w:hint="eastAsia"/>
          <w:b/>
        </w:rPr>
        <w:t xml:space="preserve"> MME Configuration Update</w:t>
      </w:r>
      <w:r w:rsidRPr="00EF7E03">
        <w:rPr>
          <w:rFonts w:ascii="Consolas" w:hAnsi="Consolas" w:cs="Consolas"/>
          <w:b/>
        </w:rPr>
        <w:sym w:font="Wingdings" w:char="F0E0"/>
      </w:r>
      <w:r>
        <w:rPr>
          <w:rFonts w:ascii="Consolas" w:hAnsi="Consolas" w:cs="Consolas" w:hint="eastAsia"/>
          <w:b/>
          <w:color w:val="C00000"/>
        </w:rPr>
        <w:t>T</w:t>
      </w:r>
      <w:r w:rsidRPr="000D6574">
        <w:rPr>
          <w:rFonts w:ascii="Consolas" w:hAnsi="Consolas" w:cs="Consolas" w:hint="eastAsia"/>
          <w:b/>
          <w:color w:val="C00000"/>
        </w:rPr>
        <w:t xml:space="preserve">x </w:t>
      </w:r>
      <w:r>
        <w:rPr>
          <w:rFonts w:ascii="Consolas" w:hAnsi="Consolas" w:cs="Consolas" w:hint="eastAsia"/>
          <w:b/>
          <w:color w:val="C00000"/>
        </w:rPr>
        <w:t xml:space="preserve">MME Configuration Update </w:t>
      </w:r>
      <w:r w:rsidRPr="000D6574">
        <w:rPr>
          <w:rFonts w:ascii="Consolas" w:hAnsi="Consolas" w:cs="Consolas" w:hint="eastAsia"/>
          <w:b/>
          <w:color w:val="C00000"/>
        </w:rPr>
        <w:t>Failure</w:t>
      </w:r>
    </w:p>
    <w:p w:rsidR="00034F59" w:rsidRDefault="00034F59" w:rsidP="00034F59">
      <w:pPr>
        <w:pStyle w:val="4"/>
      </w:pPr>
      <w:bookmarkStart w:id="72" w:name="_Toc294683636"/>
      <w:r>
        <w:rPr>
          <w:rFonts w:hint="eastAsia"/>
        </w:rPr>
        <w:t>2.3.4.9 ENB</w:t>
      </w:r>
      <w:r>
        <w:rPr>
          <w:rFonts w:hint="eastAsia"/>
        </w:rPr>
        <w:t>配置更新</w:t>
      </w:r>
      <w:r w:rsidRPr="00F32CF2">
        <w:rPr>
          <w:rFonts w:hint="eastAsia"/>
        </w:rPr>
        <w:t>过程</w:t>
      </w:r>
      <w:bookmarkEnd w:id="72"/>
    </w:p>
    <w:p w:rsidR="00034F59" w:rsidRDefault="00034F59" w:rsidP="00034F59">
      <w:pPr>
        <w:pStyle w:val="af2"/>
        <w:keepNext/>
      </w:pPr>
      <w:r>
        <w:rPr>
          <w:rFonts w:hint="eastAsia"/>
        </w:rPr>
        <w:t>表</w:t>
      </w:r>
      <w:r>
        <w:rPr>
          <w:rFonts w:hint="eastAsia"/>
        </w:rPr>
        <w:t xml:space="preserve"> </w:t>
      </w:r>
      <w:r w:rsidR="00CF04C8">
        <w:rPr>
          <w:rFonts w:hint="eastAsia"/>
        </w:rPr>
        <w:t>2.10</w:t>
      </w:r>
      <w:r>
        <w:rPr>
          <w:rFonts w:hint="eastAsia"/>
        </w:rPr>
        <w:t xml:space="preserve"> ENB</w:t>
      </w:r>
      <w:r>
        <w:rPr>
          <w:rFonts w:hint="eastAsia"/>
        </w:rPr>
        <w:t>配置更新过程</w:t>
      </w:r>
    </w:p>
    <w:tbl>
      <w:tblPr>
        <w:tblW w:w="9272"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667"/>
        <w:gridCol w:w="909"/>
        <w:gridCol w:w="4027"/>
        <w:gridCol w:w="4027"/>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1667" w:type="dxa"/>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927" w:type="dxa"/>
            <w:gridSpan w:val="3"/>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166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90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4785"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1233"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667" w:type="dxa"/>
            <w:shd w:val="clear" w:color="auto" w:fill="C4BC96"/>
          </w:tcPr>
          <w:p w:rsidR="00034F59" w:rsidRPr="00FD5ACF" w:rsidRDefault="00034F59" w:rsidP="004C1CE2">
            <w:pPr>
              <w:jc w:val="left"/>
              <w:rPr>
                <w:rFonts w:ascii="Consolas" w:hAnsi="Consolas" w:cs="Consolas"/>
                <w:b/>
                <w:i/>
              </w:rPr>
            </w:pPr>
          </w:p>
        </w:tc>
        <w:tc>
          <w:tcPr>
            <w:tcW w:w="909" w:type="dxa"/>
            <w:shd w:val="clear" w:color="auto" w:fill="auto"/>
          </w:tcPr>
          <w:p w:rsidR="00034F59" w:rsidRPr="00547263" w:rsidRDefault="00034F59" w:rsidP="004C1CE2">
            <w:pPr>
              <w:jc w:val="center"/>
              <w:rPr>
                <w:rFonts w:ascii="Consolas" w:hAnsi="Consolas" w:cs="Consolas"/>
                <w:b/>
              </w:rPr>
            </w:pPr>
          </w:p>
        </w:tc>
        <w:tc>
          <w:tcPr>
            <w:tcW w:w="4785"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ENBConfigurationUpdate</w:t>
            </w:r>
          </w:p>
        </w:tc>
        <w:tc>
          <w:tcPr>
            <w:tcW w:w="1233" w:type="dxa"/>
            <w:shd w:val="clear" w:color="auto" w:fill="auto"/>
          </w:tcPr>
          <w:p w:rsidR="00034F59" w:rsidRPr="00547263" w:rsidRDefault="00034F59" w:rsidP="004C1CE2">
            <w:pPr>
              <w:rPr>
                <w:rFonts w:ascii="Consolas" w:hAnsi="Consolas" w:cs="Consolas"/>
                <w:b/>
              </w:rPr>
            </w:pP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4785" w:type="dxa"/>
            <w:shd w:val="clear" w:color="auto" w:fill="C4BC96"/>
          </w:tcPr>
          <w:p w:rsidR="00034F59" w:rsidRPr="00155D20" w:rsidRDefault="00034F59" w:rsidP="004C1CE2">
            <w:pPr>
              <w:jc w:val="right"/>
              <w:rPr>
                <w:rFonts w:ascii="Consolas" w:hAnsi="Consolas" w:cs="Consolas"/>
                <w:b/>
                <w:i/>
              </w:rPr>
            </w:pPr>
            <w:r>
              <w:rPr>
                <w:rFonts w:ascii="Consolas" w:hAnsi="Consolas" w:cs="Consolas" w:hint="eastAsia"/>
                <w:b/>
                <w:i/>
              </w:rPr>
              <w:t>ENBConfigurationUpdateAcknowledge</w:t>
            </w:r>
          </w:p>
        </w:tc>
        <w:tc>
          <w:tcPr>
            <w:tcW w:w="1233" w:type="dxa"/>
            <w:shd w:val="clear" w:color="auto" w:fill="auto"/>
          </w:tcPr>
          <w:p w:rsidR="00034F59" w:rsidRPr="001A20A2" w:rsidRDefault="00034F59" w:rsidP="004C1CE2">
            <w:pPr>
              <w:jc w:val="left"/>
              <w:rPr>
                <w:rFonts w:ascii="Consolas" w:hAnsi="Consolas" w:cs="Consolas"/>
                <w:b/>
                <w:color w:val="C00000"/>
              </w:rPr>
            </w:pPr>
            <w:r>
              <w:rPr>
                <w:rFonts w:ascii="Consolas" w:hAnsi="Consolas" w:cs="Consolas" w:hint="eastAsia"/>
                <w:b/>
                <w:i/>
                <w:color w:val="C00000"/>
              </w:rPr>
              <w:t>ENBConfigurationUpdateFailure</w:t>
            </w: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4785" w:type="dxa"/>
            <w:shd w:val="clear" w:color="auto" w:fill="C4BC96"/>
          </w:tcPr>
          <w:p w:rsidR="00034F59" w:rsidRDefault="00034F59" w:rsidP="004C1CE2">
            <w:pPr>
              <w:jc w:val="left"/>
              <w:rPr>
                <w:rFonts w:ascii="Consolas" w:hAnsi="Consolas" w:cs="Consolas"/>
                <w:b/>
                <w:i/>
              </w:rPr>
            </w:pPr>
          </w:p>
        </w:tc>
        <w:tc>
          <w:tcPr>
            <w:tcW w:w="1233" w:type="dxa"/>
            <w:shd w:val="clear" w:color="auto" w:fill="auto"/>
          </w:tcPr>
          <w:p w:rsidR="00034F59" w:rsidRDefault="00034F59" w:rsidP="004C1CE2">
            <w:pPr>
              <w:jc w:val="left"/>
              <w:rPr>
                <w:rFonts w:ascii="Consolas" w:hAnsi="Consolas" w:cs="Consolas"/>
                <w:b/>
                <w:i/>
                <w:color w:val="C00000"/>
              </w:rPr>
            </w:pPr>
            <w:r>
              <w:rPr>
                <w:rFonts w:ascii="Consolas" w:hAnsi="Consolas" w:cs="Consolas" w:hint="eastAsia"/>
                <w:b/>
                <w:i/>
                <w:color w:val="C00000"/>
              </w:rPr>
              <w:t>Timeout</w:t>
            </w:r>
          </w:p>
          <w:p w:rsidR="00034F59" w:rsidRPr="001A20A2" w:rsidRDefault="00034F59" w:rsidP="004C1CE2">
            <w:pPr>
              <w:jc w:val="left"/>
              <w:rPr>
                <w:rFonts w:ascii="Consolas" w:hAnsi="Consolas" w:cs="Consolas"/>
                <w:b/>
                <w:i/>
                <w:color w:val="C00000"/>
              </w:rPr>
            </w:pPr>
            <w:r>
              <w:rPr>
                <w:rFonts w:ascii="Consolas" w:hAnsi="Consolas" w:cs="Consolas" w:hint="eastAsia"/>
                <w:b/>
                <w:i/>
                <w:color w:val="C00000"/>
              </w:rPr>
              <w:t>ENBConfigurationUpdateAcknowledge</w:t>
            </w:r>
          </w:p>
        </w:tc>
      </w:tr>
    </w:tbl>
    <w:p w:rsidR="00034F59" w:rsidRDefault="00034F59" w:rsidP="00034F59">
      <w:pPr>
        <w:pStyle w:val="a0"/>
        <w:ind w:firstLine="0"/>
      </w:pPr>
      <w:r>
        <w:rPr>
          <w:rFonts w:hint="eastAsia"/>
        </w:rPr>
        <w:t>备注：</w:t>
      </w:r>
    </w:p>
    <w:p w:rsidR="00034F59" w:rsidRDefault="00034F59" w:rsidP="00372912">
      <w:pPr>
        <w:pStyle w:val="a0"/>
        <w:numPr>
          <w:ilvl w:val="0"/>
          <w:numId w:val="44"/>
        </w:numPr>
      </w:pPr>
      <w:r>
        <w:rPr>
          <w:rFonts w:hint="eastAsia"/>
        </w:rPr>
        <w:t>成功流程：</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:Tx</w:t>
      </w:r>
      <w:proofErr w:type="gramEnd"/>
      <w:r>
        <w:rPr>
          <w:rFonts w:ascii="Consolas" w:hAnsi="Consolas" w:cs="Consolas" w:hint="eastAsia"/>
          <w:b/>
        </w:rPr>
        <w:t xml:space="preserve"> ENB Configuration Update</w:t>
      </w:r>
      <w:r w:rsidRPr="00EF7E03">
        <w:rPr>
          <w:rFonts w:ascii="Consolas" w:hAnsi="Consolas" w:cs="Consolas"/>
          <w:b/>
        </w:rPr>
        <w:sym w:font="Wingdings" w:char="F0E0"/>
      </w:r>
      <w:r>
        <w:rPr>
          <w:rFonts w:ascii="Consolas" w:hAnsi="Consolas" w:cs="Consolas" w:hint="eastAsia"/>
          <w:b/>
        </w:rPr>
        <w:t>Rx ENB Configuration Update Acknowledge</w:t>
      </w:r>
    </w:p>
    <w:p w:rsidR="00034F59" w:rsidRPr="004218E0" w:rsidRDefault="00034F59" w:rsidP="00372912">
      <w:pPr>
        <w:pStyle w:val="a0"/>
        <w:numPr>
          <w:ilvl w:val="0"/>
          <w:numId w:val="44"/>
        </w:numPr>
      </w:pPr>
      <w:r>
        <w:rPr>
          <w:rFonts w:hint="eastAsia"/>
        </w:rPr>
        <w:t>失败流程：</w:t>
      </w:r>
    </w:p>
    <w:p w:rsidR="00034F59" w:rsidRDefault="00034F59" w:rsidP="00034F59">
      <w:pPr>
        <w:pStyle w:val="a0"/>
        <w:ind w:firstLine="0"/>
        <w:rPr>
          <w:rFonts w:ascii="Consolas" w:hAnsi="Consolas" w:cs="Consolas"/>
          <w:b/>
          <w:color w:val="C00000"/>
        </w:rPr>
      </w:pPr>
      <w:r>
        <w:rPr>
          <w:rFonts w:ascii="Consolas" w:hAnsi="Consolas" w:cs="Consolas" w:hint="eastAsia"/>
          <w:b/>
        </w:rPr>
        <w:tab/>
        <w:t>Henb :Tx ENB Configuration Update</w:t>
      </w:r>
      <w:r w:rsidRPr="00EF7E03">
        <w:rPr>
          <w:rFonts w:ascii="Consolas" w:hAnsi="Consolas" w:cs="Consolas"/>
          <w:b/>
        </w:rPr>
        <w:sym w:font="Wingdings" w:char="F0E0"/>
      </w:r>
      <w:r>
        <w:rPr>
          <w:rFonts w:ascii="Consolas" w:hAnsi="Consolas" w:cs="Consolas" w:hint="eastAsia"/>
          <w:b/>
          <w:color w:val="C00000"/>
        </w:rPr>
        <w:t>R</w:t>
      </w:r>
      <w:r w:rsidRPr="000D6574">
        <w:rPr>
          <w:rFonts w:ascii="Consolas" w:hAnsi="Consolas" w:cs="Consolas" w:hint="eastAsia"/>
          <w:b/>
          <w:color w:val="C00000"/>
        </w:rPr>
        <w:t xml:space="preserve">x </w:t>
      </w:r>
      <w:r>
        <w:rPr>
          <w:rFonts w:ascii="Consolas" w:hAnsi="Consolas" w:cs="Consolas" w:hint="eastAsia"/>
          <w:b/>
          <w:color w:val="C00000"/>
        </w:rPr>
        <w:t xml:space="preserve">ENB Configuration Update </w:t>
      </w:r>
      <w:r w:rsidRPr="000D6574">
        <w:rPr>
          <w:rFonts w:ascii="Consolas" w:hAnsi="Consolas" w:cs="Consolas" w:hint="eastAsia"/>
          <w:b/>
          <w:color w:val="C00000"/>
        </w:rPr>
        <w:t>Failure</w:t>
      </w:r>
      <w:r w:rsidRPr="000D6574">
        <w:rPr>
          <w:rFonts w:ascii="Consolas" w:hAnsi="Consolas" w:cs="Consolas" w:hint="eastAsia"/>
          <w:b/>
          <w:color w:val="7030A0"/>
          <w:szCs w:val="24"/>
        </w:rPr>
        <w:t>（</w:t>
      </w:r>
      <w:r w:rsidRPr="000D6574">
        <w:rPr>
          <w:rFonts w:ascii="Consolas" w:hAnsi="Consolas" w:cs="Consolas" w:hint="eastAsia"/>
          <w:b/>
          <w:color w:val="7030A0"/>
          <w:szCs w:val="24"/>
        </w:rPr>
        <w:t>ReTx</w:t>
      </w:r>
      <w:r w:rsidRPr="000D6574">
        <w:rPr>
          <w:rFonts w:ascii="Consolas" w:hAnsi="Consolas" w:cs="Consolas" w:hint="eastAsia"/>
          <w:b/>
          <w:color w:val="7030A0"/>
          <w:szCs w:val="24"/>
        </w:rPr>
        <w:t>）</w:t>
      </w:r>
    </w:p>
    <w:p w:rsidR="00034F59" w:rsidRDefault="00034F59" w:rsidP="00034F59">
      <w:pPr>
        <w:pStyle w:val="a0"/>
        <w:ind w:firstLine="0"/>
        <w:rPr>
          <w:rFonts w:ascii="Consolas" w:hAnsi="Consolas" w:cs="Consolas"/>
          <w:b/>
          <w:color w:val="7030A0"/>
          <w:szCs w:val="24"/>
        </w:rPr>
      </w:pPr>
      <w:r>
        <w:rPr>
          <w:rFonts w:ascii="Consolas" w:hAnsi="Consolas" w:cs="Consolas" w:hint="eastAsia"/>
          <w:b/>
        </w:rPr>
        <w:tab/>
        <w:t>Henb :Tx ENB Configuration Update</w:t>
      </w:r>
      <w:r w:rsidRPr="00761780">
        <w:rPr>
          <w:rFonts w:ascii="Consolas" w:hAnsi="Consolas" w:cs="Consolas"/>
          <w:b/>
        </w:rPr>
        <w:sym w:font="Wingdings" w:char="F0E0"/>
      </w:r>
      <w:r w:rsidRPr="000D6574">
        <w:rPr>
          <w:rFonts w:ascii="Consolas" w:hAnsi="Consolas" w:cs="Consolas" w:hint="eastAsia"/>
          <w:b/>
          <w:color w:val="C00000"/>
        </w:rPr>
        <w:t>Timeout Rx</w:t>
      </w:r>
      <w:r>
        <w:rPr>
          <w:rFonts w:ascii="Consolas" w:hAnsi="Consolas" w:cs="Consolas" w:hint="eastAsia"/>
          <w:b/>
          <w:color w:val="C00000"/>
        </w:rPr>
        <w:t xml:space="preserve"> ENB Configuration Update Acknowledge</w:t>
      </w:r>
      <w:r w:rsidRPr="000D6574">
        <w:rPr>
          <w:rFonts w:ascii="Consolas" w:hAnsi="Consolas" w:cs="Consolas" w:hint="eastAsia"/>
          <w:b/>
          <w:color w:val="7030A0"/>
          <w:szCs w:val="24"/>
        </w:rPr>
        <w:t>（</w:t>
      </w:r>
      <w:r w:rsidRPr="000D6574">
        <w:rPr>
          <w:rFonts w:ascii="Consolas" w:hAnsi="Consolas" w:cs="Consolas" w:hint="eastAsia"/>
          <w:b/>
          <w:color w:val="7030A0"/>
          <w:szCs w:val="24"/>
        </w:rPr>
        <w:t>ReTx</w:t>
      </w:r>
      <w:r w:rsidRPr="000D6574">
        <w:rPr>
          <w:rFonts w:ascii="Consolas" w:hAnsi="Consolas" w:cs="Consolas" w:hint="eastAsia"/>
          <w:b/>
          <w:color w:val="7030A0"/>
          <w:szCs w:val="24"/>
        </w:rPr>
        <w:t>）</w:t>
      </w:r>
    </w:p>
    <w:p w:rsidR="00034F59" w:rsidRDefault="00034F59" w:rsidP="00034F59">
      <w:pPr>
        <w:pStyle w:val="4"/>
      </w:pPr>
      <w:bookmarkStart w:id="73" w:name="_Toc294683637"/>
      <w:r>
        <w:rPr>
          <w:rFonts w:hint="eastAsia"/>
        </w:rPr>
        <w:t xml:space="preserve">2.3.4.10 </w:t>
      </w:r>
      <w:r>
        <w:rPr>
          <w:rFonts w:hint="eastAsia"/>
        </w:rPr>
        <w:t>重置</w:t>
      </w:r>
      <w:r w:rsidRPr="00F32CF2">
        <w:rPr>
          <w:rFonts w:hint="eastAsia"/>
        </w:rPr>
        <w:t>过程</w:t>
      </w:r>
      <w:bookmarkEnd w:id="73"/>
    </w:p>
    <w:p w:rsidR="00034F59" w:rsidRDefault="00034F59" w:rsidP="00034F59">
      <w:pPr>
        <w:pStyle w:val="af2"/>
        <w:keepNext/>
      </w:pPr>
      <w:r>
        <w:rPr>
          <w:rFonts w:hint="eastAsia"/>
        </w:rPr>
        <w:t>表</w:t>
      </w:r>
      <w:r>
        <w:rPr>
          <w:rFonts w:hint="eastAsia"/>
        </w:rPr>
        <w:t xml:space="preserve"> </w:t>
      </w:r>
      <w:r w:rsidR="00CF04C8">
        <w:rPr>
          <w:rFonts w:hint="eastAsia"/>
        </w:rPr>
        <w:t>2.11</w:t>
      </w:r>
      <w:r>
        <w:rPr>
          <w:rFonts w:hint="eastAsia"/>
        </w:rPr>
        <w:t xml:space="preserve"> </w:t>
      </w:r>
      <w:r>
        <w:rPr>
          <w:rFonts w:hint="eastAsia"/>
        </w:rPr>
        <w:t>重置过程</w:t>
      </w:r>
    </w:p>
    <w:tbl>
      <w:tblPr>
        <w:tblW w:w="9272"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667"/>
        <w:gridCol w:w="909"/>
        <w:gridCol w:w="3954"/>
        <w:gridCol w:w="2064"/>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1667" w:type="dxa"/>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927" w:type="dxa"/>
            <w:gridSpan w:val="3"/>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166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90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4502"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1516"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667" w:type="dxa"/>
            <w:shd w:val="clear" w:color="auto" w:fill="C4BC96"/>
          </w:tcPr>
          <w:p w:rsidR="00034F59" w:rsidRPr="00FD5ACF" w:rsidRDefault="00034F59" w:rsidP="004C1CE2">
            <w:pPr>
              <w:jc w:val="left"/>
              <w:rPr>
                <w:rFonts w:ascii="Consolas" w:hAnsi="Consolas" w:cs="Consolas"/>
                <w:b/>
                <w:i/>
              </w:rPr>
            </w:pPr>
          </w:p>
        </w:tc>
        <w:tc>
          <w:tcPr>
            <w:tcW w:w="909" w:type="dxa"/>
            <w:shd w:val="clear" w:color="auto" w:fill="auto"/>
          </w:tcPr>
          <w:p w:rsidR="00034F59" w:rsidRPr="00547263" w:rsidRDefault="00034F59" w:rsidP="004C1CE2">
            <w:pPr>
              <w:jc w:val="center"/>
              <w:rPr>
                <w:rFonts w:ascii="Consolas" w:hAnsi="Consolas" w:cs="Consolas"/>
                <w:b/>
              </w:rPr>
            </w:pPr>
          </w:p>
        </w:tc>
        <w:tc>
          <w:tcPr>
            <w:tcW w:w="4502" w:type="dxa"/>
            <w:shd w:val="clear" w:color="auto" w:fill="C4BC96"/>
          </w:tcPr>
          <w:p w:rsidR="00034F59" w:rsidRPr="00FD5ACF" w:rsidRDefault="00034F59" w:rsidP="004C1CE2">
            <w:pPr>
              <w:jc w:val="left"/>
              <w:rPr>
                <w:rFonts w:ascii="Consolas" w:hAnsi="Consolas" w:cs="Consolas"/>
                <w:b/>
                <w:i/>
              </w:rPr>
            </w:pPr>
            <w:r>
              <w:rPr>
                <w:rFonts w:ascii="Consolas" w:hAnsi="Consolas" w:cs="Consolas" w:hint="eastAsia"/>
                <w:b/>
                <w:i/>
              </w:rPr>
              <w:t>Reset</w:t>
            </w:r>
            <w:r>
              <w:rPr>
                <w:rFonts w:ascii="Consolas" w:hAnsi="Consolas" w:cs="Consolas" w:hint="eastAsia"/>
                <w:b/>
                <w:i/>
              </w:rPr>
              <w:t>（</w:t>
            </w:r>
            <w:r>
              <w:rPr>
                <w:rFonts w:ascii="Consolas" w:hAnsi="Consolas" w:cs="Consolas" w:hint="eastAsia"/>
                <w:b/>
                <w:i/>
              </w:rPr>
              <w:t>MME init</w:t>
            </w:r>
            <w:r>
              <w:rPr>
                <w:rFonts w:ascii="Consolas" w:hAnsi="Consolas" w:cs="Consolas" w:hint="eastAsia"/>
                <w:b/>
                <w:i/>
              </w:rPr>
              <w:t>）</w:t>
            </w:r>
          </w:p>
        </w:tc>
        <w:tc>
          <w:tcPr>
            <w:tcW w:w="1516" w:type="dxa"/>
            <w:shd w:val="clear" w:color="auto" w:fill="auto"/>
          </w:tcPr>
          <w:p w:rsidR="00034F59" w:rsidRPr="00547263" w:rsidRDefault="00034F59" w:rsidP="004C1CE2">
            <w:pPr>
              <w:rPr>
                <w:rFonts w:ascii="Consolas" w:hAnsi="Consolas" w:cs="Consolas"/>
                <w:b/>
              </w:rPr>
            </w:pP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4502" w:type="dxa"/>
            <w:shd w:val="clear" w:color="auto" w:fill="C4BC96"/>
          </w:tcPr>
          <w:p w:rsidR="00034F59" w:rsidRPr="00155D20" w:rsidRDefault="00034F59" w:rsidP="004C1CE2">
            <w:pPr>
              <w:jc w:val="right"/>
              <w:rPr>
                <w:rFonts w:ascii="Consolas" w:hAnsi="Consolas" w:cs="Consolas"/>
                <w:b/>
                <w:i/>
              </w:rPr>
            </w:pPr>
            <w:r>
              <w:rPr>
                <w:rFonts w:ascii="Consolas" w:hAnsi="Consolas" w:cs="Consolas" w:hint="eastAsia"/>
                <w:b/>
                <w:i/>
              </w:rPr>
              <w:t>ResetAcknowledge</w:t>
            </w:r>
            <w:r>
              <w:rPr>
                <w:rFonts w:ascii="Consolas" w:hAnsi="Consolas" w:cs="Consolas" w:hint="eastAsia"/>
                <w:b/>
                <w:i/>
              </w:rPr>
              <w:t>（</w:t>
            </w:r>
            <w:r>
              <w:rPr>
                <w:rFonts w:ascii="Consolas" w:hAnsi="Consolas" w:cs="Consolas" w:hint="eastAsia"/>
                <w:b/>
                <w:i/>
              </w:rPr>
              <w:t>MME init</w:t>
            </w:r>
            <w:r>
              <w:rPr>
                <w:rFonts w:ascii="Consolas" w:hAnsi="Consolas" w:cs="Consolas" w:hint="eastAsia"/>
                <w:b/>
                <w:i/>
              </w:rPr>
              <w:t>）</w:t>
            </w:r>
          </w:p>
        </w:tc>
        <w:tc>
          <w:tcPr>
            <w:tcW w:w="1516" w:type="dxa"/>
            <w:shd w:val="clear" w:color="auto" w:fill="auto"/>
          </w:tcPr>
          <w:p w:rsidR="00034F59" w:rsidRPr="001A20A2" w:rsidRDefault="00034F59" w:rsidP="004C1CE2">
            <w:pPr>
              <w:jc w:val="left"/>
              <w:rPr>
                <w:rFonts w:ascii="Consolas" w:hAnsi="Consolas" w:cs="Consolas"/>
                <w:b/>
                <w:color w:val="C00000"/>
              </w:rPr>
            </w:pP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4502" w:type="dxa"/>
            <w:shd w:val="clear" w:color="auto" w:fill="C4BC96"/>
          </w:tcPr>
          <w:p w:rsidR="00034F59" w:rsidRDefault="00034F59" w:rsidP="004C1CE2">
            <w:pPr>
              <w:jc w:val="right"/>
              <w:rPr>
                <w:rFonts w:ascii="Consolas" w:hAnsi="Consolas" w:cs="Consolas"/>
                <w:b/>
                <w:i/>
              </w:rPr>
            </w:pPr>
            <w:r>
              <w:rPr>
                <w:rFonts w:ascii="Consolas" w:hAnsi="Consolas" w:cs="Consolas" w:hint="eastAsia"/>
                <w:b/>
                <w:i/>
              </w:rPr>
              <w:t>Reset</w:t>
            </w:r>
            <w:r>
              <w:rPr>
                <w:rFonts w:ascii="Consolas" w:hAnsi="Consolas" w:cs="Consolas" w:hint="eastAsia"/>
                <w:b/>
                <w:i/>
              </w:rPr>
              <w:t>（</w:t>
            </w:r>
            <w:r>
              <w:rPr>
                <w:rFonts w:ascii="Consolas" w:hAnsi="Consolas" w:cs="Consolas" w:hint="eastAsia"/>
                <w:b/>
                <w:i/>
              </w:rPr>
              <w:t>ENB init</w:t>
            </w:r>
            <w:r>
              <w:rPr>
                <w:rFonts w:ascii="Consolas" w:hAnsi="Consolas" w:cs="Consolas" w:hint="eastAsia"/>
                <w:b/>
                <w:i/>
              </w:rPr>
              <w:t>）</w:t>
            </w:r>
          </w:p>
        </w:tc>
        <w:tc>
          <w:tcPr>
            <w:tcW w:w="1516" w:type="dxa"/>
            <w:shd w:val="clear" w:color="auto" w:fill="auto"/>
          </w:tcPr>
          <w:p w:rsidR="00034F59" w:rsidRPr="001A20A2" w:rsidRDefault="00034F59" w:rsidP="004C1CE2">
            <w:pPr>
              <w:jc w:val="left"/>
              <w:rPr>
                <w:rFonts w:ascii="Consolas" w:hAnsi="Consolas" w:cs="Consolas"/>
                <w:b/>
                <w:i/>
                <w:color w:val="C00000"/>
              </w:rPr>
            </w:pPr>
          </w:p>
        </w:tc>
      </w:tr>
      <w:tr w:rsidR="00034F59" w:rsidRPr="007C0465" w:rsidTr="004C1CE2">
        <w:trPr>
          <w:jc w:val="center"/>
        </w:trPr>
        <w:tc>
          <w:tcPr>
            <w:tcW w:w="678" w:type="dxa"/>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4502" w:type="dxa"/>
            <w:shd w:val="clear" w:color="auto" w:fill="C4BC96"/>
          </w:tcPr>
          <w:p w:rsidR="00034F59" w:rsidRDefault="00034F59" w:rsidP="004C1CE2">
            <w:pPr>
              <w:jc w:val="left"/>
              <w:rPr>
                <w:rFonts w:ascii="Consolas" w:hAnsi="Consolas" w:cs="Consolas"/>
                <w:b/>
                <w:i/>
              </w:rPr>
            </w:pPr>
            <w:r>
              <w:rPr>
                <w:rFonts w:ascii="Consolas" w:hAnsi="Consolas" w:cs="Consolas" w:hint="eastAsia"/>
                <w:b/>
                <w:i/>
              </w:rPr>
              <w:t>ResetAcknowledge</w:t>
            </w:r>
            <w:r>
              <w:rPr>
                <w:rFonts w:ascii="Consolas" w:hAnsi="Consolas" w:cs="Consolas" w:hint="eastAsia"/>
                <w:b/>
                <w:i/>
              </w:rPr>
              <w:t>（</w:t>
            </w:r>
            <w:r>
              <w:rPr>
                <w:rFonts w:ascii="Consolas" w:hAnsi="Consolas" w:cs="Consolas" w:hint="eastAsia"/>
                <w:b/>
                <w:i/>
              </w:rPr>
              <w:t>ENB init</w:t>
            </w:r>
            <w:r>
              <w:rPr>
                <w:rFonts w:ascii="Consolas" w:hAnsi="Consolas" w:cs="Consolas" w:hint="eastAsia"/>
                <w:b/>
                <w:i/>
              </w:rPr>
              <w:t>）</w:t>
            </w:r>
          </w:p>
        </w:tc>
        <w:tc>
          <w:tcPr>
            <w:tcW w:w="1516" w:type="dxa"/>
            <w:shd w:val="clear" w:color="auto" w:fill="auto"/>
          </w:tcPr>
          <w:p w:rsidR="00034F59" w:rsidRPr="00E83A75" w:rsidRDefault="00034F59" w:rsidP="004C1CE2">
            <w:pPr>
              <w:jc w:val="left"/>
              <w:rPr>
                <w:rFonts w:ascii="Consolas" w:hAnsi="Consolas" w:cs="Consolas"/>
                <w:b/>
                <w:i/>
                <w:color w:val="C00000"/>
              </w:rPr>
            </w:pPr>
          </w:p>
        </w:tc>
      </w:tr>
      <w:tr w:rsidR="00034F59" w:rsidRPr="007C0465" w:rsidTr="004C1CE2">
        <w:trPr>
          <w:jc w:val="center"/>
        </w:trPr>
        <w:tc>
          <w:tcPr>
            <w:tcW w:w="678" w:type="dxa"/>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4502" w:type="dxa"/>
            <w:shd w:val="clear" w:color="auto" w:fill="C4BC96"/>
          </w:tcPr>
          <w:p w:rsidR="00034F59" w:rsidRDefault="00034F59" w:rsidP="004C1CE2">
            <w:pPr>
              <w:jc w:val="left"/>
              <w:rPr>
                <w:rFonts w:ascii="Consolas" w:hAnsi="Consolas" w:cs="Consolas"/>
                <w:b/>
                <w:i/>
              </w:rPr>
            </w:pPr>
          </w:p>
        </w:tc>
        <w:tc>
          <w:tcPr>
            <w:tcW w:w="1516" w:type="dxa"/>
            <w:shd w:val="clear" w:color="auto" w:fill="auto"/>
          </w:tcPr>
          <w:p w:rsidR="00034F59" w:rsidRDefault="00034F59" w:rsidP="004C1CE2">
            <w:pPr>
              <w:jc w:val="left"/>
              <w:rPr>
                <w:rFonts w:ascii="Consolas" w:hAnsi="Consolas" w:cs="Consolas"/>
                <w:b/>
                <w:i/>
                <w:color w:val="C00000"/>
              </w:rPr>
            </w:pPr>
            <w:r>
              <w:rPr>
                <w:rFonts w:ascii="Consolas" w:hAnsi="Consolas" w:cs="Consolas" w:hint="eastAsia"/>
                <w:b/>
                <w:i/>
                <w:color w:val="C00000"/>
              </w:rPr>
              <w:t>Timeout</w:t>
            </w:r>
          </w:p>
          <w:p w:rsidR="00034F59" w:rsidRDefault="00034F59" w:rsidP="004C1CE2">
            <w:pPr>
              <w:jc w:val="left"/>
              <w:rPr>
                <w:rFonts w:ascii="Consolas" w:hAnsi="Consolas" w:cs="Consolas"/>
                <w:b/>
                <w:i/>
                <w:color w:val="C00000"/>
              </w:rPr>
            </w:pPr>
            <w:r>
              <w:rPr>
                <w:rFonts w:ascii="Consolas" w:hAnsi="Consolas" w:cs="Consolas" w:hint="eastAsia"/>
                <w:b/>
                <w:i/>
                <w:color w:val="C00000"/>
              </w:rPr>
              <w:t>ResetAcknowledge</w:t>
            </w:r>
          </w:p>
          <w:p w:rsidR="00034F59" w:rsidRPr="00E83A75" w:rsidRDefault="00034F59" w:rsidP="004C1CE2">
            <w:pPr>
              <w:jc w:val="left"/>
              <w:rPr>
                <w:rFonts w:ascii="Consolas" w:hAnsi="Consolas" w:cs="Consolas"/>
                <w:b/>
                <w:i/>
                <w:color w:val="C00000"/>
              </w:rPr>
            </w:pPr>
            <w:r>
              <w:rPr>
                <w:rFonts w:ascii="Consolas" w:hAnsi="Consolas" w:cs="Consolas" w:hint="eastAsia"/>
                <w:b/>
                <w:i/>
                <w:color w:val="C00000"/>
              </w:rPr>
              <w:t>（</w:t>
            </w:r>
            <w:r>
              <w:rPr>
                <w:rFonts w:ascii="Consolas" w:hAnsi="Consolas" w:cs="Consolas" w:hint="eastAsia"/>
                <w:b/>
                <w:i/>
                <w:color w:val="C00000"/>
              </w:rPr>
              <w:t>ENB init</w:t>
            </w:r>
            <w:r>
              <w:rPr>
                <w:rFonts w:ascii="Consolas" w:hAnsi="Consolas" w:cs="Consolas" w:hint="eastAsia"/>
                <w:b/>
                <w:i/>
                <w:color w:val="C00000"/>
              </w:rPr>
              <w:t>）</w:t>
            </w:r>
          </w:p>
        </w:tc>
      </w:tr>
    </w:tbl>
    <w:p w:rsidR="00034F59" w:rsidRDefault="00034F59" w:rsidP="00034F59">
      <w:pPr>
        <w:pStyle w:val="a0"/>
        <w:ind w:firstLine="0"/>
      </w:pPr>
      <w:r>
        <w:rPr>
          <w:rFonts w:hint="eastAsia"/>
        </w:rPr>
        <w:t>备注：</w:t>
      </w:r>
    </w:p>
    <w:p w:rsidR="00034F59" w:rsidRDefault="00034F59" w:rsidP="00372912">
      <w:pPr>
        <w:pStyle w:val="a0"/>
        <w:numPr>
          <w:ilvl w:val="0"/>
          <w:numId w:val="45"/>
        </w:numPr>
      </w:pPr>
      <w:r>
        <w:rPr>
          <w:rFonts w:hint="eastAsia"/>
        </w:rPr>
        <w:t>成功流程：</w:t>
      </w:r>
    </w:p>
    <w:p w:rsidR="00034F59" w:rsidRDefault="00034F59" w:rsidP="00034F59">
      <w:pPr>
        <w:pStyle w:val="a0"/>
        <w:ind w:left="420" w:firstLine="0"/>
      </w:pPr>
      <w:r>
        <w:rPr>
          <w:rFonts w:ascii="Consolas" w:hAnsi="Consolas" w:cs="Consolas" w:hint="eastAsia"/>
          <w:b/>
        </w:rPr>
        <w:t>MME init</w:t>
      </w:r>
      <w:r>
        <w:rPr>
          <w:rFonts w:hint="eastAsia"/>
        </w:rPr>
        <w:t>：</w:t>
      </w:r>
    </w:p>
    <w:p w:rsidR="00034F59" w:rsidRDefault="00034F59" w:rsidP="00034F59">
      <w:pPr>
        <w:pStyle w:val="a0"/>
        <w:ind w:firstLine="0"/>
        <w:rPr>
          <w:rFonts w:ascii="Consolas" w:hAnsi="Consolas" w:cs="Consolas"/>
          <w:b/>
        </w:rPr>
      </w:pPr>
      <w:r>
        <w:rPr>
          <w:rFonts w:hint="eastAsia"/>
        </w:rPr>
        <w:lastRenderedPageBreak/>
        <w:tab/>
      </w:r>
      <w:proofErr w:type="gramStart"/>
      <w:r>
        <w:rPr>
          <w:rFonts w:ascii="Consolas" w:hAnsi="Consolas" w:cs="Consolas" w:hint="eastAsia"/>
          <w:b/>
        </w:rPr>
        <w:t>Henb :Rx</w:t>
      </w:r>
      <w:proofErr w:type="gramEnd"/>
      <w:r>
        <w:rPr>
          <w:rFonts w:ascii="Consolas" w:hAnsi="Consolas" w:cs="Consolas" w:hint="eastAsia"/>
          <w:b/>
        </w:rPr>
        <w:t xml:space="preserve"> Reset</w:t>
      </w:r>
      <w:r w:rsidRPr="00EF7E03">
        <w:rPr>
          <w:rFonts w:ascii="Consolas" w:hAnsi="Consolas" w:cs="Consolas"/>
          <w:b/>
        </w:rPr>
        <w:sym w:font="Wingdings" w:char="F0E0"/>
      </w:r>
      <w:r>
        <w:rPr>
          <w:rFonts w:ascii="Consolas" w:hAnsi="Consolas" w:cs="Consolas" w:hint="eastAsia"/>
          <w:b/>
        </w:rPr>
        <w:t>Tx Reset Acknowledge</w:t>
      </w:r>
    </w:p>
    <w:p w:rsidR="00034F59" w:rsidRDefault="00034F59" w:rsidP="00034F59">
      <w:pPr>
        <w:pStyle w:val="a0"/>
        <w:ind w:firstLine="0"/>
        <w:rPr>
          <w:rFonts w:ascii="Consolas" w:hAnsi="Consolas" w:cs="Consolas"/>
          <w:b/>
        </w:rPr>
      </w:pPr>
      <w:r>
        <w:rPr>
          <w:rFonts w:ascii="Consolas" w:hAnsi="Consolas" w:cs="Consolas" w:hint="eastAsia"/>
          <w:b/>
        </w:rPr>
        <w:tab/>
        <w:t>ENB init</w:t>
      </w:r>
      <w:r>
        <w:rPr>
          <w:rFonts w:ascii="Consolas" w:hAnsi="Consolas" w:cs="Consolas" w:hint="eastAsia"/>
          <w:b/>
        </w:rPr>
        <w:t>：</w:t>
      </w:r>
    </w:p>
    <w:p w:rsidR="00034F59" w:rsidRDefault="00034F59" w:rsidP="00034F59">
      <w:pPr>
        <w:pStyle w:val="a0"/>
        <w:ind w:firstLine="0"/>
        <w:rPr>
          <w:rFonts w:ascii="Consolas" w:hAnsi="Consolas" w:cs="Consolas"/>
          <w:b/>
        </w:rPr>
      </w:pPr>
      <w:r>
        <w:rPr>
          <w:rFonts w:ascii="Consolas" w:hAnsi="Consolas" w:cs="Consolas" w:hint="eastAsia"/>
          <w:b/>
        </w:rPr>
        <w:tab/>
        <w:t xml:space="preserve">Henb </w:t>
      </w:r>
      <w:r>
        <w:rPr>
          <w:rFonts w:ascii="Consolas" w:hAnsi="Consolas" w:cs="Consolas" w:hint="eastAsia"/>
          <w:b/>
        </w:rPr>
        <w:t>：</w:t>
      </w:r>
      <w:proofErr w:type="gramStart"/>
      <w:r>
        <w:rPr>
          <w:rFonts w:ascii="Consolas" w:hAnsi="Consolas" w:cs="Consolas" w:hint="eastAsia"/>
          <w:b/>
        </w:rPr>
        <w:t>Tx</w:t>
      </w:r>
      <w:proofErr w:type="gramEnd"/>
      <w:r>
        <w:rPr>
          <w:rFonts w:ascii="Consolas" w:hAnsi="Consolas" w:cs="Consolas" w:hint="eastAsia"/>
          <w:b/>
        </w:rPr>
        <w:t xml:space="preserve"> Reset</w:t>
      </w:r>
      <w:r w:rsidRPr="00EF7E03">
        <w:rPr>
          <w:rFonts w:ascii="Consolas" w:hAnsi="Consolas" w:cs="Consolas"/>
          <w:b/>
        </w:rPr>
        <w:sym w:font="Wingdings" w:char="F0E0"/>
      </w:r>
      <w:r>
        <w:rPr>
          <w:rFonts w:ascii="Consolas" w:hAnsi="Consolas" w:cs="Consolas" w:hint="eastAsia"/>
          <w:b/>
        </w:rPr>
        <w:t>Rx Reset Acknowledge</w:t>
      </w:r>
    </w:p>
    <w:p w:rsidR="00034F59" w:rsidRDefault="00034F59" w:rsidP="00372912">
      <w:pPr>
        <w:pStyle w:val="a0"/>
        <w:numPr>
          <w:ilvl w:val="0"/>
          <w:numId w:val="45"/>
        </w:numPr>
      </w:pPr>
      <w:r>
        <w:rPr>
          <w:rFonts w:hint="eastAsia"/>
        </w:rPr>
        <w:t>失败流程：</w:t>
      </w:r>
    </w:p>
    <w:p w:rsidR="00034F59" w:rsidRPr="00E83A75" w:rsidRDefault="00034F59" w:rsidP="00034F59">
      <w:pPr>
        <w:pStyle w:val="a0"/>
        <w:ind w:left="420" w:firstLine="0"/>
      </w:pPr>
      <w:r>
        <w:rPr>
          <w:rFonts w:ascii="Consolas" w:hAnsi="Consolas" w:cs="Consolas" w:hint="eastAsia"/>
          <w:b/>
        </w:rPr>
        <w:t>ENB init</w:t>
      </w:r>
      <w:r>
        <w:rPr>
          <w:rFonts w:ascii="Consolas" w:hAnsi="Consolas" w:cs="Consolas" w:hint="eastAsia"/>
          <w:b/>
        </w:rPr>
        <w:t>：</w:t>
      </w:r>
    </w:p>
    <w:p w:rsidR="00034F59" w:rsidRDefault="00034F59" w:rsidP="00034F59">
      <w:pPr>
        <w:pStyle w:val="a0"/>
        <w:ind w:firstLine="0"/>
        <w:rPr>
          <w:rFonts w:ascii="Consolas" w:hAnsi="Consolas" w:cs="Consolas"/>
          <w:b/>
          <w:color w:val="7030A0"/>
          <w:szCs w:val="24"/>
        </w:rPr>
      </w:pPr>
      <w:r>
        <w:rPr>
          <w:rFonts w:ascii="Consolas" w:hAnsi="Consolas" w:cs="Consolas" w:hint="eastAsia"/>
          <w:b/>
        </w:rPr>
        <w:tab/>
        <w:t>Henb :Tx Reset</w:t>
      </w:r>
      <w:r w:rsidRPr="00761780">
        <w:rPr>
          <w:rFonts w:ascii="Consolas" w:hAnsi="Consolas" w:cs="Consolas"/>
          <w:b/>
        </w:rPr>
        <w:sym w:font="Wingdings" w:char="F0E0"/>
      </w:r>
      <w:r w:rsidRPr="000D6574">
        <w:rPr>
          <w:rFonts w:ascii="Consolas" w:hAnsi="Consolas" w:cs="Consolas" w:hint="eastAsia"/>
          <w:b/>
          <w:color w:val="C00000"/>
        </w:rPr>
        <w:t>Timeout Rx</w:t>
      </w:r>
      <w:r>
        <w:rPr>
          <w:rFonts w:ascii="Consolas" w:hAnsi="Consolas" w:cs="Consolas" w:hint="eastAsia"/>
          <w:b/>
          <w:color w:val="C00000"/>
        </w:rPr>
        <w:t xml:space="preserve"> Reset Acknowledge</w:t>
      </w:r>
      <w:r w:rsidRPr="000D6574">
        <w:rPr>
          <w:rFonts w:ascii="Consolas" w:hAnsi="Consolas" w:cs="Consolas" w:hint="eastAsia"/>
          <w:b/>
          <w:color w:val="7030A0"/>
          <w:szCs w:val="24"/>
        </w:rPr>
        <w:t>（</w:t>
      </w:r>
      <w:r w:rsidRPr="000D6574">
        <w:rPr>
          <w:rFonts w:ascii="Consolas" w:hAnsi="Consolas" w:cs="Consolas" w:hint="eastAsia"/>
          <w:b/>
          <w:color w:val="7030A0"/>
          <w:szCs w:val="24"/>
        </w:rPr>
        <w:t>ReTx</w:t>
      </w:r>
      <w:r w:rsidRPr="000D6574">
        <w:rPr>
          <w:rFonts w:ascii="Consolas" w:hAnsi="Consolas" w:cs="Consolas" w:hint="eastAsia"/>
          <w:b/>
          <w:color w:val="7030A0"/>
          <w:szCs w:val="24"/>
        </w:rPr>
        <w:t>）</w:t>
      </w:r>
    </w:p>
    <w:p w:rsidR="00034F59" w:rsidRDefault="00034F59" w:rsidP="00034F59">
      <w:pPr>
        <w:pStyle w:val="4"/>
      </w:pPr>
      <w:bookmarkStart w:id="74" w:name="_Toc294683638"/>
      <w:r>
        <w:rPr>
          <w:rFonts w:hint="eastAsia"/>
        </w:rPr>
        <w:t xml:space="preserve">2.3.4.11 </w:t>
      </w:r>
      <w:r>
        <w:rPr>
          <w:rFonts w:hint="eastAsia"/>
        </w:rPr>
        <w:t>错误指示</w:t>
      </w:r>
      <w:r w:rsidRPr="00F32CF2">
        <w:rPr>
          <w:rFonts w:hint="eastAsia"/>
        </w:rPr>
        <w:t>过程</w:t>
      </w:r>
      <w:bookmarkEnd w:id="74"/>
    </w:p>
    <w:p w:rsidR="00034F59" w:rsidRDefault="00034F59" w:rsidP="00034F59">
      <w:pPr>
        <w:pStyle w:val="af2"/>
        <w:keepNext/>
      </w:pPr>
      <w:r>
        <w:rPr>
          <w:rFonts w:hint="eastAsia"/>
        </w:rPr>
        <w:t>表</w:t>
      </w:r>
      <w:r>
        <w:rPr>
          <w:rFonts w:hint="eastAsia"/>
        </w:rPr>
        <w:t xml:space="preserve"> </w:t>
      </w:r>
      <w:r w:rsidR="00CF04C8">
        <w:rPr>
          <w:rFonts w:hint="eastAsia"/>
        </w:rPr>
        <w:t>2.12</w:t>
      </w:r>
      <w:r>
        <w:rPr>
          <w:rFonts w:hint="eastAsia"/>
        </w:rPr>
        <w:t xml:space="preserve"> </w:t>
      </w:r>
      <w:r>
        <w:rPr>
          <w:rFonts w:hint="eastAsia"/>
        </w:rPr>
        <w:t>错误指示过程</w:t>
      </w:r>
    </w:p>
    <w:tbl>
      <w:tblPr>
        <w:tblW w:w="9272"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667"/>
        <w:gridCol w:w="909"/>
        <w:gridCol w:w="3954"/>
        <w:gridCol w:w="2064"/>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1667" w:type="dxa"/>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927" w:type="dxa"/>
            <w:gridSpan w:val="3"/>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166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90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954"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2064"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667" w:type="dxa"/>
            <w:shd w:val="clear" w:color="auto" w:fill="C4BC96"/>
          </w:tcPr>
          <w:p w:rsidR="00034F59" w:rsidRPr="00FD5ACF" w:rsidRDefault="00034F59" w:rsidP="004C1CE2">
            <w:pPr>
              <w:jc w:val="left"/>
              <w:rPr>
                <w:rFonts w:ascii="Consolas" w:hAnsi="Consolas" w:cs="Consolas"/>
                <w:b/>
                <w:i/>
              </w:rPr>
            </w:pPr>
          </w:p>
        </w:tc>
        <w:tc>
          <w:tcPr>
            <w:tcW w:w="909" w:type="dxa"/>
            <w:shd w:val="clear" w:color="auto" w:fill="auto"/>
          </w:tcPr>
          <w:p w:rsidR="00034F59" w:rsidRPr="00547263" w:rsidRDefault="00034F59" w:rsidP="004C1CE2">
            <w:pPr>
              <w:jc w:val="center"/>
              <w:rPr>
                <w:rFonts w:ascii="Consolas" w:hAnsi="Consolas" w:cs="Consolas"/>
                <w:b/>
              </w:rPr>
            </w:pPr>
          </w:p>
        </w:tc>
        <w:tc>
          <w:tcPr>
            <w:tcW w:w="3954" w:type="dxa"/>
            <w:shd w:val="clear" w:color="auto" w:fill="C4BC96"/>
          </w:tcPr>
          <w:p w:rsidR="00034F59" w:rsidRPr="00FD5ACF" w:rsidRDefault="00034F59" w:rsidP="004C1CE2">
            <w:pPr>
              <w:jc w:val="left"/>
              <w:rPr>
                <w:rFonts w:ascii="Consolas" w:hAnsi="Consolas" w:cs="Consolas"/>
                <w:b/>
                <w:i/>
              </w:rPr>
            </w:pPr>
            <w:r>
              <w:rPr>
                <w:rFonts w:ascii="Consolas" w:hAnsi="Consolas" w:cs="Consolas" w:hint="eastAsia"/>
                <w:b/>
                <w:i/>
              </w:rPr>
              <w:t>ErrorIndication</w:t>
            </w:r>
            <w:r>
              <w:rPr>
                <w:rFonts w:ascii="Consolas" w:hAnsi="Consolas" w:cs="Consolas" w:hint="eastAsia"/>
                <w:b/>
                <w:i/>
              </w:rPr>
              <w:t>（</w:t>
            </w:r>
            <w:r>
              <w:rPr>
                <w:rFonts w:ascii="Consolas" w:hAnsi="Consolas" w:cs="Consolas" w:hint="eastAsia"/>
                <w:b/>
                <w:i/>
              </w:rPr>
              <w:t>MME init</w:t>
            </w:r>
            <w:r>
              <w:rPr>
                <w:rFonts w:ascii="Consolas" w:hAnsi="Consolas" w:cs="Consolas" w:hint="eastAsia"/>
                <w:b/>
                <w:i/>
              </w:rPr>
              <w:t>）</w:t>
            </w:r>
          </w:p>
        </w:tc>
        <w:tc>
          <w:tcPr>
            <w:tcW w:w="2064" w:type="dxa"/>
            <w:shd w:val="clear" w:color="auto" w:fill="auto"/>
          </w:tcPr>
          <w:p w:rsidR="00034F59" w:rsidRPr="00547263" w:rsidRDefault="00034F59" w:rsidP="004C1CE2">
            <w:pPr>
              <w:rPr>
                <w:rFonts w:ascii="Consolas" w:hAnsi="Consolas" w:cs="Consolas"/>
                <w:b/>
              </w:rPr>
            </w:pP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3954" w:type="dxa"/>
            <w:shd w:val="clear" w:color="auto" w:fill="C4BC96"/>
          </w:tcPr>
          <w:p w:rsidR="00034F59" w:rsidRDefault="00034F59" w:rsidP="004C1CE2">
            <w:pPr>
              <w:jc w:val="right"/>
              <w:rPr>
                <w:rFonts w:ascii="Consolas" w:hAnsi="Consolas" w:cs="Consolas"/>
                <w:b/>
                <w:i/>
              </w:rPr>
            </w:pPr>
            <w:r>
              <w:rPr>
                <w:rFonts w:ascii="Consolas" w:hAnsi="Consolas" w:cs="Consolas" w:hint="eastAsia"/>
                <w:b/>
                <w:i/>
              </w:rPr>
              <w:t>ErrorIndication</w:t>
            </w:r>
            <w:r>
              <w:rPr>
                <w:rFonts w:ascii="Consolas" w:hAnsi="Consolas" w:cs="Consolas" w:hint="eastAsia"/>
                <w:b/>
                <w:i/>
              </w:rPr>
              <w:t>（</w:t>
            </w:r>
            <w:r>
              <w:rPr>
                <w:rFonts w:ascii="Consolas" w:hAnsi="Consolas" w:cs="Consolas" w:hint="eastAsia"/>
                <w:b/>
                <w:i/>
              </w:rPr>
              <w:t>ENB init</w:t>
            </w:r>
            <w:r>
              <w:rPr>
                <w:rFonts w:ascii="Consolas" w:hAnsi="Consolas" w:cs="Consolas" w:hint="eastAsia"/>
                <w:b/>
                <w:i/>
              </w:rPr>
              <w:t>）</w:t>
            </w:r>
          </w:p>
        </w:tc>
        <w:tc>
          <w:tcPr>
            <w:tcW w:w="2064" w:type="dxa"/>
            <w:shd w:val="clear" w:color="auto" w:fill="auto"/>
          </w:tcPr>
          <w:p w:rsidR="00034F59" w:rsidRPr="001A20A2" w:rsidRDefault="00034F59" w:rsidP="004C1CE2">
            <w:pPr>
              <w:jc w:val="left"/>
              <w:rPr>
                <w:rFonts w:ascii="Consolas" w:hAnsi="Consolas" w:cs="Consolas"/>
                <w:b/>
                <w:i/>
                <w:color w:val="C00000"/>
              </w:rPr>
            </w:pPr>
          </w:p>
        </w:tc>
      </w:tr>
    </w:tbl>
    <w:p w:rsidR="00034F59" w:rsidRDefault="00034F59" w:rsidP="00034F59">
      <w:pPr>
        <w:pStyle w:val="a0"/>
        <w:ind w:firstLine="0"/>
      </w:pPr>
      <w:r>
        <w:rPr>
          <w:rFonts w:hint="eastAsia"/>
        </w:rPr>
        <w:t>备注：</w:t>
      </w:r>
    </w:p>
    <w:p w:rsidR="00034F59" w:rsidRDefault="00034F59" w:rsidP="00034F59">
      <w:pPr>
        <w:pStyle w:val="a0"/>
        <w:ind w:firstLine="0"/>
      </w:pPr>
      <w:r>
        <w:rPr>
          <w:rFonts w:hint="eastAsia"/>
        </w:rPr>
        <w:t>PS</w:t>
      </w:r>
      <w:r>
        <w:rPr>
          <w:rFonts w:hint="eastAsia"/>
        </w:rPr>
        <w:t>：此过程是在其他过程出错情况下辅助测试的。</w:t>
      </w:r>
    </w:p>
    <w:p w:rsidR="00034F59" w:rsidRDefault="00034F59" w:rsidP="00372912">
      <w:pPr>
        <w:pStyle w:val="a0"/>
        <w:numPr>
          <w:ilvl w:val="0"/>
          <w:numId w:val="51"/>
        </w:numPr>
      </w:pPr>
      <w:r>
        <w:rPr>
          <w:rFonts w:hint="eastAsia"/>
        </w:rPr>
        <w:t>成功流程：</w:t>
      </w:r>
    </w:p>
    <w:p w:rsidR="00034F59" w:rsidRDefault="00034F59" w:rsidP="00034F59">
      <w:pPr>
        <w:pStyle w:val="a0"/>
        <w:ind w:left="420" w:firstLine="0"/>
      </w:pPr>
      <w:r>
        <w:rPr>
          <w:rFonts w:ascii="Consolas" w:hAnsi="Consolas" w:cs="Consolas" w:hint="eastAsia"/>
          <w:b/>
        </w:rPr>
        <w:t>MME init</w:t>
      </w:r>
      <w:r>
        <w:rPr>
          <w:rFonts w:hint="eastAsia"/>
        </w:rPr>
        <w:t>：</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:Rx</w:t>
      </w:r>
      <w:proofErr w:type="gramEnd"/>
      <w:r>
        <w:rPr>
          <w:rFonts w:ascii="Consolas" w:hAnsi="Consolas" w:cs="Consolas" w:hint="eastAsia"/>
          <w:b/>
        </w:rPr>
        <w:t xml:space="preserve"> Error Indication</w:t>
      </w:r>
    </w:p>
    <w:p w:rsidR="00034F59" w:rsidRDefault="00034F59" w:rsidP="00034F59">
      <w:pPr>
        <w:pStyle w:val="a0"/>
        <w:ind w:firstLine="0"/>
        <w:rPr>
          <w:rFonts w:ascii="Consolas" w:hAnsi="Consolas" w:cs="Consolas"/>
          <w:b/>
        </w:rPr>
      </w:pPr>
      <w:r>
        <w:rPr>
          <w:rFonts w:ascii="Consolas" w:hAnsi="Consolas" w:cs="Consolas" w:hint="eastAsia"/>
          <w:b/>
        </w:rPr>
        <w:tab/>
        <w:t>ENB init</w:t>
      </w:r>
      <w:r>
        <w:rPr>
          <w:rFonts w:ascii="Consolas" w:hAnsi="Consolas" w:cs="Consolas" w:hint="eastAsia"/>
          <w:b/>
        </w:rPr>
        <w:t>：</w:t>
      </w:r>
    </w:p>
    <w:p w:rsidR="00034F59" w:rsidRDefault="00034F59" w:rsidP="00034F59">
      <w:pPr>
        <w:pStyle w:val="a0"/>
        <w:ind w:firstLine="0"/>
        <w:rPr>
          <w:rFonts w:ascii="Consolas" w:hAnsi="Consolas" w:cs="Consolas"/>
          <w:b/>
        </w:rPr>
      </w:pPr>
      <w:r>
        <w:rPr>
          <w:rFonts w:ascii="Consolas" w:hAnsi="Consolas" w:cs="Consolas" w:hint="eastAsia"/>
          <w:b/>
        </w:rPr>
        <w:tab/>
        <w:t xml:space="preserve">Henb </w:t>
      </w:r>
      <w:r>
        <w:rPr>
          <w:rFonts w:ascii="Consolas" w:hAnsi="Consolas" w:cs="Consolas" w:hint="eastAsia"/>
          <w:b/>
        </w:rPr>
        <w:t>：</w:t>
      </w:r>
      <w:proofErr w:type="gramStart"/>
      <w:r>
        <w:rPr>
          <w:rFonts w:ascii="Consolas" w:hAnsi="Consolas" w:cs="Consolas" w:hint="eastAsia"/>
          <w:b/>
        </w:rPr>
        <w:t>Tx</w:t>
      </w:r>
      <w:proofErr w:type="gramEnd"/>
      <w:r>
        <w:rPr>
          <w:rFonts w:ascii="Consolas" w:hAnsi="Consolas" w:cs="Consolas" w:hint="eastAsia"/>
          <w:b/>
        </w:rPr>
        <w:t xml:space="preserve"> Error Indication</w:t>
      </w:r>
    </w:p>
    <w:p w:rsidR="00034F59" w:rsidRDefault="00034F59" w:rsidP="00034F59">
      <w:pPr>
        <w:pStyle w:val="4"/>
      </w:pPr>
      <w:bookmarkStart w:id="75" w:name="_Toc294683639"/>
      <w:r>
        <w:rPr>
          <w:rFonts w:hint="eastAsia"/>
        </w:rPr>
        <w:t xml:space="preserve">2.3.4.12 </w:t>
      </w:r>
      <w:r>
        <w:rPr>
          <w:rFonts w:hint="eastAsia"/>
        </w:rPr>
        <w:t>超载</w:t>
      </w:r>
      <w:r w:rsidRPr="00F32CF2">
        <w:rPr>
          <w:rFonts w:hint="eastAsia"/>
        </w:rPr>
        <w:t>过程</w:t>
      </w:r>
      <w:bookmarkEnd w:id="75"/>
    </w:p>
    <w:p w:rsidR="00034F59" w:rsidRDefault="00034F59" w:rsidP="00034F59">
      <w:pPr>
        <w:pStyle w:val="af2"/>
        <w:keepNext/>
      </w:pPr>
      <w:r>
        <w:rPr>
          <w:rFonts w:hint="eastAsia"/>
        </w:rPr>
        <w:t>表</w:t>
      </w:r>
      <w:r>
        <w:rPr>
          <w:rFonts w:hint="eastAsia"/>
        </w:rPr>
        <w:t xml:space="preserve"> </w:t>
      </w:r>
      <w:r w:rsidR="00CF04C8">
        <w:rPr>
          <w:rFonts w:hint="eastAsia"/>
        </w:rPr>
        <w:t>2.13</w:t>
      </w:r>
      <w:r>
        <w:rPr>
          <w:rFonts w:hint="eastAsia"/>
        </w:rPr>
        <w:t xml:space="preserve"> </w:t>
      </w:r>
      <w:r>
        <w:rPr>
          <w:rFonts w:hint="eastAsia"/>
        </w:rPr>
        <w:t>超载过程</w:t>
      </w:r>
    </w:p>
    <w:tbl>
      <w:tblPr>
        <w:tblW w:w="9272"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667"/>
        <w:gridCol w:w="909"/>
        <w:gridCol w:w="3954"/>
        <w:gridCol w:w="2064"/>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1667" w:type="dxa"/>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6927" w:type="dxa"/>
            <w:gridSpan w:val="3"/>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166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90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954"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2064"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667" w:type="dxa"/>
            <w:shd w:val="clear" w:color="auto" w:fill="C4BC96"/>
          </w:tcPr>
          <w:p w:rsidR="00034F59" w:rsidRPr="00FD5ACF" w:rsidRDefault="00034F59" w:rsidP="004C1CE2">
            <w:pPr>
              <w:jc w:val="left"/>
              <w:rPr>
                <w:rFonts w:ascii="Consolas" w:hAnsi="Consolas" w:cs="Consolas"/>
                <w:b/>
                <w:i/>
              </w:rPr>
            </w:pPr>
          </w:p>
        </w:tc>
        <w:tc>
          <w:tcPr>
            <w:tcW w:w="909" w:type="dxa"/>
            <w:shd w:val="clear" w:color="auto" w:fill="auto"/>
          </w:tcPr>
          <w:p w:rsidR="00034F59" w:rsidRPr="00547263" w:rsidRDefault="00034F59" w:rsidP="004C1CE2">
            <w:pPr>
              <w:jc w:val="center"/>
              <w:rPr>
                <w:rFonts w:ascii="Consolas" w:hAnsi="Consolas" w:cs="Consolas"/>
                <w:b/>
              </w:rPr>
            </w:pPr>
          </w:p>
        </w:tc>
        <w:tc>
          <w:tcPr>
            <w:tcW w:w="3954" w:type="dxa"/>
            <w:shd w:val="clear" w:color="auto" w:fill="C4BC96"/>
          </w:tcPr>
          <w:p w:rsidR="00034F59" w:rsidRPr="00FD5ACF" w:rsidRDefault="00034F59" w:rsidP="004C1CE2">
            <w:pPr>
              <w:jc w:val="left"/>
              <w:rPr>
                <w:rFonts w:ascii="Consolas" w:hAnsi="Consolas" w:cs="Consolas"/>
                <w:b/>
                <w:i/>
              </w:rPr>
            </w:pPr>
            <w:r>
              <w:rPr>
                <w:rFonts w:ascii="Consolas" w:hAnsi="Consolas" w:cs="Consolas" w:hint="eastAsia"/>
                <w:b/>
                <w:i/>
              </w:rPr>
              <w:t>OverloadStart</w:t>
            </w:r>
          </w:p>
        </w:tc>
        <w:tc>
          <w:tcPr>
            <w:tcW w:w="2064" w:type="dxa"/>
            <w:shd w:val="clear" w:color="auto" w:fill="auto"/>
          </w:tcPr>
          <w:p w:rsidR="00034F59" w:rsidRPr="00547263" w:rsidRDefault="00034F59" w:rsidP="004C1CE2">
            <w:pPr>
              <w:rPr>
                <w:rFonts w:ascii="Consolas" w:hAnsi="Consolas" w:cs="Consolas"/>
                <w:b/>
              </w:rPr>
            </w:pP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3954" w:type="dxa"/>
            <w:shd w:val="clear" w:color="auto" w:fill="C4BC96"/>
          </w:tcPr>
          <w:p w:rsidR="00034F59" w:rsidRPr="00155D20" w:rsidRDefault="00034F59" w:rsidP="004C1CE2">
            <w:pPr>
              <w:jc w:val="left"/>
              <w:rPr>
                <w:rFonts w:ascii="Consolas" w:hAnsi="Consolas" w:cs="Consolas"/>
                <w:b/>
                <w:i/>
              </w:rPr>
            </w:pPr>
            <w:r>
              <w:rPr>
                <w:rFonts w:ascii="Consolas" w:hAnsi="Consolas" w:cs="Consolas" w:hint="eastAsia"/>
                <w:b/>
                <w:i/>
              </w:rPr>
              <w:t>OverloadStop</w:t>
            </w:r>
          </w:p>
        </w:tc>
        <w:tc>
          <w:tcPr>
            <w:tcW w:w="2064" w:type="dxa"/>
            <w:shd w:val="clear" w:color="auto" w:fill="auto"/>
          </w:tcPr>
          <w:p w:rsidR="00034F59" w:rsidRPr="001A20A2" w:rsidRDefault="00034F59" w:rsidP="004C1CE2">
            <w:pPr>
              <w:jc w:val="left"/>
              <w:rPr>
                <w:rFonts w:ascii="Consolas" w:hAnsi="Consolas" w:cs="Consolas"/>
                <w:b/>
                <w:color w:val="C00000"/>
              </w:rPr>
            </w:pPr>
          </w:p>
        </w:tc>
      </w:tr>
    </w:tbl>
    <w:p w:rsidR="00034F59" w:rsidRDefault="00034F59" w:rsidP="00034F59">
      <w:pPr>
        <w:pStyle w:val="a0"/>
        <w:ind w:firstLine="0"/>
      </w:pPr>
      <w:r>
        <w:rPr>
          <w:rFonts w:hint="eastAsia"/>
        </w:rPr>
        <w:t>备注：</w:t>
      </w:r>
    </w:p>
    <w:p w:rsidR="00034F59" w:rsidRDefault="00034F59" w:rsidP="00372912">
      <w:pPr>
        <w:pStyle w:val="a0"/>
        <w:numPr>
          <w:ilvl w:val="0"/>
          <w:numId w:val="46"/>
        </w:numPr>
      </w:pPr>
      <w:r>
        <w:rPr>
          <w:rFonts w:hint="eastAsia"/>
        </w:rPr>
        <w:t>成功流程：</w:t>
      </w:r>
    </w:p>
    <w:p w:rsidR="00034F59" w:rsidRDefault="00034F59" w:rsidP="00034F59">
      <w:pPr>
        <w:pStyle w:val="a0"/>
        <w:ind w:firstLine="0"/>
        <w:rPr>
          <w:rFonts w:ascii="Consolas" w:hAnsi="Consolas" w:cs="Consolas"/>
          <w:b/>
        </w:rPr>
      </w:pPr>
      <w:r>
        <w:rPr>
          <w:rFonts w:ascii="Consolas" w:hAnsi="Consolas" w:cs="Consolas" w:hint="eastAsia"/>
          <w:b/>
        </w:rPr>
        <w:tab/>
      </w:r>
      <w:r>
        <w:rPr>
          <w:rFonts w:ascii="Consolas" w:hAnsi="Consolas" w:cs="Consolas" w:hint="eastAsia"/>
          <w:b/>
        </w:rPr>
        <w:t>超载开始：</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:Rx</w:t>
      </w:r>
      <w:proofErr w:type="gramEnd"/>
      <w:r>
        <w:rPr>
          <w:rFonts w:ascii="Consolas" w:hAnsi="Consolas" w:cs="Consolas" w:hint="eastAsia"/>
          <w:b/>
        </w:rPr>
        <w:t xml:space="preserve"> Overload Start</w:t>
      </w:r>
    </w:p>
    <w:p w:rsidR="00034F59" w:rsidRDefault="00034F59" w:rsidP="00034F59">
      <w:pPr>
        <w:pStyle w:val="a0"/>
        <w:ind w:firstLine="0"/>
        <w:rPr>
          <w:rFonts w:ascii="Consolas" w:hAnsi="Consolas" w:cs="Consolas"/>
          <w:b/>
        </w:rPr>
      </w:pPr>
      <w:r>
        <w:rPr>
          <w:rFonts w:ascii="Consolas" w:hAnsi="Consolas" w:cs="Consolas" w:hint="eastAsia"/>
          <w:b/>
        </w:rPr>
        <w:tab/>
      </w:r>
      <w:r>
        <w:rPr>
          <w:rFonts w:ascii="Consolas" w:hAnsi="Consolas" w:cs="Consolas" w:hint="eastAsia"/>
          <w:b/>
        </w:rPr>
        <w:t>超载停止：</w:t>
      </w:r>
    </w:p>
    <w:p w:rsidR="00034F59" w:rsidRDefault="00034F59" w:rsidP="00034F59">
      <w:pPr>
        <w:pStyle w:val="a0"/>
        <w:ind w:firstLine="0"/>
        <w:rPr>
          <w:rFonts w:ascii="Consolas" w:hAnsi="Consolas" w:cs="Consolas"/>
          <w:b/>
        </w:rPr>
      </w:pPr>
      <w:r>
        <w:rPr>
          <w:rFonts w:ascii="Consolas" w:hAnsi="Consolas" w:cs="Consolas" w:hint="eastAsia"/>
          <w:b/>
        </w:rPr>
        <w:tab/>
        <w:t xml:space="preserve">Henb </w:t>
      </w:r>
      <w:r>
        <w:rPr>
          <w:rFonts w:ascii="Consolas" w:hAnsi="Consolas" w:cs="Consolas" w:hint="eastAsia"/>
          <w:b/>
        </w:rPr>
        <w:t>：</w:t>
      </w:r>
      <w:r>
        <w:rPr>
          <w:rFonts w:ascii="Consolas" w:hAnsi="Consolas" w:cs="Consolas" w:hint="eastAsia"/>
          <w:b/>
        </w:rPr>
        <w:t>Rx Overload Stop</w:t>
      </w:r>
    </w:p>
    <w:p w:rsidR="00034F59" w:rsidRDefault="00034F59" w:rsidP="00034F59">
      <w:pPr>
        <w:pStyle w:val="4"/>
      </w:pPr>
      <w:bookmarkStart w:id="76" w:name="_Toc294683640"/>
      <w:r>
        <w:rPr>
          <w:rFonts w:hint="eastAsia"/>
        </w:rPr>
        <w:t>2.3.4.13 UE</w:t>
      </w:r>
      <w:r>
        <w:rPr>
          <w:rFonts w:hint="eastAsia"/>
        </w:rPr>
        <w:t>性能指示</w:t>
      </w:r>
      <w:r w:rsidRPr="00F32CF2">
        <w:rPr>
          <w:rFonts w:hint="eastAsia"/>
        </w:rPr>
        <w:t>过程</w:t>
      </w:r>
      <w:bookmarkEnd w:id="76"/>
    </w:p>
    <w:p w:rsidR="00034F59" w:rsidRDefault="00034F59" w:rsidP="00034F59">
      <w:pPr>
        <w:pStyle w:val="af2"/>
        <w:keepNext/>
      </w:pPr>
      <w:r>
        <w:rPr>
          <w:rFonts w:hint="eastAsia"/>
        </w:rPr>
        <w:t>表</w:t>
      </w:r>
      <w:r>
        <w:rPr>
          <w:rFonts w:hint="eastAsia"/>
        </w:rPr>
        <w:t xml:space="preserve"> </w:t>
      </w:r>
      <w:r w:rsidR="00CF04C8">
        <w:rPr>
          <w:rFonts w:hint="eastAsia"/>
        </w:rPr>
        <w:t>2.14</w:t>
      </w:r>
      <w:r>
        <w:rPr>
          <w:rFonts w:hint="eastAsia"/>
        </w:rPr>
        <w:t xml:space="preserve"> UE</w:t>
      </w:r>
      <w:r>
        <w:rPr>
          <w:rFonts w:hint="eastAsia"/>
        </w:rPr>
        <w:t>性能指示过程</w:t>
      </w:r>
    </w:p>
    <w:tbl>
      <w:tblPr>
        <w:tblW w:w="11308"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667"/>
        <w:gridCol w:w="909"/>
        <w:gridCol w:w="4027"/>
        <w:gridCol w:w="4027"/>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1667" w:type="dxa"/>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8963" w:type="dxa"/>
            <w:gridSpan w:val="3"/>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166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90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402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0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lastRenderedPageBreak/>
              <w:t>1</w:t>
            </w:r>
          </w:p>
        </w:tc>
        <w:tc>
          <w:tcPr>
            <w:tcW w:w="1667" w:type="dxa"/>
            <w:shd w:val="clear" w:color="auto" w:fill="C4BC96"/>
          </w:tcPr>
          <w:p w:rsidR="00034F59" w:rsidRPr="00FD5ACF" w:rsidRDefault="00034F59" w:rsidP="004C1CE2">
            <w:pPr>
              <w:jc w:val="left"/>
              <w:rPr>
                <w:rFonts w:ascii="Consolas" w:hAnsi="Consolas" w:cs="Consolas"/>
                <w:b/>
                <w:i/>
              </w:rPr>
            </w:pPr>
          </w:p>
        </w:tc>
        <w:tc>
          <w:tcPr>
            <w:tcW w:w="909" w:type="dxa"/>
            <w:shd w:val="clear" w:color="auto" w:fill="auto"/>
          </w:tcPr>
          <w:p w:rsidR="00034F59" w:rsidRPr="00547263" w:rsidRDefault="00034F59" w:rsidP="004C1CE2">
            <w:pPr>
              <w:jc w:val="center"/>
              <w:rPr>
                <w:rFonts w:ascii="Consolas" w:hAnsi="Consolas" w:cs="Consolas"/>
                <w:b/>
              </w:rPr>
            </w:pPr>
          </w:p>
        </w:tc>
        <w:tc>
          <w:tcPr>
            <w:tcW w:w="4027"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UECapbilityInfoIndication</w:t>
            </w:r>
          </w:p>
        </w:tc>
        <w:tc>
          <w:tcPr>
            <w:tcW w:w="4027" w:type="dxa"/>
            <w:shd w:val="clear" w:color="auto" w:fill="auto"/>
          </w:tcPr>
          <w:p w:rsidR="00034F59" w:rsidRPr="00547263" w:rsidRDefault="00034F59" w:rsidP="004C1CE2">
            <w:pPr>
              <w:rPr>
                <w:rFonts w:ascii="Consolas" w:hAnsi="Consolas" w:cs="Consolas"/>
                <w:b/>
              </w:rPr>
            </w:pPr>
          </w:p>
        </w:tc>
      </w:tr>
    </w:tbl>
    <w:p w:rsidR="00034F59" w:rsidRDefault="00034F59" w:rsidP="00034F59">
      <w:pPr>
        <w:pStyle w:val="a0"/>
        <w:ind w:firstLine="0"/>
      </w:pPr>
      <w:r>
        <w:rPr>
          <w:rFonts w:hint="eastAsia"/>
        </w:rPr>
        <w:t>备注：</w:t>
      </w:r>
    </w:p>
    <w:p w:rsidR="00034F59" w:rsidRDefault="00034F59" w:rsidP="00372912">
      <w:pPr>
        <w:pStyle w:val="a0"/>
        <w:numPr>
          <w:ilvl w:val="0"/>
          <w:numId w:val="47"/>
        </w:numPr>
      </w:pPr>
      <w:r>
        <w:rPr>
          <w:rFonts w:hint="eastAsia"/>
        </w:rPr>
        <w:t>成功流程：</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:Tx</w:t>
      </w:r>
      <w:proofErr w:type="gramEnd"/>
      <w:r>
        <w:rPr>
          <w:rFonts w:ascii="Consolas" w:hAnsi="Consolas" w:cs="Consolas" w:hint="eastAsia"/>
          <w:b/>
        </w:rPr>
        <w:t xml:space="preserve"> UE Capbility Indication</w:t>
      </w:r>
    </w:p>
    <w:p w:rsidR="00034F59" w:rsidRDefault="00034F59" w:rsidP="00034F59">
      <w:pPr>
        <w:pStyle w:val="4"/>
      </w:pPr>
      <w:bookmarkStart w:id="77" w:name="_Toc294683641"/>
      <w:r>
        <w:rPr>
          <w:rFonts w:hint="eastAsia"/>
        </w:rPr>
        <w:t xml:space="preserve">2.3.4.14 </w:t>
      </w:r>
      <w:r>
        <w:rPr>
          <w:rFonts w:hint="eastAsia"/>
        </w:rPr>
        <w:t>位置上报</w:t>
      </w:r>
      <w:r w:rsidRPr="00F32CF2">
        <w:rPr>
          <w:rFonts w:hint="eastAsia"/>
        </w:rPr>
        <w:t>过程</w:t>
      </w:r>
      <w:bookmarkEnd w:id="77"/>
    </w:p>
    <w:p w:rsidR="00034F59" w:rsidRDefault="00034F59" w:rsidP="00034F59">
      <w:pPr>
        <w:pStyle w:val="af2"/>
        <w:keepNext/>
      </w:pPr>
      <w:r>
        <w:rPr>
          <w:rFonts w:hint="eastAsia"/>
        </w:rPr>
        <w:t>表</w:t>
      </w:r>
      <w:r>
        <w:rPr>
          <w:rFonts w:hint="eastAsia"/>
        </w:rPr>
        <w:t xml:space="preserve"> </w:t>
      </w:r>
      <w:r w:rsidR="00CF04C8">
        <w:rPr>
          <w:rFonts w:hint="eastAsia"/>
        </w:rPr>
        <w:t>2.15</w:t>
      </w:r>
      <w:r>
        <w:rPr>
          <w:rFonts w:hint="eastAsia"/>
        </w:rPr>
        <w:t>位置上报过程</w:t>
      </w:r>
    </w:p>
    <w:tbl>
      <w:tblPr>
        <w:tblW w:w="11308" w:type="dxa"/>
        <w:jc w:val="center"/>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667"/>
        <w:gridCol w:w="909"/>
        <w:gridCol w:w="3535"/>
        <w:gridCol w:w="4519"/>
      </w:tblGrid>
      <w:tr w:rsidR="00034F59" w:rsidRPr="00547263" w:rsidTr="004C1CE2">
        <w:trPr>
          <w:trHeight w:val="391"/>
          <w:jc w:val="center"/>
        </w:trPr>
        <w:tc>
          <w:tcPr>
            <w:tcW w:w="678" w:type="dxa"/>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1667" w:type="dxa"/>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Sim</w:t>
            </w:r>
            <w:r w:rsidRPr="00547263">
              <w:rPr>
                <w:rFonts w:ascii="Consolas" w:hAnsi="Consolas" w:cs="Consolas"/>
                <w:b/>
              </w:rPr>
              <w:t>U</w:t>
            </w:r>
            <w:r w:rsidRPr="00547263">
              <w:rPr>
                <w:rFonts w:ascii="Consolas" w:hAnsi="Consolas" w:cs="Consolas" w:hint="eastAsia"/>
                <w:b/>
              </w:rPr>
              <w:t>e</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Henb</w:t>
            </w:r>
            <w:r w:rsidRPr="00547263">
              <w:rPr>
                <w:rFonts w:ascii="Consolas" w:hAnsi="Consolas" w:cs="Consolas" w:hint="eastAsia"/>
                <w:b/>
              </w:rPr>
              <w:t>（</w:t>
            </w:r>
            <w:r w:rsidRPr="00547263">
              <w:rPr>
                <w:rFonts w:ascii="Consolas" w:hAnsi="Consolas" w:cs="Consolas" w:hint="eastAsia"/>
                <w:b/>
              </w:rPr>
              <w:t>Uu</w:t>
            </w:r>
            <w:r w:rsidRPr="00547263">
              <w:rPr>
                <w:rFonts w:ascii="Consolas" w:hAnsi="Consolas" w:cs="Consolas" w:hint="eastAsia"/>
                <w:b/>
              </w:rPr>
              <w:t>）</w:t>
            </w:r>
          </w:p>
        </w:tc>
        <w:tc>
          <w:tcPr>
            <w:tcW w:w="8963" w:type="dxa"/>
            <w:gridSpan w:val="3"/>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1667"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90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3535"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519"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667" w:type="dxa"/>
            <w:shd w:val="clear" w:color="auto" w:fill="C4BC96"/>
          </w:tcPr>
          <w:p w:rsidR="00034F59" w:rsidRPr="00FD5ACF" w:rsidRDefault="00034F59" w:rsidP="004C1CE2">
            <w:pPr>
              <w:jc w:val="left"/>
              <w:rPr>
                <w:rFonts w:ascii="Consolas" w:hAnsi="Consolas" w:cs="Consolas"/>
                <w:b/>
                <w:i/>
              </w:rPr>
            </w:pPr>
          </w:p>
        </w:tc>
        <w:tc>
          <w:tcPr>
            <w:tcW w:w="909" w:type="dxa"/>
            <w:shd w:val="clear" w:color="auto" w:fill="auto"/>
          </w:tcPr>
          <w:p w:rsidR="00034F59" w:rsidRPr="00547263" w:rsidRDefault="00034F59" w:rsidP="004C1CE2">
            <w:pPr>
              <w:jc w:val="center"/>
              <w:rPr>
                <w:rFonts w:ascii="Consolas" w:hAnsi="Consolas" w:cs="Consolas"/>
                <w:b/>
              </w:rPr>
            </w:pPr>
          </w:p>
        </w:tc>
        <w:tc>
          <w:tcPr>
            <w:tcW w:w="3535" w:type="dxa"/>
            <w:shd w:val="clear" w:color="auto" w:fill="C4BC96"/>
          </w:tcPr>
          <w:p w:rsidR="00034F59" w:rsidRPr="00FD5ACF" w:rsidRDefault="00034F59" w:rsidP="004C1CE2">
            <w:pPr>
              <w:jc w:val="left"/>
              <w:rPr>
                <w:rFonts w:ascii="Consolas" w:hAnsi="Consolas" w:cs="Consolas"/>
                <w:b/>
                <w:i/>
              </w:rPr>
            </w:pPr>
            <w:r>
              <w:rPr>
                <w:rFonts w:ascii="Consolas" w:hAnsi="Consolas" w:cs="Consolas" w:hint="eastAsia"/>
                <w:b/>
                <w:i/>
              </w:rPr>
              <w:t>LocationReportingControl</w:t>
            </w:r>
          </w:p>
        </w:tc>
        <w:tc>
          <w:tcPr>
            <w:tcW w:w="4519" w:type="dxa"/>
            <w:shd w:val="clear" w:color="auto" w:fill="auto"/>
          </w:tcPr>
          <w:p w:rsidR="00034F59" w:rsidRPr="00547263" w:rsidRDefault="00034F59" w:rsidP="004C1CE2">
            <w:pPr>
              <w:rPr>
                <w:rFonts w:ascii="Consolas" w:hAnsi="Consolas" w:cs="Consolas"/>
                <w:b/>
              </w:rPr>
            </w:pPr>
          </w:p>
        </w:tc>
      </w:tr>
      <w:tr w:rsidR="00034F59" w:rsidRPr="007C0465"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1667" w:type="dxa"/>
            <w:shd w:val="clear" w:color="auto" w:fill="C4BC96"/>
          </w:tcPr>
          <w:p w:rsidR="00034F59" w:rsidRPr="00547263" w:rsidRDefault="00034F59" w:rsidP="004C1CE2">
            <w:pPr>
              <w:jc w:val="left"/>
              <w:rPr>
                <w:rFonts w:ascii="Consolas" w:hAnsi="Consolas" w:cs="Consolas"/>
                <w:b/>
              </w:rPr>
            </w:pPr>
          </w:p>
        </w:tc>
        <w:tc>
          <w:tcPr>
            <w:tcW w:w="909" w:type="dxa"/>
            <w:shd w:val="clear" w:color="auto" w:fill="auto"/>
          </w:tcPr>
          <w:p w:rsidR="00034F59" w:rsidRPr="00547263" w:rsidRDefault="00034F59" w:rsidP="004C1CE2">
            <w:pPr>
              <w:jc w:val="right"/>
              <w:rPr>
                <w:rFonts w:ascii="Consolas" w:hAnsi="Consolas" w:cs="Consolas"/>
                <w:b/>
              </w:rPr>
            </w:pPr>
          </w:p>
        </w:tc>
        <w:tc>
          <w:tcPr>
            <w:tcW w:w="3535" w:type="dxa"/>
            <w:shd w:val="clear" w:color="auto" w:fill="C4BC96"/>
          </w:tcPr>
          <w:p w:rsidR="00034F59" w:rsidRPr="00155D20" w:rsidRDefault="00034F59" w:rsidP="004C1CE2">
            <w:pPr>
              <w:jc w:val="right"/>
              <w:rPr>
                <w:rFonts w:ascii="Consolas" w:hAnsi="Consolas" w:cs="Consolas"/>
                <w:b/>
                <w:i/>
              </w:rPr>
            </w:pPr>
            <w:r>
              <w:rPr>
                <w:rFonts w:ascii="Consolas" w:hAnsi="Consolas" w:cs="Consolas" w:hint="eastAsia"/>
                <w:b/>
                <w:i/>
              </w:rPr>
              <w:t>LocationReport</w:t>
            </w:r>
          </w:p>
        </w:tc>
        <w:tc>
          <w:tcPr>
            <w:tcW w:w="4519" w:type="dxa"/>
            <w:shd w:val="clear" w:color="auto" w:fill="auto"/>
          </w:tcPr>
          <w:p w:rsidR="00034F59" w:rsidRPr="001A20A2" w:rsidRDefault="00034F59" w:rsidP="004C1CE2">
            <w:pPr>
              <w:jc w:val="right"/>
              <w:rPr>
                <w:rFonts w:ascii="Consolas" w:hAnsi="Consolas" w:cs="Consolas"/>
                <w:b/>
                <w:color w:val="C00000"/>
              </w:rPr>
            </w:pPr>
            <w:r>
              <w:rPr>
                <w:rFonts w:ascii="Consolas" w:hAnsi="Consolas" w:cs="Consolas" w:hint="eastAsia"/>
                <w:b/>
                <w:color w:val="C00000"/>
              </w:rPr>
              <w:t>LocationReportFailureIndication</w:t>
            </w:r>
          </w:p>
        </w:tc>
      </w:tr>
    </w:tbl>
    <w:p w:rsidR="00034F59" w:rsidRDefault="00034F59" w:rsidP="00034F59">
      <w:pPr>
        <w:pStyle w:val="a0"/>
        <w:ind w:firstLine="0"/>
      </w:pPr>
      <w:r>
        <w:rPr>
          <w:rFonts w:hint="eastAsia"/>
        </w:rPr>
        <w:t>备注：</w:t>
      </w:r>
    </w:p>
    <w:p w:rsidR="00034F59" w:rsidRDefault="00034F59" w:rsidP="00372912">
      <w:pPr>
        <w:pStyle w:val="a0"/>
        <w:numPr>
          <w:ilvl w:val="0"/>
          <w:numId w:val="52"/>
        </w:numPr>
      </w:pPr>
      <w:r>
        <w:rPr>
          <w:rFonts w:hint="eastAsia"/>
        </w:rPr>
        <w:t>成功流程：</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:Rx</w:t>
      </w:r>
      <w:proofErr w:type="gramEnd"/>
      <w:r>
        <w:rPr>
          <w:rFonts w:ascii="Consolas" w:hAnsi="Consolas" w:cs="Consolas" w:hint="eastAsia"/>
          <w:b/>
        </w:rPr>
        <w:t xml:space="preserve"> Location Reporting Control</w:t>
      </w:r>
      <w:r w:rsidRPr="00EF7E03">
        <w:rPr>
          <w:rFonts w:ascii="Consolas" w:hAnsi="Consolas" w:cs="Consolas"/>
          <w:b/>
        </w:rPr>
        <w:sym w:font="Wingdings" w:char="F0E0"/>
      </w:r>
      <w:r>
        <w:rPr>
          <w:rFonts w:ascii="Consolas" w:hAnsi="Consolas" w:cs="Consolas" w:hint="eastAsia"/>
          <w:b/>
        </w:rPr>
        <w:t>Tx Location Report</w:t>
      </w:r>
    </w:p>
    <w:p w:rsidR="00034F59" w:rsidRPr="004218E0" w:rsidRDefault="00034F59" w:rsidP="00372912">
      <w:pPr>
        <w:pStyle w:val="a0"/>
        <w:numPr>
          <w:ilvl w:val="0"/>
          <w:numId w:val="52"/>
        </w:numPr>
      </w:pPr>
      <w:r>
        <w:rPr>
          <w:rFonts w:hint="eastAsia"/>
        </w:rPr>
        <w:t>失败流程：</w:t>
      </w:r>
    </w:p>
    <w:p w:rsidR="00034F59" w:rsidRDefault="00034F59" w:rsidP="00034F59">
      <w:pPr>
        <w:pStyle w:val="a0"/>
        <w:ind w:firstLine="0"/>
        <w:rPr>
          <w:rFonts w:ascii="Consolas" w:hAnsi="Consolas" w:cs="Consolas"/>
          <w:b/>
          <w:color w:val="C00000"/>
        </w:rPr>
      </w:pPr>
      <w:r>
        <w:rPr>
          <w:rFonts w:ascii="Consolas" w:hAnsi="Consolas" w:cs="Consolas" w:hint="eastAsia"/>
          <w:b/>
        </w:rPr>
        <w:tab/>
      </w:r>
      <w:proofErr w:type="gramStart"/>
      <w:r>
        <w:rPr>
          <w:rFonts w:ascii="Consolas" w:hAnsi="Consolas" w:cs="Consolas" w:hint="eastAsia"/>
          <w:b/>
        </w:rPr>
        <w:t>Henb :Rx</w:t>
      </w:r>
      <w:proofErr w:type="gramEnd"/>
      <w:r>
        <w:rPr>
          <w:rFonts w:ascii="Consolas" w:hAnsi="Consolas" w:cs="Consolas" w:hint="eastAsia"/>
          <w:b/>
        </w:rPr>
        <w:t xml:space="preserve"> Location Reporting Control</w:t>
      </w:r>
      <w:r w:rsidRPr="00EF7E03">
        <w:rPr>
          <w:rFonts w:ascii="Consolas" w:hAnsi="Consolas" w:cs="Consolas"/>
          <w:b/>
        </w:rPr>
        <w:sym w:font="Wingdings" w:char="F0E0"/>
      </w:r>
      <w:r>
        <w:rPr>
          <w:rFonts w:ascii="Consolas" w:hAnsi="Consolas" w:cs="Consolas" w:hint="eastAsia"/>
          <w:b/>
          <w:color w:val="C00000"/>
        </w:rPr>
        <w:t>T</w:t>
      </w:r>
      <w:r w:rsidRPr="000D6574">
        <w:rPr>
          <w:rFonts w:ascii="Consolas" w:hAnsi="Consolas" w:cs="Consolas" w:hint="eastAsia"/>
          <w:b/>
          <w:color w:val="C00000"/>
        </w:rPr>
        <w:t xml:space="preserve">x </w:t>
      </w:r>
      <w:r>
        <w:rPr>
          <w:rFonts w:ascii="Consolas" w:hAnsi="Consolas" w:cs="Consolas" w:hint="eastAsia"/>
          <w:b/>
          <w:color w:val="C00000"/>
        </w:rPr>
        <w:t xml:space="preserve">Location Report </w:t>
      </w:r>
      <w:r w:rsidRPr="000D6574">
        <w:rPr>
          <w:rFonts w:ascii="Consolas" w:hAnsi="Consolas" w:cs="Consolas" w:hint="eastAsia"/>
          <w:b/>
          <w:color w:val="C00000"/>
        </w:rPr>
        <w:t>Failure</w:t>
      </w:r>
      <w:r>
        <w:rPr>
          <w:rFonts w:ascii="Consolas" w:hAnsi="Consolas" w:cs="Consolas" w:hint="eastAsia"/>
          <w:b/>
          <w:color w:val="C00000"/>
        </w:rPr>
        <w:t xml:space="preserve"> Indication</w:t>
      </w:r>
    </w:p>
    <w:p w:rsidR="00034F59" w:rsidRDefault="00034F59" w:rsidP="00034F59">
      <w:pPr>
        <w:pStyle w:val="a0"/>
        <w:ind w:firstLine="0"/>
        <w:rPr>
          <w:rFonts w:ascii="Consolas" w:hAnsi="Consolas" w:cs="Consolas"/>
          <w:b/>
          <w:color w:val="C00000"/>
        </w:rPr>
      </w:pPr>
    </w:p>
    <w:p w:rsidR="00034F59" w:rsidRDefault="00034F59" w:rsidP="00034F59">
      <w:pPr>
        <w:pStyle w:val="a0"/>
        <w:ind w:firstLine="0"/>
        <w:rPr>
          <w:rFonts w:ascii="Consolas" w:hAnsi="Consolas" w:cs="Consolas"/>
          <w:b/>
          <w:color w:val="C00000"/>
        </w:rPr>
      </w:pPr>
    </w:p>
    <w:p w:rsidR="00034F59" w:rsidRPr="00736B2B" w:rsidRDefault="00034F59" w:rsidP="00034F59">
      <w:pPr>
        <w:pStyle w:val="4"/>
      </w:pPr>
      <w:r>
        <w:rPr>
          <w:rFonts w:hint="eastAsia"/>
        </w:rPr>
        <w:t xml:space="preserve">2.3.4.15  </w:t>
      </w:r>
      <w:bookmarkStart w:id="78" w:name="_Toc294683642"/>
      <w:r>
        <w:rPr>
          <w:rFonts w:hint="eastAsia"/>
        </w:rPr>
        <w:t>直接信息传输</w:t>
      </w:r>
      <w:r w:rsidRPr="00F32CF2">
        <w:rPr>
          <w:rFonts w:hint="eastAsia"/>
        </w:rPr>
        <w:t>过程</w:t>
      </w:r>
      <w:bookmarkEnd w:id="78"/>
    </w:p>
    <w:p w:rsidR="00034F59" w:rsidRPr="00C80A04" w:rsidRDefault="00034F59" w:rsidP="00034F59">
      <w:pPr>
        <w:pStyle w:val="af2"/>
        <w:keepNext/>
      </w:pPr>
      <w:r>
        <w:rPr>
          <w:rFonts w:hint="eastAsia"/>
        </w:rPr>
        <w:t>表</w:t>
      </w:r>
      <w:r>
        <w:rPr>
          <w:rFonts w:hint="eastAsia"/>
        </w:rPr>
        <w:t xml:space="preserve"> </w:t>
      </w:r>
      <w:r w:rsidR="00CF04C8">
        <w:rPr>
          <w:rFonts w:hint="eastAsia"/>
        </w:rPr>
        <w:t>2.16</w:t>
      </w:r>
      <w:r>
        <w:rPr>
          <w:rFonts w:hint="eastAsia"/>
        </w:rPr>
        <w:t>直接信息传输过程</w:t>
      </w:r>
    </w:p>
    <w:p w:rsidR="00034F59" w:rsidRPr="00C80A04" w:rsidRDefault="00034F59" w:rsidP="00034F59"/>
    <w:tbl>
      <w:tblPr>
        <w:tblW w:w="55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813"/>
        <w:gridCol w:w="909"/>
        <w:gridCol w:w="3919"/>
        <w:gridCol w:w="909"/>
      </w:tblGrid>
      <w:tr w:rsidR="00034F59" w:rsidRPr="00547263" w:rsidTr="004C1CE2">
        <w:trPr>
          <w:trHeight w:val="391"/>
          <w:jc w:val="center"/>
        </w:trPr>
        <w:tc>
          <w:tcPr>
            <w:tcW w:w="331" w:type="pct"/>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4669" w:type="pct"/>
            <w:gridSpan w:val="4"/>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Pr>
                <w:rFonts w:ascii="Consolas" w:hAnsi="Consolas" w:cs="Consolas" w:hint="eastAsia"/>
                <w:b/>
              </w:rPr>
              <w:t>（</w:t>
            </w:r>
            <w:r>
              <w:rPr>
                <w:rFonts w:ascii="Consolas" w:hAnsi="Consolas" w:cs="Consolas" w:hint="eastAsia"/>
                <w:b/>
              </w:rPr>
              <w:t>LTE</w:t>
            </w:r>
            <w:r>
              <w:rPr>
                <w:rFonts w:ascii="Consolas" w:hAnsi="Consolas" w:cs="Consolas" w:hint="eastAsia"/>
                <w:b/>
              </w:rPr>
              <w:t>）</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r w:rsidRPr="00547263">
              <w:rPr>
                <w:rFonts w:ascii="Consolas" w:hAnsi="Consolas" w:cs="Consolas"/>
                <w:b/>
              </w:rPr>
              <w:sym w:font="Wingdings" w:char="F0DF"/>
            </w:r>
            <w:r w:rsidRPr="00547263">
              <w:rPr>
                <w:rFonts w:ascii="Consolas" w:hAnsi="Consolas" w:cs="Consolas"/>
                <w:b/>
              </w:rPr>
              <w:sym w:font="Wingdings" w:char="F0E0"/>
            </w:r>
            <w:r>
              <w:rPr>
                <w:rFonts w:ascii="Consolas" w:hAnsi="Consolas" w:cs="Consolas" w:hint="eastAsia"/>
                <w:b/>
              </w:rPr>
              <w:t>enb</w:t>
            </w:r>
            <w:r>
              <w:rPr>
                <w:rFonts w:ascii="Consolas" w:hAnsi="Consolas" w:cs="Consolas" w:hint="eastAsia"/>
                <w:b/>
              </w:rPr>
              <w:t>（</w:t>
            </w:r>
            <w:r>
              <w:rPr>
                <w:rFonts w:ascii="Consolas" w:hAnsi="Consolas" w:cs="Consolas" w:hint="eastAsia"/>
                <w:b/>
              </w:rPr>
              <w:t>other2g</w:t>
            </w:r>
            <w:r>
              <w:rPr>
                <w:rFonts w:ascii="Consolas" w:hAnsi="Consolas" w:cs="Consolas" w:hint="eastAsia"/>
                <w:b/>
              </w:rPr>
              <w:t>、</w:t>
            </w:r>
            <w:r>
              <w:rPr>
                <w:rFonts w:ascii="Consolas" w:hAnsi="Consolas" w:cs="Consolas" w:hint="eastAsia"/>
                <w:b/>
              </w:rPr>
              <w:t>3g</w:t>
            </w:r>
            <w:r>
              <w:rPr>
                <w:rFonts w:ascii="Consolas" w:hAnsi="Consolas" w:cs="Consolas" w:hint="eastAsia"/>
                <w:b/>
              </w:rPr>
              <w:t>）</w:t>
            </w:r>
          </w:p>
        </w:tc>
      </w:tr>
      <w:tr w:rsidR="00034F59" w:rsidRPr="00547263" w:rsidTr="004C1CE2">
        <w:trPr>
          <w:trHeight w:val="391"/>
          <w:jc w:val="center"/>
        </w:trPr>
        <w:tc>
          <w:tcPr>
            <w:tcW w:w="331" w:type="pct"/>
            <w:vMerge/>
            <w:shd w:val="clear" w:color="auto" w:fill="auto"/>
          </w:tcPr>
          <w:p w:rsidR="00034F59" w:rsidRPr="00547263" w:rsidRDefault="00034F59" w:rsidP="004C1CE2">
            <w:pPr>
              <w:jc w:val="center"/>
              <w:rPr>
                <w:rFonts w:ascii="Consolas" w:hAnsi="Consolas" w:cs="Consolas"/>
                <w:b/>
              </w:rPr>
            </w:pPr>
          </w:p>
        </w:tc>
        <w:tc>
          <w:tcPr>
            <w:tcW w:w="1935" w:type="pct"/>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304" w:type="pc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1986" w:type="pct"/>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4" w:type="pc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Failed</w:t>
            </w:r>
          </w:p>
        </w:tc>
      </w:tr>
      <w:tr w:rsidR="00034F59" w:rsidRPr="00547263" w:rsidTr="004C1CE2">
        <w:trPr>
          <w:jc w:val="center"/>
        </w:trPr>
        <w:tc>
          <w:tcPr>
            <w:tcW w:w="331" w:type="pc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935" w:type="pct"/>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ENBDirectInformationTransfer</w:t>
            </w:r>
          </w:p>
        </w:tc>
        <w:tc>
          <w:tcPr>
            <w:tcW w:w="304" w:type="pct"/>
            <w:shd w:val="clear" w:color="auto" w:fill="auto"/>
          </w:tcPr>
          <w:p w:rsidR="00034F59" w:rsidRPr="00547263" w:rsidRDefault="00034F59" w:rsidP="004C1CE2">
            <w:pPr>
              <w:rPr>
                <w:rFonts w:ascii="Consolas" w:hAnsi="Consolas" w:cs="Consolas"/>
                <w:b/>
              </w:rPr>
            </w:pPr>
          </w:p>
        </w:tc>
        <w:tc>
          <w:tcPr>
            <w:tcW w:w="1986" w:type="pct"/>
            <w:shd w:val="clear" w:color="auto" w:fill="C4BC96"/>
          </w:tcPr>
          <w:p w:rsidR="00034F59" w:rsidRPr="00FD5ACF" w:rsidRDefault="00034F59" w:rsidP="004C1CE2">
            <w:pPr>
              <w:jc w:val="right"/>
              <w:rPr>
                <w:rFonts w:ascii="Consolas" w:hAnsi="Consolas" w:cs="Consolas"/>
                <w:b/>
                <w:i/>
              </w:rPr>
            </w:pPr>
          </w:p>
        </w:tc>
        <w:tc>
          <w:tcPr>
            <w:tcW w:w="444" w:type="pct"/>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331" w:type="pct"/>
            <w:shd w:val="clear" w:color="auto" w:fill="auto"/>
            <w:vAlign w:val="center"/>
          </w:tcPr>
          <w:p w:rsidR="00034F59" w:rsidRDefault="00034F59" w:rsidP="004C1CE2">
            <w:pPr>
              <w:jc w:val="center"/>
              <w:rPr>
                <w:rFonts w:ascii="Consolas" w:hAnsi="Consolas" w:cs="Consolas"/>
                <w:b/>
              </w:rPr>
            </w:pPr>
          </w:p>
        </w:tc>
        <w:tc>
          <w:tcPr>
            <w:tcW w:w="1935" w:type="pct"/>
            <w:shd w:val="clear" w:color="auto" w:fill="C4BC96"/>
          </w:tcPr>
          <w:p w:rsidR="00034F59" w:rsidRDefault="00034F59" w:rsidP="004C1CE2">
            <w:pPr>
              <w:jc w:val="right"/>
              <w:rPr>
                <w:rFonts w:ascii="Consolas" w:hAnsi="Consolas" w:cs="Consolas"/>
                <w:b/>
                <w:i/>
              </w:rPr>
            </w:pPr>
          </w:p>
        </w:tc>
        <w:tc>
          <w:tcPr>
            <w:tcW w:w="304" w:type="pct"/>
            <w:shd w:val="clear" w:color="auto" w:fill="auto"/>
          </w:tcPr>
          <w:p w:rsidR="00034F59" w:rsidRPr="00547263" w:rsidRDefault="00034F59" w:rsidP="004C1CE2">
            <w:pPr>
              <w:rPr>
                <w:rFonts w:ascii="Consolas" w:hAnsi="Consolas" w:cs="Consolas"/>
                <w:b/>
              </w:rPr>
            </w:pPr>
          </w:p>
        </w:tc>
        <w:tc>
          <w:tcPr>
            <w:tcW w:w="1986" w:type="pct"/>
            <w:shd w:val="clear" w:color="auto" w:fill="C4BC96"/>
          </w:tcPr>
          <w:p w:rsidR="00034F59" w:rsidRDefault="00034F59" w:rsidP="004C1CE2">
            <w:pPr>
              <w:jc w:val="right"/>
              <w:rPr>
                <w:rFonts w:ascii="Consolas" w:hAnsi="Consolas" w:cs="Consolas"/>
                <w:b/>
                <w:i/>
              </w:rPr>
            </w:pPr>
            <w:r>
              <w:rPr>
                <w:rFonts w:ascii="Consolas" w:hAnsi="Consolas" w:cs="Consolas" w:hint="eastAsia"/>
                <w:b/>
                <w:i/>
              </w:rPr>
              <w:t>MMEDirectInformationTransfer</w:t>
            </w:r>
          </w:p>
        </w:tc>
        <w:tc>
          <w:tcPr>
            <w:tcW w:w="444" w:type="pct"/>
            <w:shd w:val="clear" w:color="auto" w:fill="auto"/>
          </w:tcPr>
          <w:p w:rsidR="00034F59" w:rsidRPr="00547263" w:rsidRDefault="00034F59" w:rsidP="004C1CE2">
            <w:pPr>
              <w:rPr>
                <w:rFonts w:ascii="Consolas" w:hAnsi="Consolas" w:cs="Consolas"/>
                <w:b/>
              </w:rPr>
            </w:pPr>
          </w:p>
        </w:tc>
      </w:tr>
    </w:tbl>
    <w:p w:rsidR="00034F59" w:rsidRDefault="00034F59" w:rsidP="00034F59">
      <w:pPr>
        <w:pStyle w:val="a0"/>
        <w:ind w:firstLine="0"/>
      </w:pPr>
      <w:r>
        <w:rPr>
          <w:rFonts w:hint="eastAsia"/>
        </w:rPr>
        <w:t>备注：</w:t>
      </w:r>
    </w:p>
    <w:p w:rsidR="00034F59" w:rsidRDefault="00034F59" w:rsidP="00372912">
      <w:pPr>
        <w:pStyle w:val="a0"/>
        <w:numPr>
          <w:ilvl w:val="0"/>
          <w:numId w:val="48"/>
        </w:numPr>
      </w:pPr>
      <w:r>
        <w:rPr>
          <w:rFonts w:hint="eastAsia"/>
        </w:rPr>
        <w:t>成功流程：</w:t>
      </w:r>
    </w:p>
    <w:p w:rsidR="00034F59" w:rsidRDefault="00034F59" w:rsidP="00034F59">
      <w:pPr>
        <w:pStyle w:val="a0"/>
        <w:ind w:firstLine="0"/>
        <w:rPr>
          <w:rFonts w:ascii="Consolas" w:hAnsi="Consolas" w:cs="Consolas"/>
          <w:b/>
        </w:rPr>
      </w:pPr>
      <w:r>
        <w:rPr>
          <w:rFonts w:hint="eastAsia"/>
        </w:rPr>
        <w:tab/>
      </w:r>
      <w:proofErr w:type="gramStart"/>
      <w:r>
        <w:rPr>
          <w:rFonts w:ascii="Consolas" w:hAnsi="Consolas" w:cs="Consolas" w:hint="eastAsia"/>
          <w:b/>
        </w:rPr>
        <w:t>Henb :Tx</w:t>
      </w:r>
      <w:proofErr w:type="gramEnd"/>
      <w:r>
        <w:rPr>
          <w:rFonts w:ascii="Consolas" w:hAnsi="Consolas" w:cs="Consolas" w:hint="eastAsia"/>
          <w:b/>
        </w:rPr>
        <w:t xml:space="preserve"> ENB Direct Information Transfer</w:t>
      </w:r>
    </w:p>
    <w:p w:rsidR="00034F59" w:rsidRDefault="00034F59" w:rsidP="00034F59">
      <w:pPr>
        <w:pStyle w:val="a0"/>
        <w:ind w:firstLine="0"/>
        <w:rPr>
          <w:rFonts w:ascii="Consolas" w:hAnsi="Consolas" w:cs="Consolas"/>
          <w:b/>
        </w:rPr>
      </w:pPr>
      <w:r>
        <w:rPr>
          <w:rFonts w:ascii="Consolas" w:hAnsi="Consolas" w:cs="Consolas" w:hint="eastAsia"/>
          <w:b/>
        </w:rPr>
        <w:tab/>
        <w:t>Henb</w:t>
      </w:r>
      <w:r>
        <w:rPr>
          <w:rFonts w:ascii="Consolas" w:hAnsi="Consolas" w:cs="Consolas" w:hint="eastAsia"/>
          <w:b/>
        </w:rPr>
        <w:t>：</w:t>
      </w:r>
      <w:r>
        <w:rPr>
          <w:rFonts w:ascii="Consolas" w:hAnsi="Consolas" w:cs="Consolas" w:hint="eastAsia"/>
          <w:b/>
        </w:rPr>
        <w:t>Rx MME Direct Information Transfer</w:t>
      </w:r>
      <w:r>
        <w:rPr>
          <w:rFonts w:ascii="Consolas" w:hAnsi="Consolas" w:cs="Consolas" w:hint="eastAsia"/>
          <w:b/>
        </w:rPr>
        <w:t>（</w:t>
      </w:r>
      <w:r w:rsidRPr="00B27314">
        <w:rPr>
          <w:rFonts w:ascii="Consolas" w:hAnsi="Consolas" w:cs="Consolas" w:hint="eastAsia"/>
          <w:b/>
          <w:color w:val="7030A0"/>
          <w:szCs w:val="24"/>
        </w:rPr>
        <w:t>no handle</w:t>
      </w:r>
      <w:r>
        <w:rPr>
          <w:rFonts w:ascii="Consolas" w:hAnsi="Consolas" w:cs="Consolas" w:hint="eastAsia"/>
          <w:b/>
        </w:rPr>
        <w:t>）</w:t>
      </w:r>
    </w:p>
    <w:p w:rsidR="00034F59" w:rsidRPr="00736B2B" w:rsidRDefault="00034F59" w:rsidP="00034F59">
      <w:pPr>
        <w:pStyle w:val="4"/>
      </w:pPr>
      <w:bookmarkStart w:id="79" w:name="_Toc294683643"/>
      <w:r>
        <w:rPr>
          <w:rFonts w:hint="eastAsia"/>
        </w:rPr>
        <w:t xml:space="preserve">2.3.4.16 </w:t>
      </w:r>
      <w:r>
        <w:rPr>
          <w:rFonts w:hint="eastAsia"/>
        </w:rPr>
        <w:t>配置信息传输</w:t>
      </w:r>
      <w:r w:rsidRPr="00F32CF2">
        <w:rPr>
          <w:rFonts w:hint="eastAsia"/>
        </w:rPr>
        <w:t>过程</w:t>
      </w:r>
      <w:bookmarkEnd w:id="79"/>
    </w:p>
    <w:p w:rsidR="00034F59" w:rsidRPr="00C80A04" w:rsidRDefault="00034F59" w:rsidP="00034F59">
      <w:pPr>
        <w:pStyle w:val="af2"/>
        <w:keepNext/>
      </w:pPr>
      <w:r>
        <w:rPr>
          <w:rFonts w:hint="eastAsia"/>
        </w:rPr>
        <w:t>表</w:t>
      </w:r>
      <w:r>
        <w:rPr>
          <w:rFonts w:hint="eastAsia"/>
        </w:rPr>
        <w:t xml:space="preserve"> </w:t>
      </w:r>
      <w:r w:rsidR="00CF04C8">
        <w:rPr>
          <w:rFonts w:hint="eastAsia"/>
        </w:rPr>
        <w:t>2.17</w:t>
      </w:r>
      <w:r>
        <w:rPr>
          <w:rFonts w:hint="eastAsia"/>
        </w:rPr>
        <w:t xml:space="preserve"> </w:t>
      </w:r>
      <w:r>
        <w:rPr>
          <w:rFonts w:hint="eastAsia"/>
        </w:rPr>
        <w:t>配置信息传输更新过程</w:t>
      </w:r>
    </w:p>
    <w:p w:rsidR="00034F59" w:rsidRPr="00C80A04" w:rsidRDefault="00034F59" w:rsidP="00034F59"/>
    <w:tbl>
      <w:tblPr>
        <w:tblW w:w="58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183"/>
        <w:gridCol w:w="909"/>
        <w:gridCol w:w="4249"/>
        <w:gridCol w:w="909"/>
      </w:tblGrid>
      <w:tr w:rsidR="00034F59" w:rsidRPr="00547263" w:rsidTr="004C1CE2">
        <w:trPr>
          <w:trHeight w:val="391"/>
          <w:jc w:val="center"/>
        </w:trPr>
        <w:tc>
          <w:tcPr>
            <w:tcW w:w="310" w:type="pct"/>
            <w:vMerge w:val="restart"/>
            <w:shd w:val="clear" w:color="auto" w:fill="auto"/>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4690" w:type="pct"/>
            <w:gridSpan w:val="4"/>
            <w:shd w:val="clear" w:color="auto" w:fill="92CDDC"/>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Henb</w:t>
            </w:r>
            <w:r>
              <w:rPr>
                <w:rFonts w:ascii="Consolas" w:hAnsi="Consolas" w:cs="Consolas" w:hint="eastAsia"/>
                <w:b/>
              </w:rPr>
              <w:t>1</w:t>
            </w:r>
            <w:r w:rsidRPr="00547263">
              <w:rPr>
                <w:rFonts w:ascii="Consolas" w:hAnsi="Consolas" w:cs="Consolas"/>
                <w:b/>
              </w:rPr>
              <w:t xml:space="preserve"> </w:t>
            </w:r>
            <w:r w:rsidRPr="00547263">
              <w:rPr>
                <w:rFonts w:ascii="Consolas" w:hAnsi="Consolas" w:cs="Consolas"/>
                <w:b/>
              </w:rPr>
              <w:sym w:font="Wingdings" w:char="F0DF"/>
            </w:r>
            <w:r w:rsidRPr="00547263">
              <w:rPr>
                <w:rFonts w:ascii="Consolas" w:hAnsi="Consolas" w:cs="Consolas"/>
                <w:b/>
              </w:rPr>
              <w:sym w:font="Wingdings" w:char="F0E0"/>
            </w:r>
            <w:r w:rsidRPr="00547263">
              <w:rPr>
                <w:rFonts w:ascii="Consolas" w:hAnsi="Consolas" w:cs="Consolas" w:hint="eastAsia"/>
                <w:b/>
              </w:rPr>
              <w:t>SimMME</w:t>
            </w:r>
            <w:r w:rsidRPr="00547263">
              <w:rPr>
                <w:rFonts w:ascii="Consolas" w:hAnsi="Consolas" w:cs="Consolas" w:hint="eastAsia"/>
                <w:b/>
              </w:rPr>
              <w:t>（</w:t>
            </w:r>
            <w:r w:rsidRPr="00547263">
              <w:rPr>
                <w:rFonts w:ascii="Consolas" w:hAnsi="Consolas" w:cs="Consolas" w:hint="eastAsia"/>
                <w:b/>
              </w:rPr>
              <w:t>S1</w:t>
            </w:r>
            <w:r w:rsidRPr="00547263">
              <w:rPr>
                <w:rFonts w:ascii="Consolas" w:hAnsi="Consolas" w:cs="Consolas" w:hint="eastAsia"/>
                <w:b/>
              </w:rPr>
              <w:t>）</w:t>
            </w:r>
            <w:r w:rsidRPr="00547263">
              <w:rPr>
                <w:rFonts w:ascii="Consolas" w:hAnsi="Consolas" w:cs="Consolas"/>
                <w:b/>
              </w:rPr>
              <w:sym w:font="Wingdings" w:char="F0DF"/>
            </w:r>
            <w:r w:rsidRPr="00547263">
              <w:rPr>
                <w:rFonts w:ascii="Consolas" w:hAnsi="Consolas" w:cs="Consolas"/>
                <w:b/>
              </w:rPr>
              <w:sym w:font="Wingdings" w:char="F0E0"/>
            </w:r>
            <w:r>
              <w:rPr>
                <w:rFonts w:ascii="Consolas" w:hAnsi="Consolas" w:cs="Consolas" w:hint="eastAsia"/>
                <w:b/>
              </w:rPr>
              <w:t>Henb2</w:t>
            </w:r>
          </w:p>
        </w:tc>
      </w:tr>
      <w:tr w:rsidR="00034F59" w:rsidRPr="00547263" w:rsidTr="004C1CE2">
        <w:trPr>
          <w:trHeight w:val="391"/>
          <w:jc w:val="center"/>
        </w:trPr>
        <w:tc>
          <w:tcPr>
            <w:tcW w:w="310" w:type="pct"/>
            <w:vMerge/>
            <w:shd w:val="clear" w:color="auto" w:fill="auto"/>
          </w:tcPr>
          <w:p w:rsidR="00034F59" w:rsidRPr="00547263" w:rsidRDefault="00034F59" w:rsidP="004C1CE2">
            <w:pPr>
              <w:jc w:val="center"/>
              <w:rPr>
                <w:rFonts w:ascii="Consolas" w:hAnsi="Consolas" w:cs="Consolas"/>
                <w:b/>
              </w:rPr>
            </w:pPr>
          </w:p>
        </w:tc>
        <w:tc>
          <w:tcPr>
            <w:tcW w:w="1942" w:type="pct"/>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16" w:type="pc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c>
          <w:tcPr>
            <w:tcW w:w="1972" w:type="pct"/>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361" w:type="pc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Failed</w:t>
            </w:r>
          </w:p>
        </w:tc>
      </w:tr>
      <w:tr w:rsidR="00034F59" w:rsidRPr="00547263" w:rsidTr="004C1CE2">
        <w:trPr>
          <w:jc w:val="center"/>
        </w:trPr>
        <w:tc>
          <w:tcPr>
            <w:tcW w:w="310" w:type="pc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1</w:t>
            </w:r>
          </w:p>
        </w:tc>
        <w:tc>
          <w:tcPr>
            <w:tcW w:w="1942" w:type="pct"/>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ENBConfigurationTransfer</w:t>
            </w:r>
            <w:r>
              <w:rPr>
                <w:rFonts w:ascii="Consolas" w:hAnsi="Consolas" w:cs="Consolas" w:hint="eastAsia"/>
                <w:b/>
                <w:i/>
              </w:rPr>
              <w:t>（</w:t>
            </w:r>
            <w:r>
              <w:rPr>
                <w:rFonts w:ascii="Consolas" w:hAnsi="Consolas" w:cs="Consolas" w:hint="eastAsia"/>
                <w:b/>
                <w:i/>
              </w:rPr>
              <w:t>Req</w:t>
            </w:r>
            <w:r>
              <w:rPr>
                <w:rFonts w:ascii="Consolas" w:hAnsi="Consolas" w:cs="Consolas" w:hint="eastAsia"/>
                <w:b/>
                <w:i/>
              </w:rPr>
              <w:t>）</w:t>
            </w:r>
          </w:p>
        </w:tc>
        <w:tc>
          <w:tcPr>
            <w:tcW w:w="416" w:type="pct"/>
            <w:shd w:val="clear" w:color="auto" w:fill="auto"/>
          </w:tcPr>
          <w:p w:rsidR="00034F59" w:rsidRPr="00547263" w:rsidRDefault="00034F59" w:rsidP="004C1CE2">
            <w:pPr>
              <w:rPr>
                <w:rFonts w:ascii="Consolas" w:hAnsi="Consolas" w:cs="Consolas"/>
                <w:b/>
              </w:rPr>
            </w:pPr>
          </w:p>
        </w:tc>
        <w:tc>
          <w:tcPr>
            <w:tcW w:w="1972" w:type="pct"/>
            <w:shd w:val="clear" w:color="auto" w:fill="C4BC96"/>
          </w:tcPr>
          <w:p w:rsidR="00034F59" w:rsidRPr="00FD5ACF" w:rsidRDefault="00034F59" w:rsidP="004C1CE2">
            <w:pPr>
              <w:jc w:val="right"/>
              <w:rPr>
                <w:rFonts w:ascii="Consolas" w:hAnsi="Consolas" w:cs="Consolas"/>
                <w:b/>
                <w:i/>
              </w:rPr>
            </w:pPr>
          </w:p>
        </w:tc>
        <w:tc>
          <w:tcPr>
            <w:tcW w:w="361" w:type="pct"/>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310" w:type="pct"/>
            <w:shd w:val="clear" w:color="auto" w:fill="auto"/>
            <w:vAlign w:val="center"/>
          </w:tcPr>
          <w:p w:rsidR="00034F59" w:rsidRDefault="00034F59" w:rsidP="004C1CE2">
            <w:pPr>
              <w:jc w:val="center"/>
              <w:rPr>
                <w:rFonts w:ascii="Consolas" w:hAnsi="Consolas" w:cs="Consolas"/>
                <w:b/>
              </w:rPr>
            </w:pPr>
          </w:p>
        </w:tc>
        <w:tc>
          <w:tcPr>
            <w:tcW w:w="1942" w:type="pct"/>
            <w:shd w:val="clear" w:color="auto" w:fill="C4BC96"/>
          </w:tcPr>
          <w:p w:rsidR="00034F59" w:rsidRDefault="00034F59" w:rsidP="004C1CE2">
            <w:pPr>
              <w:jc w:val="right"/>
              <w:rPr>
                <w:rFonts w:ascii="Consolas" w:hAnsi="Consolas" w:cs="Consolas"/>
                <w:b/>
                <w:i/>
              </w:rPr>
            </w:pPr>
          </w:p>
        </w:tc>
        <w:tc>
          <w:tcPr>
            <w:tcW w:w="416" w:type="pct"/>
            <w:shd w:val="clear" w:color="auto" w:fill="auto"/>
          </w:tcPr>
          <w:p w:rsidR="00034F59" w:rsidRPr="00547263" w:rsidRDefault="00034F59" w:rsidP="004C1CE2">
            <w:pPr>
              <w:rPr>
                <w:rFonts w:ascii="Consolas" w:hAnsi="Consolas" w:cs="Consolas"/>
                <w:b/>
              </w:rPr>
            </w:pPr>
          </w:p>
        </w:tc>
        <w:tc>
          <w:tcPr>
            <w:tcW w:w="1972" w:type="pct"/>
            <w:shd w:val="clear" w:color="auto" w:fill="C4BC96"/>
          </w:tcPr>
          <w:p w:rsidR="00034F59" w:rsidRDefault="00034F59" w:rsidP="004C1CE2">
            <w:pPr>
              <w:jc w:val="right"/>
              <w:rPr>
                <w:rFonts w:ascii="Consolas" w:hAnsi="Consolas" w:cs="Consolas"/>
                <w:b/>
                <w:i/>
              </w:rPr>
            </w:pPr>
            <w:r>
              <w:rPr>
                <w:rFonts w:ascii="Consolas" w:hAnsi="Consolas" w:cs="Consolas" w:hint="eastAsia"/>
                <w:b/>
                <w:i/>
              </w:rPr>
              <w:t>MMEConfigurationTransfer</w:t>
            </w:r>
            <w:r>
              <w:rPr>
                <w:rFonts w:ascii="Consolas" w:hAnsi="Consolas" w:cs="Consolas" w:hint="eastAsia"/>
                <w:b/>
                <w:i/>
              </w:rPr>
              <w:t>（</w:t>
            </w:r>
            <w:r>
              <w:rPr>
                <w:rFonts w:ascii="Consolas" w:hAnsi="Consolas" w:cs="Consolas" w:hint="eastAsia"/>
                <w:b/>
                <w:i/>
              </w:rPr>
              <w:t>Req</w:t>
            </w:r>
            <w:r>
              <w:rPr>
                <w:rFonts w:ascii="Consolas" w:hAnsi="Consolas" w:cs="Consolas" w:hint="eastAsia"/>
                <w:b/>
                <w:i/>
              </w:rPr>
              <w:t>）</w:t>
            </w:r>
          </w:p>
        </w:tc>
        <w:tc>
          <w:tcPr>
            <w:tcW w:w="361" w:type="pct"/>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310" w:type="pct"/>
            <w:shd w:val="clear" w:color="auto" w:fill="auto"/>
            <w:vAlign w:val="center"/>
          </w:tcPr>
          <w:p w:rsidR="00034F59" w:rsidRDefault="00034F59" w:rsidP="004C1CE2">
            <w:pPr>
              <w:jc w:val="center"/>
              <w:rPr>
                <w:rFonts w:ascii="Consolas" w:hAnsi="Consolas" w:cs="Consolas"/>
                <w:b/>
              </w:rPr>
            </w:pPr>
          </w:p>
        </w:tc>
        <w:tc>
          <w:tcPr>
            <w:tcW w:w="1942" w:type="pct"/>
            <w:shd w:val="clear" w:color="auto" w:fill="C4BC96"/>
          </w:tcPr>
          <w:p w:rsidR="00034F59" w:rsidRDefault="00034F59" w:rsidP="004C1CE2">
            <w:pPr>
              <w:jc w:val="right"/>
              <w:rPr>
                <w:rFonts w:ascii="Consolas" w:hAnsi="Consolas" w:cs="Consolas"/>
                <w:b/>
                <w:i/>
              </w:rPr>
            </w:pPr>
          </w:p>
        </w:tc>
        <w:tc>
          <w:tcPr>
            <w:tcW w:w="416" w:type="pct"/>
            <w:shd w:val="clear" w:color="auto" w:fill="auto"/>
          </w:tcPr>
          <w:p w:rsidR="00034F59" w:rsidRPr="00547263" w:rsidRDefault="00034F59" w:rsidP="004C1CE2">
            <w:pPr>
              <w:rPr>
                <w:rFonts w:ascii="Consolas" w:hAnsi="Consolas" w:cs="Consolas"/>
                <w:b/>
              </w:rPr>
            </w:pPr>
          </w:p>
        </w:tc>
        <w:tc>
          <w:tcPr>
            <w:tcW w:w="1972" w:type="pct"/>
            <w:shd w:val="clear" w:color="auto" w:fill="C4BC96"/>
          </w:tcPr>
          <w:p w:rsidR="00034F59" w:rsidRDefault="00034F59" w:rsidP="004C1CE2">
            <w:pPr>
              <w:jc w:val="left"/>
              <w:rPr>
                <w:rFonts w:ascii="Consolas" w:hAnsi="Consolas" w:cs="Consolas"/>
                <w:b/>
                <w:i/>
              </w:rPr>
            </w:pPr>
            <w:r>
              <w:rPr>
                <w:rFonts w:ascii="Consolas" w:hAnsi="Consolas" w:cs="Consolas" w:hint="eastAsia"/>
                <w:b/>
                <w:i/>
              </w:rPr>
              <w:t>ENBConfigurationTransfer</w:t>
            </w:r>
            <w:r>
              <w:rPr>
                <w:rFonts w:ascii="Consolas" w:hAnsi="Consolas" w:cs="Consolas" w:hint="eastAsia"/>
                <w:b/>
                <w:i/>
              </w:rPr>
              <w:t>（</w:t>
            </w:r>
            <w:r>
              <w:rPr>
                <w:rFonts w:ascii="Consolas" w:hAnsi="Consolas" w:cs="Consolas" w:hint="eastAsia"/>
                <w:b/>
                <w:i/>
              </w:rPr>
              <w:t>Rep</w:t>
            </w:r>
            <w:r>
              <w:rPr>
                <w:rFonts w:ascii="Consolas" w:hAnsi="Consolas" w:cs="Consolas" w:hint="eastAsia"/>
                <w:b/>
                <w:i/>
              </w:rPr>
              <w:t>）</w:t>
            </w:r>
          </w:p>
        </w:tc>
        <w:tc>
          <w:tcPr>
            <w:tcW w:w="361" w:type="pct"/>
            <w:shd w:val="clear" w:color="auto" w:fill="auto"/>
          </w:tcPr>
          <w:p w:rsidR="00034F59" w:rsidRPr="00547263" w:rsidRDefault="00034F59" w:rsidP="004C1CE2">
            <w:pPr>
              <w:rPr>
                <w:rFonts w:ascii="Consolas" w:hAnsi="Consolas" w:cs="Consolas"/>
                <w:b/>
              </w:rPr>
            </w:pPr>
          </w:p>
        </w:tc>
      </w:tr>
      <w:tr w:rsidR="00034F59" w:rsidRPr="00547263" w:rsidTr="004C1CE2">
        <w:trPr>
          <w:jc w:val="center"/>
        </w:trPr>
        <w:tc>
          <w:tcPr>
            <w:tcW w:w="310" w:type="pct"/>
            <w:shd w:val="clear" w:color="auto" w:fill="auto"/>
            <w:vAlign w:val="center"/>
          </w:tcPr>
          <w:p w:rsidR="00034F59" w:rsidRDefault="00034F59" w:rsidP="004C1CE2">
            <w:pPr>
              <w:jc w:val="center"/>
              <w:rPr>
                <w:rFonts w:ascii="Consolas" w:hAnsi="Consolas" w:cs="Consolas"/>
                <w:b/>
              </w:rPr>
            </w:pPr>
          </w:p>
        </w:tc>
        <w:tc>
          <w:tcPr>
            <w:tcW w:w="1942" w:type="pct"/>
            <w:shd w:val="clear" w:color="auto" w:fill="C4BC96"/>
          </w:tcPr>
          <w:p w:rsidR="00034F59" w:rsidRDefault="00034F59" w:rsidP="004C1CE2">
            <w:pPr>
              <w:jc w:val="left"/>
              <w:rPr>
                <w:rFonts w:ascii="Consolas" w:hAnsi="Consolas" w:cs="Consolas"/>
                <w:b/>
                <w:i/>
              </w:rPr>
            </w:pPr>
            <w:r>
              <w:rPr>
                <w:rFonts w:ascii="Consolas" w:hAnsi="Consolas" w:cs="Consolas" w:hint="eastAsia"/>
                <w:b/>
                <w:i/>
              </w:rPr>
              <w:t>MMEConfigurationTransfer</w:t>
            </w:r>
            <w:r>
              <w:rPr>
                <w:rFonts w:ascii="Consolas" w:hAnsi="Consolas" w:cs="Consolas" w:hint="eastAsia"/>
                <w:b/>
                <w:i/>
              </w:rPr>
              <w:t>（</w:t>
            </w:r>
            <w:r>
              <w:rPr>
                <w:rFonts w:ascii="Consolas" w:hAnsi="Consolas" w:cs="Consolas" w:hint="eastAsia"/>
                <w:b/>
                <w:i/>
              </w:rPr>
              <w:t>Rep</w:t>
            </w:r>
            <w:r>
              <w:rPr>
                <w:rFonts w:ascii="Consolas" w:hAnsi="Consolas" w:cs="Consolas" w:hint="eastAsia"/>
                <w:b/>
                <w:i/>
              </w:rPr>
              <w:t>）</w:t>
            </w:r>
          </w:p>
        </w:tc>
        <w:tc>
          <w:tcPr>
            <w:tcW w:w="416" w:type="pct"/>
            <w:shd w:val="clear" w:color="auto" w:fill="auto"/>
          </w:tcPr>
          <w:p w:rsidR="00034F59" w:rsidRPr="00547263" w:rsidRDefault="00034F59" w:rsidP="004C1CE2">
            <w:pPr>
              <w:rPr>
                <w:rFonts w:ascii="Consolas" w:hAnsi="Consolas" w:cs="Consolas"/>
                <w:b/>
              </w:rPr>
            </w:pPr>
          </w:p>
        </w:tc>
        <w:tc>
          <w:tcPr>
            <w:tcW w:w="1972" w:type="pct"/>
            <w:shd w:val="clear" w:color="auto" w:fill="C4BC96"/>
          </w:tcPr>
          <w:p w:rsidR="00034F59" w:rsidRDefault="00034F59" w:rsidP="004C1CE2">
            <w:pPr>
              <w:jc w:val="right"/>
              <w:rPr>
                <w:rFonts w:ascii="Consolas" w:hAnsi="Consolas" w:cs="Consolas"/>
                <w:b/>
                <w:i/>
              </w:rPr>
            </w:pPr>
          </w:p>
        </w:tc>
        <w:tc>
          <w:tcPr>
            <w:tcW w:w="361" w:type="pct"/>
            <w:shd w:val="clear" w:color="auto" w:fill="auto"/>
          </w:tcPr>
          <w:p w:rsidR="00034F59" w:rsidRPr="00547263" w:rsidRDefault="00034F59" w:rsidP="004C1CE2">
            <w:pPr>
              <w:rPr>
                <w:rFonts w:ascii="Consolas" w:hAnsi="Consolas" w:cs="Consolas"/>
                <w:b/>
              </w:rPr>
            </w:pPr>
          </w:p>
        </w:tc>
      </w:tr>
    </w:tbl>
    <w:p w:rsidR="00034F59" w:rsidRDefault="00034F59" w:rsidP="00034F59">
      <w:pPr>
        <w:pStyle w:val="a0"/>
        <w:ind w:firstLine="0"/>
      </w:pPr>
      <w:r>
        <w:rPr>
          <w:rFonts w:hint="eastAsia"/>
        </w:rPr>
        <w:t>备注：</w:t>
      </w:r>
    </w:p>
    <w:p w:rsidR="00034F59" w:rsidRDefault="00034F59" w:rsidP="00372912">
      <w:pPr>
        <w:pStyle w:val="a0"/>
        <w:numPr>
          <w:ilvl w:val="0"/>
          <w:numId w:val="49"/>
        </w:numPr>
      </w:pPr>
      <w:r>
        <w:rPr>
          <w:rFonts w:hint="eastAsia"/>
        </w:rPr>
        <w:lastRenderedPageBreak/>
        <w:t>成功流程：</w:t>
      </w:r>
    </w:p>
    <w:p w:rsidR="00034F59" w:rsidRPr="00B27314" w:rsidRDefault="00034F59" w:rsidP="00034F59">
      <w:pPr>
        <w:pStyle w:val="a0"/>
        <w:ind w:left="420" w:firstLine="0"/>
        <w:rPr>
          <w:rFonts w:ascii="Consolas" w:hAnsi="Consolas" w:cs="Consolas"/>
          <w:b/>
        </w:rPr>
      </w:pPr>
      <w:r w:rsidRPr="00B27314">
        <w:rPr>
          <w:rFonts w:ascii="Consolas" w:hAnsi="Consolas" w:cs="Consolas" w:hint="eastAsia"/>
          <w:b/>
        </w:rPr>
        <w:t>Request</w:t>
      </w:r>
      <w:r w:rsidRPr="00B27314">
        <w:rPr>
          <w:rFonts w:ascii="Consolas" w:hAnsi="Consolas" w:cs="Consolas" w:hint="eastAsia"/>
          <w:b/>
        </w:rPr>
        <w:t>：</w:t>
      </w:r>
    </w:p>
    <w:p w:rsidR="00034F59" w:rsidRDefault="00034F59" w:rsidP="00034F59">
      <w:pPr>
        <w:pStyle w:val="a0"/>
        <w:ind w:left="420" w:firstLine="0"/>
        <w:rPr>
          <w:rFonts w:ascii="Consolas" w:hAnsi="Consolas" w:cs="Consolas"/>
          <w:b/>
        </w:rPr>
      </w:pPr>
      <w:r w:rsidRPr="00B27314">
        <w:rPr>
          <w:rFonts w:ascii="Consolas" w:hAnsi="Consolas" w:cs="Consolas" w:hint="eastAsia"/>
          <w:b/>
        </w:rPr>
        <w:t xml:space="preserve">Henb1 </w:t>
      </w:r>
      <w:proofErr w:type="gramStart"/>
      <w:r w:rsidRPr="00B27314">
        <w:rPr>
          <w:rFonts w:ascii="Consolas" w:hAnsi="Consolas" w:cs="Consolas" w:hint="eastAsia"/>
          <w:b/>
        </w:rPr>
        <w:t>Tx</w:t>
      </w:r>
      <w:proofErr w:type="gramEnd"/>
      <w:r w:rsidRPr="00B27314">
        <w:rPr>
          <w:rFonts w:ascii="Consolas" w:hAnsi="Consolas" w:cs="Consolas" w:hint="eastAsia"/>
          <w:b/>
        </w:rPr>
        <w:t xml:space="preserve"> ENB Configuration Transfer</w:t>
      </w:r>
      <w:r w:rsidRPr="00ED4B61">
        <w:rPr>
          <w:rFonts w:ascii="Consolas" w:hAnsi="Consolas" w:cs="Consolas"/>
          <w:b/>
        </w:rPr>
        <w:sym w:font="Wingdings" w:char="F0E0"/>
      </w:r>
      <w:r w:rsidRPr="00B27314">
        <w:rPr>
          <w:rFonts w:ascii="Consolas" w:hAnsi="Consolas" w:cs="Consolas" w:hint="eastAsia"/>
          <w:b/>
        </w:rPr>
        <w:t>Henb2</w:t>
      </w:r>
      <w:r>
        <w:rPr>
          <w:rFonts w:ascii="Consolas" w:hAnsi="Consolas" w:cs="Consolas" w:hint="eastAsia"/>
          <w:b/>
        </w:rPr>
        <w:t xml:space="preserve"> </w:t>
      </w:r>
      <w:r w:rsidRPr="00B27314">
        <w:rPr>
          <w:rFonts w:ascii="Consolas" w:hAnsi="Consolas" w:cs="Consolas" w:hint="eastAsia"/>
          <w:b/>
        </w:rPr>
        <w:t>Rx MME Configuration Transfer</w:t>
      </w:r>
    </w:p>
    <w:p w:rsidR="00034F59" w:rsidRDefault="00034F59" w:rsidP="00034F59">
      <w:pPr>
        <w:pStyle w:val="a0"/>
        <w:ind w:left="420" w:firstLine="0"/>
        <w:rPr>
          <w:rFonts w:ascii="Consolas" w:hAnsi="Consolas" w:cs="Consolas"/>
          <w:b/>
        </w:rPr>
      </w:pPr>
      <w:r>
        <w:rPr>
          <w:rFonts w:ascii="Consolas" w:hAnsi="Consolas" w:cs="Consolas" w:hint="eastAsia"/>
          <w:b/>
        </w:rPr>
        <w:t>Reply</w:t>
      </w:r>
      <w:r>
        <w:rPr>
          <w:rFonts w:ascii="Consolas" w:hAnsi="Consolas" w:cs="Consolas" w:hint="eastAsia"/>
          <w:b/>
        </w:rPr>
        <w:t>：</w:t>
      </w:r>
    </w:p>
    <w:p w:rsidR="00034F59" w:rsidRPr="00B27314" w:rsidRDefault="00034F59" w:rsidP="00034F59">
      <w:pPr>
        <w:pStyle w:val="a0"/>
        <w:ind w:left="420" w:firstLine="0"/>
        <w:rPr>
          <w:rFonts w:ascii="Consolas" w:hAnsi="Consolas" w:cs="Consolas"/>
          <w:b/>
        </w:rPr>
      </w:pPr>
      <w:r w:rsidRPr="00B27314">
        <w:rPr>
          <w:rFonts w:ascii="Consolas" w:hAnsi="Consolas" w:cs="Consolas" w:hint="eastAsia"/>
          <w:b/>
        </w:rPr>
        <w:t>Henb</w:t>
      </w:r>
      <w:r>
        <w:rPr>
          <w:rFonts w:ascii="Consolas" w:hAnsi="Consolas" w:cs="Consolas" w:hint="eastAsia"/>
          <w:b/>
        </w:rPr>
        <w:t>2</w:t>
      </w:r>
      <w:r w:rsidRPr="00B27314">
        <w:rPr>
          <w:rFonts w:ascii="Consolas" w:hAnsi="Consolas" w:cs="Consolas" w:hint="eastAsia"/>
          <w:b/>
        </w:rPr>
        <w:t xml:space="preserve"> </w:t>
      </w:r>
      <w:proofErr w:type="gramStart"/>
      <w:r w:rsidRPr="00B27314">
        <w:rPr>
          <w:rFonts w:ascii="Consolas" w:hAnsi="Consolas" w:cs="Consolas" w:hint="eastAsia"/>
          <w:b/>
        </w:rPr>
        <w:t>Tx</w:t>
      </w:r>
      <w:proofErr w:type="gramEnd"/>
      <w:r w:rsidRPr="00B27314">
        <w:rPr>
          <w:rFonts w:ascii="Consolas" w:hAnsi="Consolas" w:cs="Consolas" w:hint="eastAsia"/>
          <w:b/>
        </w:rPr>
        <w:t xml:space="preserve"> ENB Configuration Transfer</w:t>
      </w:r>
      <w:r w:rsidRPr="00ED4B61">
        <w:rPr>
          <w:rFonts w:ascii="Consolas" w:hAnsi="Consolas" w:cs="Consolas"/>
          <w:b/>
        </w:rPr>
        <w:sym w:font="Wingdings" w:char="F0E0"/>
      </w:r>
      <w:r w:rsidRPr="00B27314">
        <w:rPr>
          <w:rFonts w:ascii="Consolas" w:hAnsi="Consolas" w:cs="Consolas" w:hint="eastAsia"/>
          <w:b/>
        </w:rPr>
        <w:t>Henb</w:t>
      </w:r>
      <w:r>
        <w:rPr>
          <w:rFonts w:ascii="Consolas" w:hAnsi="Consolas" w:cs="Consolas" w:hint="eastAsia"/>
          <w:b/>
        </w:rPr>
        <w:t xml:space="preserve">1 </w:t>
      </w:r>
      <w:r w:rsidRPr="00B27314">
        <w:rPr>
          <w:rFonts w:ascii="Consolas" w:hAnsi="Consolas" w:cs="Consolas" w:hint="eastAsia"/>
          <w:b/>
        </w:rPr>
        <w:t>Rx MME Configuration Transfer</w:t>
      </w:r>
    </w:p>
    <w:p w:rsidR="00034F59" w:rsidRDefault="00034F59" w:rsidP="00034F59">
      <w:pPr>
        <w:pStyle w:val="4"/>
      </w:pPr>
      <w:bookmarkStart w:id="80" w:name="_Toc294683644"/>
      <w:r>
        <w:rPr>
          <w:rFonts w:hint="eastAsia"/>
        </w:rPr>
        <w:t xml:space="preserve">2.3.4.17 </w:t>
      </w:r>
      <w:r w:rsidRPr="00622B6C">
        <w:rPr>
          <w:rFonts w:hint="eastAsia"/>
        </w:rPr>
        <w:t>多</w:t>
      </w:r>
      <w:r w:rsidRPr="00622B6C">
        <w:rPr>
          <w:rFonts w:hint="eastAsia"/>
        </w:rPr>
        <w:t>UE</w:t>
      </w:r>
      <w:r w:rsidRPr="00622B6C">
        <w:rPr>
          <w:rFonts w:hint="eastAsia"/>
        </w:rPr>
        <w:t>测试场景</w:t>
      </w:r>
      <w:bookmarkEnd w:id="80"/>
    </w:p>
    <w:p w:rsidR="00034F59" w:rsidRDefault="00034F59" w:rsidP="00034F59">
      <w:pPr>
        <w:pStyle w:val="af2"/>
        <w:keepNext/>
      </w:pPr>
      <w:r>
        <w:rPr>
          <w:rFonts w:hint="eastAsia"/>
        </w:rPr>
        <w:t>表</w:t>
      </w:r>
      <w:r>
        <w:rPr>
          <w:rFonts w:hint="eastAsia"/>
        </w:rPr>
        <w:t xml:space="preserve"> </w:t>
      </w:r>
      <w:r w:rsidR="00CF04C8">
        <w:rPr>
          <w:rFonts w:hint="eastAsia"/>
        </w:rPr>
        <w:t>2.18</w:t>
      </w:r>
      <w:r>
        <w:rPr>
          <w:rFonts w:hint="eastAsia"/>
        </w:rPr>
        <w:t xml:space="preserve"> </w:t>
      </w:r>
      <w:r>
        <w:rPr>
          <w:rFonts w:hint="eastAsia"/>
        </w:rPr>
        <w:t>基站中</w:t>
      </w:r>
      <w:r>
        <w:rPr>
          <w:rFonts w:hint="eastAsia"/>
        </w:rPr>
        <w:t>4</w:t>
      </w:r>
      <w:r>
        <w:rPr>
          <w:rFonts w:hint="eastAsia"/>
        </w:rPr>
        <w:t>个</w:t>
      </w:r>
      <w:r>
        <w:rPr>
          <w:rFonts w:hint="eastAsia"/>
        </w:rPr>
        <w:t>UE</w:t>
      </w:r>
      <w:r>
        <w:rPr>
          <w:rFonts w:hint="eastAsia"/>
        </w:rPr>
        <w:t>同时测试过程</w:t>
      </w:r>
    </w:p>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9"/>
        <w:gridCol w:w="1417"/>
        <w:gridCol w:w="1418"/>
        <w:gridCol w:w="1395"/>
        <w:gridCol w:w="1298"/>
      </w:tblGrid>
      <w:tr w:rsidR="00034F59" w:rsidTr="004C1CE2">
        <w:trPr>
          <w:trHeight w:val="339"/>
          <w:jc w:val="center"/>
        </w:trPr>
        <w:tc>
          <w:tcPr>
            <w:tcW w:w="3479" w:type="dxa"/>
            <w:tcBorders>
              <w:bottom w:val="single" w:sz="4" w:space="0" w:color="auto"/>
              <w:tl2br w:val="single" w:sz="4" w:space="0" w:color="auto"/>
            </w:tcBorders>
            <w:shd w:val="clear" w:color="auto" w:fill="92CDDC"/>
          </w:tcPr>
          <w:p w:rsidR="00034F59" w:rsidRPr="00632024" w:rsidRDefault="00034F59" w:rsidP="004C1CE2">
            <w:pPr>
              <w:pStyle w:val="a0"/>
              <w:ind w:firstLine="0"/>
              <w:rPr>
                <w:rFonts w:ascii="Consolas" w:hAnsi="Consolas" w:cs="Consolas"/>
                <w:b/>
              </w:rPr>
            </w:pPr>
            <w:r w:rsidRPr="00632024">
              <w:rPr>
                <w:rFonts w:ascii="Consolas" w:hAnsi="Consolas" w:cs="Consolas"/>
                <w:b/>
              </w:rPr>
              <w:t>Proc</w:t>
            </w:r>
          </w:p>
        </w:tc>
        <w:tc>
          <w:tcPr>
            <w:tcW w:w="1417" w:type="dxa"/>
            <w:shd w:val="clear" w:color="auto" w:fill="92CDDC"/>
          </w:tcPr>
          <w:p w:rsidR="00034F59" w:rsidRPr="00632024" w:rsidRDefault="00034F59" w:rsidP="004C1CE2">
            <w:pPr>
              <w:jc w:val="center"/>
              <w:rPr>
                <w:rFonts w:ascii="Consolas" w:hAnsi="Consolas" w:cs="Consolas"/>
                <w:b/>
              </w:rPr>
            </w:pPr>
            <w:r w:rsidRPr="00632024">
              <w:rPr>
                <w:rFonts w:ascii="Consolas" w:hAnsi="Consolas" w:cs="Consolas"/>
                <w:b/>
              </w:rPr>
              <w:t>Ue 1</w:t>
            </w:r>
          </w:p>
        </w:tc>
        <w:tc>
          <w:tcPr>
            <w:tcW w:w="1418" w:type="dxa"/>
            <w:shd w:val="clear" w:color="auto" w:fill="92CDDC"/>
          </w:tcPr>
          <w:p w:rsidR="00034F59" w:rsidRPr="00632024" w:rsidRDefault="00034F59" w:rsidP="004C1CE2">
            <w:pPr>
              <w:jc w:val="center"/>
              <w:rPr>
                <w:rFonts w:ascii="Consolas" w:hAnsi="Consolas" w:cs="Consolas"/>
                <w:b/>
              </w:rPr>
            </w:pPr>
            <w:r w:rsidRPr="00632024">
              <w:rPr>
                <w:rFonts w:ascii="Consolas" w:hAnsi="Consolas" w:cs="Consolas"/>
                <w:b/>
              </w:rPr>
              <w:t xml:space="preserve">Ue </w:t>
            </w:r>
            <w:r w:rsidRPr="00632024">
              <w:rPr>
                <w:rFonts w:ascii="Consolas" w:hAnsi="Consolas" w:cs="Consolas" w:hint="eastAsia"/>
                <w:b/>
              </w:rPr>
              <w:t>2</w:t>
            </w:r>
          </w:p>
        </w:tc>
        <w:tc>
          <w:tcPr>
            <w:tcW w:w="1395" w:type="dxa"/>
            <w:shd w:val="clear" w:color="auto" w:fill="92CDDC"/>
          </w:tcPr>
          <w:p w:rsidR="00034F59" w:rsidRPr="00632024" w:rsidRDefault="00034F59" w:rsidP="004C1CE2">
            <w:pPr>
              <w:jc w:val="center"/>
              <w:rPr>
                <w:rFonts w:ascii="Consolas" w:hAnsi="Consolas" w:cs="Consolas"/>
                <w:b/>
              </w:rPr>
            </w:pPr>
            <w:r w:rsidRPr="00632024">
              <w:rPr>
                <w:rFonts w:ascii="Consolas" w:hAnsi="Consolas" w:cs="Consolas"/>
                <w:b/>
              </w:rPr>
              <w:t xml:space="preserve">Ue </w:t>
            </w:r>
            <w:r w:rsidRPr="00632024">
              <w:rPr>
                <w:rFonts w:ascii="Consolas" w:hAnsi="Consolas" w:cs="Consolas" w:hint="eastAsia"/>
                <w:b/>
              </w:rPr>
              <w:t>3</w:t>
            </w:r>
          </w:p>
        </w:tc>
        <w:tc>
          <w:tcPr>
            <w:tcW w:w="1298" w:type="dxa"/>
            <w:shd w:val="clear" w:color="auto" w:fill="92CDDC"/>
          </w:tcPr>
          <w:p w:rsidR="00034F59" w:rsidRPr="00632024" w:rsidRDefault="00034F59" w:rsidP="004C1CE2">
            <w:pPr>
              <w:jc w:val="center"/>
              <w:rPr>
                <w:rFonts w:ascii="Consolas" w:hAnsi="Consolas" w:cs="Consolas"/>
                <w:b/>
              </w:rPr>
            </w:pPr>
            <w:r w:rsidRPr="00632024">
              <w:rPr>
                <w:rFonts w:ascii="Consolas" w:hAnsi="Consolas" w:cs="Consolas"/>
                <w:b/>
              </w:rPr>
              <w:t xml:space="preserve">Ue </w:t>
            </w:r>
            <w:r w:rsidRPr="00632024">
              <w:rPr>
                <w:rFonts w:ascii="Consolas" w:hAnsi="Consolas" w:cs="Consolas" w:hint="eastAsia"/>
                <w:b/>
              </w:rPr>
              <w:t>4</w:t>
            </w:r>
          </w:p>
        </w:tc>
      </w:tr>
      <w:tr w:rsidR="00034F59" w:rsidTr="004C1CE2">
        <w:trPr>
          <w:jc w:val="center"/>
        </w:trPr>
        <w:tc>
          <w:tcPr>
            <w:tcW w:w="3479" w:type="dxa"/>
            <w:shd w:val="clear" w:color="auto" w:fill="C4BC96"/>
            <w:vAlign w:val="center"/>
          </w:tcPr>
          <w:p w:rsidR="00034F59" w:rsidRPr="00632024" w:rsidRDefault="00034F59" w:rsidP="004C1CE2">
            <w:pPr>
              <w:pStyle w:val="a0"/>
              <w:ind w:firstLine="0"/>
              <w:jc w:val="center"/>
              <w:rPr>
                <w:rFonts w:ascii="Consolas" w:hAnsi="Consolas" w:cs="Consolas"/>
                <w:b/>
              </w:rPr>
            </w:pPr>
            <w:r w:rsidRPr="00632024">
              <w:rPr>
                <w:rFonts w:ascii="Consolas" w:hAnsi="Consolas" w:cs="Consolas" w:hint="eastAsia"/>
                <w:b/>
              </w:rPr>
              <w:t>RRC Establishment (SRB1)</w:t>
            </w:r>
          </w:p>
        </w:tc>
        <w:tc>
          <w:tcPr>
            <w:tcW w:w="1417"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418"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395"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298" w:type="dxa"/>
            <w:shd w:val="clear" w:color="auto" w:fill="auto"/>
            <w:vAlign w:val="center"/>
          </w:tcPr>
          <w:p w:rsidR="00034F59" w:rsidRPr="00632024" w:rsidRDefault="00034F59" w:rsidP="004C1CE2">
            <w:pPr>
              <w:pStyle w:val="a0"/>
              <w:ind w:firstLine="0"/>
              <w:jc w:val="center"/>
              <w:rPr>
                <w:rFonts w:ascii="Consolas" w:hAnsi="Consolas" w:cs="Consolas"/>
                <w:color w:val="C00000"/>
              </w:rPr>
            </w:pPr>
            <w:r w:rsidRPr="00632024">
              <w:rPr>
                <w:rFonts w:ascii="Consolas" w:hAnsi="Consolas" w:cs="Consolas" w:hint="eastAsia"/>
                <w:color w:val="C00000"/>
              </w:rPr>
              <w:t>Failed</w:t>
            </w:r>
          </w:p>
        </w:tc>
      </w:tr>
      <w:tr w:rsidR="00034F59" w:rsidTr="004C1CE2">
        <w:trPr>
          <w:jc w:val="center"/>
        </w:trPr>
        <w:tc>
          <w:tcPr>
            <w:tcW w:w="3479" w:type="dxa"/>
            <w:shd w:val="clear" w:color="auto" w:fill="C4BC96"/>
            <w:vAlign w:val="center"/>
          </w:tcPr>
          <w:p w:rsidR="00034F59" w:rsidRPr="00632024" w:rsidRDefault="00034F59" w:rsidP="004C1CE2">
            <w:pPr>
              <w:pStyle w:val="a0"/>
              <w:ind w:firstLine="0"/>
              <w:jc w:val="center"/>
              <w:rPr>
                <w:rFonts w:ascii="Consolas" w:hAnsi="Consolas" w:cs="Consolas"/>
                <w:b/>
              </w:rPr>
            </w:pPr>
            <w:r w:rsidRPr="00632024">
              <w:rPr>
                <w:rFonts w:ascii="Consolas" w:hAnsi="Consolas" w:cs="Consolas" w:hint="eastAsia"/>
                <w:b/>
              </w:rPr>
              <w:t>Ue Capability Enquiry</w:t>
            </w:r>
          </w:p>
        </w:tc>
        <w:tc>
          <w:tcPr>
            <w:tcW w:w="1417"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418"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395"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298" w:type="dxa"/>
            <w:shd w:val="clear" w:color="auto" w:fill="auto"/>
            <w:vAlign w:val="center"/>
          </w:tcPr>
          <w:p w:rsidR="00034F59" w:rsidRPr="00632024" w:rsidRDefault="00034F59" w:rsidP="004C1CE2">
            <w:pPr>
              <w:pStyle w:val="a0"/>
              <w:ind w:firstLine="0"/>
              <w:jc w:val="center"/>
              <w:rPr>
                <w:rFonts w:ascii="Consolas" w:hAnsi="Consolas" w:cs="Consolas"/>
              </w:rPr>
            </w:pPr>
          </w:p>
        </w:tc>
      </w:tr>
      <w:tr w:rsidR="00034F59" w:rsidTr="004C1CE2">
        <w:trPr>
          <w:jc w:val="center"/>
        </w:trPr>
        <w:tc>
          <w:tcPr>
            <w:tcW w:w="3479" w:type="dxa"/>
            <w:shd w:val="clear" w:color="auto" w:fill="C4BC96"/>
            <w:vAlign w:val="center"/>
          </w:tcPr>
          <w:p w:rsidR="00034F59" w:rsidRPr="00632024" w:rsidRDefault="00034F59" w:rsidP="004C1CE2">
            <w:pPr>
              <w:pStyle w:val="a0"/>
              <w:ind w:firstLine="0"/>
              <w:jc w:val="center"/>
              <w:rPr>
                <w:rFonts w:ascii="Consolas" w:hAnsi="Consolas" w:cs="Consolas"/>
                <w:b/>
              </w:rPr>
            </w:pPr>
            <w:r w:rsidRPr="00632024">
              <w:rPr>
                <w:rFonts w:ascii="Consolas" w:hAnsi="Consolas" w:cs="Consolas" w:hint="eastAsia"/>
                <w:b/>
              </w:rPr>
              <w:t>Init Security Active</w:t>
            </w:r>
          </w:p>
        </w:tc>
        <w:tc>
          <w:tcPr>
            <w:tcW w:w="1417"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418"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395"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color w:val="C00000"/>
              </w:rPr>
              <w:t>Failed</w:t>
            </w:r>
          </w:p>
        </w:tc>
        <w:tc>
          <w:tcPr>
            <w:tcW w:w="1298" w:type="dxa"/>
            <w:shd w:val="clear" w:color="auto" w:fill="auto"/>
            <w:vAlign w:val="center"/>
          </w:tcPr>
          <w:p w:rsidR="00034F59" w:rsidRPr="00632024" w:rsidRDefault="00034F59" w:rsidP="004C1CE2">
            <w:pPr>
              <w:pStyle w:val="a0"/>
              <w:ind w:firstLine="0"/>
              <w:jc w:val="center"/>
              <w:rPr>
                <w:rFonts w:ascii="Consolas" w:hAnsi="Consolas" w:cs="Consolas"/>
              </w:rPr>
            </w:pPr>
          </w:p>
        </w:tc>
      </w:tr>
      <w:tr w:rsidR="00034F59" w:rsidTr="004C1CE2">
        <w:trPr>
          <w:jc w:val="center"/>
        </w:trPr>
        <w:tc>
          <w:tcPr>
            <w:tcW w:w="3479" w:type="dxa"/>
            <w:shd w:val="clear" w:color="auto" w:fill="C4BC96"/>
            <w:vAlign w:val="center"/>
          </w:tcPr>
          <w:p w:rsidR="00034F59" w:rsidRPr="00632024" w:rsidRDefault="00034F59" w:rsidP="004C1CE2">
            <w:pPr>
              <w:pStyle w:val="a0"/>
              <w:ind w:firstLine="0"/>
              <w:jc w:val="center"/>
              <w:rPr>
                <w:rFonts w:ascii="Consolas" w:hAnsi="Consolas" w:cs="Consolas"/>
                <w:b/>
              </w:rPr>
            </w:pPr>
            <w:r w:rsidRPr="00632024">
              <w:rPr>
                <w:rFonts w:ascii="Consolas" w:hAnsi="Consolas" w:cs="Consolas" w:hint="eastAsia"/>
                <w:b/>
              </w:rPr>
              <w:t>RRC Reconfiguration (SRB2)</w:t>
            </w:r>
          </w:p>
        </w:tc>
        <w:tc>
          <w:tcPr>
            <w:tcW w:w="1417"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418"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395" w:type="dxa"/>
            <w:shd w:val="clear" w:color="auto" w:fill="auto"/>
            <w:vAlign w:val="center"/>
          </w:tcPr>
          <w:p w:rsidR="00034F59" w:rsidRPr="00632024" w:rsidRDefault="00034F59" w:rsidP="004C1CE2">
            <w:pPr>
              <w:pStyle w:val="a0"/>
              <w:ind w:firstLine="0"/>
              <w:jc w:val="center"/>
              <w:rPr>
                <w:rFonts w:ascii="Consolas" w:hAnsi="Consolas" w:cs="Consolas"/>
              </w:rPr>
            </w:pPr>
          </w:p>
        </w:tc>
        <w:tc>
          <w:tcPr>
            <w:tcW w:w="1298" w:type="dxa"/>
            <w:shd w:val="clear" w:color="auto" w:fill="auto"/>
            <w:vAlign w:val="center"/>
          </w:tcPr>
          <w:p w:rsidR="00034F59" w:rsidRPr="00632024" w:rsidRDefault="00034F59" w:rsidP="004C1CE2">
            <w:pPr>
              <w:pStyle w:val="a0"/>
              <w:ind w:firstLine="0"/>
              <w:jc w:val="center"/>
              <w:rPr>
                <w:rFonts w:ascii="Consolas" w:hAnsi="Consolas" w:cs="Consolas"/>
              </w:rPr>
            </w:pPr>
          </w:p>
        </w:tc>
      </w:tr>
      <w:tr w:rsidR="00034F59" w:rsidTr="004C1CE2">
        <w:trPr>
          <w:jc w:val="center"/>
        </w:trPr>
        <w:tc>
          <w:tcPr>
            <w:tcW w:w="3479" w:type="dxa"/>
            <w:shd w:val="clear" w:color="auto" w:fill="C4BC96"/>
            <w:vAlign w:val="center"/>
          </w:tcPr>
          <w:p w:rsidR="00034F59" w:rsidRPr="00632024" w:rsidRDefault="00034F59" w:rsidP="004C1CE2">
            <w:pPr>
              <w:pStyle w:val="a0"/>
              <w:ind w:firstLine="0"/>
              <w:jc w:val="center"/>
              <w:rPr>
                <w:rFonts w:ascii="Consolas" w:hAnsi="Consolas" w:cs="Consolas"/>
                <w:b/>
              </w:rPr>
            </w:pPr>
            <w:r w:rsidRPr="00632024">
              <w:rPr>
                <w:rFonts w:ascii="Consolas" w:hAnsi="Consolas" w:cs="Consolas" w:hint="eastAsia"/>
                <w:b/>
              </w:rPr>
              <w:t>Erab Setup</w:t>
            </w:r>
          </w:p>
        </w:tc>
        <w:tc>
          <w:tcPr>
            <w:tcW w:w="1417"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418"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color w:val="C00000"/>
              </w:rPr>
              <w:t>Failed</w:t>
            </w:r>
          </w:p>
        </w:tc>
        <w:tc>
          <w:tcPr>
            <w:tcW w:w="1395" w:type="dxa"/>
            <w:shd w:val="clear" w:color="auto" w:fill="auto"/>
            <w:vAlign w:val="center"/>
          </w:tcPr>
          <w:p w:rsidR="00034F59" w:rsidRPr="00632024" w:rsidRDefault="00034F59" w:rsidP="004C1CE2">
            <w:pPr>
              <w:pStyle w:val="a0"/>
              <w:ind w:firstLine="0"/>
              <w:jc w:val="center"/>
              <w:rPr>
                <w:rFonts w:ascii="Consolas" w:hAnsi="Consolas" w:cs="Consolas"/>
              </w:rPr>
            </w:pPr>
          </w:p>
        </w:tc>
        <w:tc>
          <w:tcPr>
            <w:tcW w:w="1298" w:type="dxa"/>
            <w:shd w:val="clear" w:color="auto" w:fill="auto"/>
            <w:vAlign w:val="center"/>
          </w:tcPr>
          <w:p w:rsidR="00034F59" w:rsidRPr="00632024" w:rsidRDefault="00034F59" w:rsidP="004C1CE2">
            <w:pPr>
              <w:pStyle w:val="a0"/>
              <w:ind w:firstLine="0"/>
              <w:jc w:val="center"/>
              <w:rPr>
                <w:rFonts w:ascii="Consolas" w:hAnsi="Consolas" w:cs="Consolas"/>
              </w:rPr>
            </w:pPr>
          </w:p>
        </w:tc>
      </w:tr>
      <w:tr w:rsidR="00034F59" w:rsidTr="004C1CE2">
        <w:trPr>
          <w:jc w:val="center"/>
        </w:trPr>
        <w:tc>
          <w:tcPr>
            <w:tcW w:w="3479" w:type="dxa"/>
            <w:shd w:val="clear" w:color="auto" w:fill="C4BC96"/>
            <w:vAlign w:val="center"/>
          </w:tcPr>
          <w:p w:rsidR="00034F59" w:rsidRPr="00632024" w:rsidRDefault="00034F59" w:rsidP="004C1CE2">
            <w:pPr>
              <w:pStyle w:val="a0"/>
              <w:ind w:firstLine="0"/>
              <w:jc w:val="center"/>
              <w:rPr>
                <w:rFonts w:ascii="Consolas" w:hAnsi="Consolas" w:cs="Consolas"/>
                <w:b/>
              </w:rPr>
            </w:pPr>
            <w:r w:rsidRPr="00632024">
              <w:rPr>
                <w:rFonts w:ascii="Consolas" w:hAnsi="Consolas" w:cs="Consolas" w:hint="eastAsia"/>
                <w:b/>
              </w:rPr>
              <w:t>Erab Modify</w:t>
            </w:r>
          </w:p>
        </w:tc>
        <w:tc>
          <w:tcPr>
            <w:tcW w:w="1417"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418" w:type="dxa"/>
            <w:shd w:val="clear" w:color="auto" w:fill="auto"/>
            <w:vAlign w:val="center"/>
          </w:tcPr>
          <w:p w:rsidR="00034F59" w:rsidRPr="00632024" w:rsidRDefault="00034F59" w:rsidP="004C1CE2">
            <w:pPr>
              <w:pStyle w:val="a0"/>
              <w:ind w:firstLine="0"/>
              <w:jc w:val="center"/>
              <w:rPr>
                <w:rFonts w:ascii="Consolas" w:hAnsi="Consolas" w:cs="Consolas"/>
              </w:rPr>
            </w:pPr>
          </w:p>
        </w:tc>
        <w:tc>
          <w:tcPr>
            <w:tcW w:w="1395" w:type="dxa"/>
            <w:shd w:val="clear" w:color="auto" w:fill="auto"/>
            <w:vAlign w:val="center"/>
          </w:tcPr>
          <w:p w:rsidR="00034F59" w:rsidRPr="00632024" w:rsidRDefault="00034F59" w:rsidP="004C1CE2">
            <w:pPr>
              <w:pStyle w:val="a0"/>
              <w:ind w:firstLine="0"/>
              <w:jc w:val="center"/>
              <w:rPr>
                <w:rFonts w:ascii="Consolas" w:hAnsi="Consolas" w:cs="Consolas"/>
              </w:rPr>
            </w:pPr>
          </w:p>
        </w:tc>
        <w:tc>
          <w:tcPr>
            <w:tcW w:w="1298" w:type="dxa"/>
            <w:shd w:val="clear" w:color="auto" w:fill="auto"/>
            <w:vAlign w:val="center"/>
          </w:tcPr>
          <w:p w:rsidR="00034F59" w:rsidRPr="00632024" w:rsidRDefault="00034F59" w:rsidP="004C1CE2">
            <w:pPr>
              <w:pStyle w:val="a0"/>
              <w:ind w:firstLine="0"/>
              <w:jc w:val="center"/>
              <w:rPr>
                <w:rFonts w:ascii="Consolas" w:hAnsi="Consolas" w:cs="Consolas"/>
              </w:rPr>
            </w:pPr>
          </w:p>
        </w:tc>
      </w:tr>
      <w:tr w:rsidR="00034F59" w:rsidTr="004C1CE2">
        <w:trPr>
          <w:jc w:val="center"/>
        </w:trPr>
        <w:tc>
          <w:tcPr>
            <w:tcW w:w="3479" w:type="dxa"/>
            <w:shd w:val="clear" w:color="auto" w:fill="C4BC96"/>
            <w:vAlign w:val="center"/>
          </w:tcPr>
          <w:p w:rsidR="00034F59" w:rsidRPr="00632024" w:rsidRDefault="00034F59" w:rsidP="004C1CE2">
            <w:pPr>
              <w:pStyle w:val="a0"/>
              <w:ind w:firstLine="0"/>
              <w:jc w:val="center"/>
              <w:rPr>
                <w:rFonts w:ascii="Consolas" w:hAnsi="Consolas" w:cs="Consolas"/>
                <w:b/>
              </w:rPr>
            </w:pPr>
            <w:r w:rsidRPr="00632024">
              <w:rPr>
                <w:rFonts w:ascii="Consolas" w:hAnsi="Consolas" w:cs="Consolas" w:hint="eastAsia"/>
                <w:b/>
              </w:rPr>
              <w:t>Erab Release</w:t>
            </w:r>
          </w:p>
        </w:tc>
        <w:tc>
          <w:tcPr>
            <w:tcW w:w="1417"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418" w:type="dxa"/>
            <w:shd w:val="clear" w:color="auto" w:fill="auto"/>
            <w:vAlign w:val="center"/>
          </w:tcPr>
          <w:p w:rsidR="00034F59" w:rsidRPr="00632024" w:rsidRDefault="00034F59" w:rsidP="004C1CE2">
            <w:pPr>
              <w:pStyle w:val="a0"/>
              <w:ind w:firstLine="0"/>
              <w:jc w:val="center"/>
              <w:rPr>
                <w:rFonts w:ascii="Consolas" w:hAnsi="Consolas" w:cs="Consolas"/>
              </w:rPr>
            </w:pPr>
          </w:p>
        </w:tc>
        <w:tc>
          <w:tcPr>
            <w:tcW w:w="1395" w:type="dxa"/>
            <w:shd w:val="clear" w:color="auto" w:fill="auto"/>
            <w:vAlign w:val="center"/>
          </w:tcPr>
          <w:p w:rsidR="00034F59" w:rsidRPr="00632024" w:rsidRDefault="00034F59" w:rsidP="004C1CE2">
            <w:pPr>
              <w:pStyle w:val="a0"/>
              <w:ind w:firstLine="0"/>
              <w:jc w:val="center"/>
              <w:rPr>
                <w:rFonts w:ascii="Consolas" w:hAnsi="Consolas" w:cs="Consolas"/>
              </w:rPr>
            </w:pPr>
          </w:p>
        </w:tc>
        <w:tc>
          <w:tcPr>
            <w:tcW w:w="1298" w:type="dxa"/>
            <w:shd w:val="clear" w:color="auto" w:fill="auto"/>
            <w:vAlign w:val="center"/>
          </w:tcPr>
          <w:p w:rsidR="00034F59" w:rsidRPr="00632024" w:rsidRDefault="00034F59" w:rsidP="004C1CE2">
            <w:pPr>
              <w:pStyle w:val="a0"/>
              <w:ind w:firstLine="0"/>
              <w:jc w:val="center"/>
              <w:rPr>
                <w:rFonts w:ascii="Consolas" w:hAnsi="Consolas" w:cs="Consolas"/>
              </w:rPr>
            </w:pPr>
          </w:p>
        </w:tc>
      </w:tr>
      <w:tr w:rsidR="00034F59" w:rsidTr="004C1CE2">
        <w:trPr>
          <w:jc w:val="center"/>
        </w:trPr>
        <w:tc>
          <w:tcPr>
            <w:tcW w:w="3479" w:type="dxa"/>
            <w:shd w:val="clear" w:color="auto" w:fill="C4BC96"/>
            <w:vAlign w:val="center"/>
          </w:tcPr>
          <w:p w:rsidR="00034F59" w:rsidRPr="00632024" w:rsidRDefault="00034F59" w:rsidP="004C1CE2">
            <w:pPr>
              <w:pStyle w:val="a0"/>
              <w:ind w:firstLine="0"/>
              <w:jc w:val="center"/>
              <w:rPr>
                <w:rFonts w:ascii="Consolas" w:hAnsi="Consolas" w:cs="Consolas"/>
                <w:b/>
              </w:rPr>
            </w:pPr>
            <w:r w:rsidRPr="00632024">
              <w:rPr>
                <w:rFonts w:ascii="Consolas" w:hAnsi="Consolas" w:cs="Consolas" w:hint="eastAsia"/>
                <w:b/>
              </w:rPr>
              <w:t>Ue Ctx Release</w:t>
            </w:r>
          </w:p>
        </w:tc>
        <w:tc>
          <w:tcPr>
            <w:tcW w:w="1417" w:type="dxa"/>
            <w:shd w:val="clear" w:color="auto" w:fill="auto"/>
            <w:vAlign w:val="center"/>
          </w:tcPr>
          <w:p w:rsidR="00034F59" w:rsidRPr="00632024" w:rsidRDefault="00034F59" w:rsidP="004C1CE2">
            <w:pPr>
              <w:pStyle w:val="a0"/>
              <w:ind w:firstLine="0"/>
              <w:jc w:val="center"/>
              <w:rPr>
                <w:rFonts w:ascii="Consolas" w:hAnsi="Consolas" w:cs="Consolas"/>
              </w:rPr>
            </w:pPr>
            <w:r w:rsidRPr="00632024">
              <w:rPr>
                <w:rFonts w:ascii="Consolas" w:hAnsi="Consolas" w:cs="Consolas" w:hint="eastAsia"/>
              </w:rPr>
              <w:t>Success</w:t>
            </w:r>
          </w:p>
        </w:tc>
        <w:tc>
          <w:tcPr>
            <w:tcW w:w="1418" w:type="dxa"/>
            <w:shd w:val="clear" w:color="auto" w:fill="auto"/>
            <w:vAlign w:val="center"/>
          </w:tcPr>
          <w:p w:rsidR="00034F59" w:rsidRPr="00632024" w:rsidRDefault="00034F59" w:rsidP="004C1CE2">
            <w:pPr>
              <w:pStyle w:val="a0"/>
              <w:ind w:firstLine="0"/>
              <w:jc w:val="center"/>
              <w:rPr>
                <w:rFonts w:ascii="Consolas" w:hAnsi="Consolas" w:cs="Consolas"/>
              </w:rPr>
            </w:pPr>
          </w:p>
        </w:tc>
        <w:tc>
          <w:tcPr>
            <w:tcW w:w="1395" w:type="dxa"/>
            <w:shd w:val="clear" w:color="auto" w:fill="auto"/>
            <w:vAlign w:val="center"/>
          </w:tcPr>
          <w:p w:rsidR="00034F59" w:rsidRPr="00632024" w:rsidRDefault="00034F59" w:rsidP="004C1CE2">
            <w:pPr>
              <w:pStyle w:val="a0"/>
              <w:ind w:firstLine="0"/>
              <w:jc w:val="center"/>
              <w:rPr>
                <w:rFonts w:ascii="Consolas" w:hAnsi="Consolas" w:cs="Consolas"/>
              </w:rPr>
            </w:pPr>
          </w:p>
        </w:tc>
        <w:tc>
          <w:tcPr>
            <w:tcW w:w="1298" w:type="dxa"/>
            <w:shd w:val="clear" w:color="auto" w:fill="auto"/>
            <w:vAlign w:val="center"/>
          </w:tcPr>
          <w:p w:rsidR="00034F59" w:rsidRPr="00632024" w:rsidRDefault="00034F59" w:rsidP="004C1CE2">
            <w:pPr>
              <w:pStyle w:val="a0"/>
              <w:ind w:firstLine="0"/>
              <w:jc w:val="center"/>
              <w:rPr>
                <w:rFonts w:ascii="Consolas" w:hAnsi="Consolas" w:cs="Consolas"/>
              </w:rPr>
            </w:pPr>
          </w:p>
        </w:tc>
      </w:tr>
    </w:tbl>
    <w:p w:rsidR="00034F59" w:rsidRDefault="00034F59" w:rsidP="00034F59">
      <w:pPr>
        <w:pStyle w:val="a0"/>
        <w:ind w:firstLine="0"/>
      </w:pPr>
      <w:r>
        <w:rPr>
          <w:rFonts w:hint="eastAsia"/>
        </w:rPr>
        <w:t>备注：</w:t>
      </w:r>
    </w:p>
    <w:p w:rsidR="00034F59" w:rsidRDefault="00034F59" w:rsidP="00372912">
      <w:pPr>
        <w:pStyle w:val="a0"/>
        <w:numPr>
          <w:ilvl w:val="0"/>
          <w:numId w:val="33"/>
        </w:numPr>
      </w:pPr>
      <w:r>
        <w:rPr>
          <w:rFonts w:hint="eastAsia"/>
        </w:rPr>
        <w:t>4</w:t>
      </w:r>
      <w:r>
        <w:rPr>
          <w:rFonts w:hint="eastAsia"/>
        </w:rPr>
        <w:t>个</w:t>
      </w:r>
      <w:r>
        <w:rPr>
          <w:rFonts w:hint="eastAsia"/>
        </w:rPr>
        <w:t>UE</w:t>
      </w:r>
      <w:r>
        <w:rPr>
          <w:rFonts w:hint="eastAsia"/>
        </w:rPr>
        <w:t>同时进行测试，同时可以将所有的正常流程测通；</w:t>
      </w:r>
    </w:p>
    <w:p w:rsidR="00034F59" w:rsidRDefault="00034F59" w:rsidP="00372912">
      <w:pPr>
        <w:pStyle w:val="a0"/>
        <w:numPr>
          <w:ilvl w:val="0"/>
          <w:numId w:val="33"/>
        </w:numPr>
      </w:pPr>
      <w:r>
        <w:rPr>
          <w:rFonts w:hint="eastAsia"/>
        </w:rPr>
        <w:t>表</w:t>
      </w:r>
      <w:r>
        <w:rPr>
          <w:rFonts w:hint="eastAsia"/>
        </w:rPr>
        <w:t>17</w:t>
      </w:r>
      <w:r>
        <w:rPr>
          <w:rFonts w:hint="eastAsia"/>
        </w:rPr>
        <w:t>中有一个</w:t>
      </w:r>
      <w:r>
        <w:rPr>
          <w:rFonts w:hint="eastAsia"/>
        </w:rPr>
        <w:t>UE</w:t>
      </w:r>
      <w:r>
        <w:rPr>
          <w:rFonts w:hint="eastAsia"/>
        </w:rPr>
        <w:t>进行正常流程测试，其他</w:t>
      </w:r>
      <w:r>
        <w:rPr>
          <w:rFonts w:hint="eastAsia"/>
        </w:rPr>
        <w:t>UE</w:t>
      </w:r>
      <w:r>
        <w:rPr>
          <w:rFonts w:hint="eastAsia"/>
        </w:rPr>
        <w:t>在不同流程进行异常处理；</w:t>
      </w:r>
    </w:p>
    <w:p w:rsidR="00034F59" w:rsidRDefault="00034F59" w:rsidP="00034F59">
      <w:pPr>
        <w:pStyle w:val="3"/>
      </w:pPr>
      <w:bookmarkStart w:id="81" w:name="_Toc294683645"/>
      <w:bookmarkStart w:id="82" w:name="_Toc353125105"/>
      <w:r>
        <w:rPr>
          <w:rFonts w:hint="eastAsia"/>
        </w:rPr>
        <w:t xml:space="preserve">2.3.5 </w:t>
      </w:r>
      <w:r>
        <w:rPr>
          <w:rFonts w:hint="eastAsia"/>
        </w:rPr>
        <w:t>遗留问题</w:t>
      </w:r>
      <w:bookmarkEnd w:id="81"/>
      <w:bookmarkEnd w:id="82"/>
    </w:p>
    <w:p w:rsidR="00034F59" w:rsidRPr="00D76994" w:rsidRDefault="00034F59" w:rsidP="00034F59">
      <w:pPr>
        <w:rPr>
          <w:lang w:val="x-none"/>
        </w:rPr>
      </w:pPr>
      <w:r>
        <w:rPr>
          <w:rFonts w:hint="eastAsia"/>
          <w:lang w:val="x-none"/>
        </w:rPr>
        <w:t>1.PAGING</w:t>
      </w:r>
      <w:r>
        <w:rPr>
          <w:rFonts w:hint="eastAsia"/>
          <w:lang w:val="x-none"/>
        </w:rPr>
        <w:t>、</w:t>
      </w:r>
      <w:r>
        <w:rPr>
          <w:rFonts w:hint="eastAsia"/>
          <w:lang w:val="x-none"/>
        </w:rPr>
        <w:t>CDMA2000</w:t>
      </w:r>
      <w:r>
        <w:rPr>
          <w:rFonts w:hint="eastAsia"/>
          <w:lang w:val="x-none"/>
        </w:rPr>
        <w:t>、跟踪过程、警告消息、</w:t>
      </w:r>
      <w:r>
        <w:rPr>
          <w:rFonts w:hint="eastAsia"/>
          <w:lang w:val="x-none"/>
        </w:rPr>
        <w:t>KILL</w:t>
      </w:r>
      <w:r>
        <w:rPr>
          <w:rFonts w:hint="eastAsia"/>
          <w:lang w:val="x-none"/>
        </w:rPr>
        <w:t>过程、</w:t>
      </w:r>
      <w:r>
        <w:rPr>
          <w:rFonts w:hint="eastAsia"/>
          <w:lang w:val="x-none"/>
        </w:rPr>
        <w:t>lppa</w:t>
      </w:r>
      <w:r>
        <w:rPr>
          <w:rFonts w:hint="eastAsia"/>
          <w:lang w:val="x-none"/>
        </w:rPr>
        <w:t>等过程还未测试。</w:t>
      </w:r>
    </w:p>
    <w:p w:rsidR="00034F59" w:rsidRDefault="00CF04C8" w:rsidP="00CF04C8">
      <w:pPr>
        <w:pStyle w:val="2"/>
      </w:pPr>
      <w:bookmarkStart w:id="83" w:name="_Toc294683646"/>
      <w:bookmarkStart w:id="84" w:name="_Toc353125106"/>
      <w:r>
        <w:rPr>
          <w:rFonts w:hint="eastAsia"/>
          <w:lang w:eastAsia="zh-CN"/>
        </w:rPr>
        <w:t xml:space="preserve">2.4 </w:t>
      </w:r>
      <w:r w:rsidR="00034F59">
        <w:rPr>
          <w:rFonts w:hint="eastAsia"/>
        </w:rPr>
        <w:t>X2AP</w:t>
      </w:r>
      <w:r w:rsidR="00034F59">
        <w:rPr>
          <w:rFonts w:hint="eastAsia"/>
        </w:rPr>
        <w:t>控制面联合测试</w:t>
      </w:r>
      <w:bookmarkEnd w:id="83"/>
      <w:bookmarkEnd w:id="84"/>
    </w:p>
    <w:p w:rsidR="00034F59" w:rsidRPr="007A6165" w:rsidRDefault="00CF04C8" w:rsidP="00CF04C8">
      <w:pPr>
        <w:pStyle w:val="3"/>
      </w:pPr>
      <w:bookmarkStart w:id="85" w:name="_Toc294683647"/>
      <w:bookmarkStart w:id="86" w:name="_Toc353125107"/>
      <w:r>
        <w:rPr>
          <w:rFonts w:hint="eastAsia"/>
        </w:rPr>
        <w:t xml:space="preserve">2.4.1 </w:t>
      </w:r>
      <w:r w:rsidR="00034F59">
        <w:rPr>
          <w:rFonts w:hint="eastAsia"/>
        </w:rPr>
        <w:t>测试目的与内容</w:t>
      </w:r>
      <w:bookmarkEnd w:id="85"/>
      <w:bookmarkEnd w:id="86"/>
    </w:p>
    <w:p w:rsidR="00034F59" w:rsidRDefault="00034F59" w:rsidP="00034F59">
      <w:pPr>
        <w:ind w:firstLine="420"/>
      </w:pPr>
      <w:r>
        <w:rPr>
          <w:rFonts w:hint="eastAsia"/>
          <w:lang w:val="x-none"/>
        </w:rPr>
        <w:t>本测试目的是测试</w:t>
      </w:r>
      <w:r>
        <w:rPr>
          <w:rFonts w:hint="eastAsia"/>
          <w:lang w:val="x-none"/>
        </w:rPr>
        <w:t>X2AP</w:t>
      </w:r>
      <w:r>
        <w:rPr>
          <w:rFonts w:hint="eastAsia"/>
          <w:lang w:val="x-none"/>
        </w:rPr>
        <w:t>软件子系统控制面信令处理功能。</w:t>
      </w:r>
      <w:r>
        <w:rPr>
          <w:rFonts w:hint="eastAsia"/>
        </w:rPr>
        <w:t>本阶段测试侧重对</w:t>
      </w:r>
      <w:r>
        <w:rPr>
          <w:rFonts w:hint="eastAsia"/>
        </w:rPr>
        <w:t>X2</w:t>
      </w:r>
      <w:r>
        <w:rPr>
          <w:rFonts w:hint="eastAsia"/>
        </w:rPr>
        <w:t>连接建立、配置更新、重置及一些移动性管理等信令流程，在</w:t>
      </w:r>
      <w:r>
        <w:rPr>
          <w:rFonts w:hint="eastAsia"/>
        </w:rPr>
        <w:t>PC</w:t>
      </w:r>
      <w:r>
        <w:rPr>
          <w:rFonts w:hint="eastAsia"/>
        </w:rPr>
        <w:t>机上完成测试。</w:t>
      </w:r>
    </w:p>
    <w:p w:rsidR="00034F59" w:rsidRPr="0043495A" w:rsidRDefault="00034F59" w:rsidP="00034F59">
      <w:pPr>
        <w:ind w:firstLine="420"/>
      </w:pPr>
    </w:p>
    <w:p w:rsidR="00034F59" w:rsidRDefault="00034F59" w:rsidP="00034F59">
      <w:pPr>
        <w:ind w:firstLine="420"/>
      </w:pPr>
      <w:r>
        <w:rPr>
          <w:rFonts w:hint="eastAsia"/>
        </w:rPr>
        <w:t>测试内容包括：</w:t>
      </w:r>
    </w:p>
    <w:p w:rsidR="00034F59" w:rsidRDefault="00034F59" w:rsidP="00372912">
      <w:pPr>
        <w:numPr>
          <w:ilvl w:val="0"/>
          <w:numId w:val="22"/>
        </w:numPr>
      </w:pPr>
      <w:r>
        <w:rPr>
          <w:rFonts w:hAnsi="宋体" w:hint="eastAsia"/>
        </w:rPr>
        <w:t>X2</w:t>
      </w:r>
      <w:r>
        <w:rPr>
          <w:rFonts w:hAnsi="宋体" w:hint="eastAsia"/>
        </w:rPr>
        <w:t>连接建立；</w:t>
      </w:r>
    </w:p>
    <w:p w:rsidR="00034F59" w:rsidRDefault="00034F59" w:rsidP="00372912">
      <w:pPr>
        <w:numPr>
          <w:ilvl w:val="0"/>
          <w:numId w:val="22"/>
        </w:numPr>
      </w:pPr>
      <w:r>
        <w:rPr>
          <w:rFonts w:hint="eastAsia"/>
        </w:rPr>
        <w:t>ENB</w:t>
      </w:r>
      <w:r>
        <w:rPr>
          <w:rFonts w:hint="eastAsia"/>
        </w:rPr>
        <w:t>配置更新</w:t>
      </w:r>
      <w:r>
        <w:rPr>
          <w:rFonts w:hAnsi="宋体" w:hint="eastAsia"/>
        </w:rPr>
        <w:t>；</w:t>
      </w:r>
    </w:p>
    <w:p w:rsidR="00034F59" w:rsidRDefault="00034F59" w:rsidP="00372912">
      <w:pPr>
        <w:numPr>
          <w:ilvl w:val="0"/>
          <w:numId w:val="22"/>
        </w:numPr>
      </w:pPr>
      <w:r>
        <w:rPr>
          <w:rFonts w:hAnsi="宋体" w:hint="eastAsia"/>
        </w:rPr>
        <w:t>重置；</w:t>
      </w:r>
    </w:p>
    <w:p w:rsidR="00034F59" w:rsidRDefault="00034F59" w:rsidP="00372912">
      <w:pPr>
        <w:numPr>
          <w:ilvl w:val="0"/>
          <w:numId w:val="22"/>
        </w:numPr>
      </w:pPr>
      <w:r>
        <w:rPr>
          <w:rFonts w:hint="eastAsia"/>
        </w:rPr>
        <w:t>负载指示</w:t>
      </w:r>
      <w:r>
        <w:rPr>
          <w:rFonts w:hAnsi="宋体" w:hint="eastAsia"/>
        </w:rPr>
        <w:t>；</w:t>
      </w:r>
    </w:p>
    <w:p w:rsidR="00034F59" w:rsidRDefault="00034F59" w:rsidP="00372912">
      <w:pPr>
        <w:numPr>
          <w:ilvl w:val="0"/>
          <w:numId w:val="22"/>
        </w:numPr>
      </w:pPr>
      <w:r>
        <w:rPr>
          <w:rFonts w:hint="eastAsia"/>
        </w:rPr>
        <w:t>错误指示</w:t>
      </w:r>
      <w:r>
        <w:rPr>
          <w:rFonts w:hAnsi="宋体" w:hint="eastAsia"/>
        </w:rPr>
        <w:t>；</w:t>
      </w:r>
    </w:p>
    <w:p w:rsidR="00034F59" w:rsidRPr="00F12BB3" w:rsidRDefault="00034F59" w:rsidP="00372912">
      <w:pPr>
        <w:numPr>
          <w:ilvl w:val="0"/>
          <w:numId w:val="22"/>
        </w:numPr>
      </w:pPr>
      <w:r>
        <w:rPr>
          <w:rFonts w:hAnsi="宋体" w:hint="eastAsia"/>
        </w:rPr>
        <w:t>资源状态报告；</w:t>
      </w:r>
    </w:p>
    <w:p w:rsidR="00034F59" w:rsidRPr="00F12BB3" w:rsidRDefault="00034F59" w:rsidP="00372912">
      <w:pPr>
        <w:numPr>
          <w:ilvl w:val="0"/>
          <w:numId w:val="22"/>
        </w:numPr>
      </w:pPr>
      <w:r>
        <w:rPr>
          <w:rFonts w:hAnsi="宋体" w:hint="eastAsia"/>
        </w:rPr>
        <w:lastRenderedPageBreak/>
        <w:t>小区激活；</w:t>
      </w:r>
    </w:p>
    <w:p w:rsidR="00034F59" w:rsidRPr="0043495A" w:rsidRDefault="00034F59" w:rsidP="00372912">
      <w:pPr>
        <w:numPr>
          <w:ilvl w:val="0"/>
          <w:numId w:val="22"/>
        </w:numPr>
      </w:pPr>
      <w:r>
        <w:rPr>
          <w:rFonts w:hAnsi="宋体" w:hint="eastAsia"/>
        </w:rPr>
        <w:t>无线链路失败和切换失败报告；</w:t>
      </w:r>
    </w:p>
    <w:p w:rsidR="00034F59" w:rsidRPr="0052469B" w:rsidRDefault="00034F59" w:rsidP="00372912">
      <w:pPr>
        <w:numPr>
          <w:ilvl w:val="0"/>
          <w:numId w:val="22"/>
        </w:numPr>
      </w:pPr>
      <w:r>
        <w:rPr>
          <w:rFonts w:hAnsi="宋体" w:hint="eastAsia"/>
        </w:rPr>
        <w:t>移动配置改变；</w:t>
      </w:r>
    </w:p>
    <w:p w:rsidR="00034F59" w:rsidRDefault="00CF04C8" w:rsidP="00CF04C8">
      <w:pPr>
        <w:pStyle w:val="3"/>
      </w:pPr>
      <w:bookmarkStart w:id="87" w:name="_Toc294683648"/>
      <w:bookmarkStart w:id="88" w:name="_Toc353125108"/>
      <w:r>
        <w:rPr>
          <w:rFonts w:hint="eastAsia"/>
        </w:rPr>
        <w:t xml:space="preserve">2.4.2 </w:t>
      </w:r>
      <w:r w:rsidR="00034F59" w:rsidRPr="007E0F5A">
        <w:t>软硬件需求</w:t>
      </w:r>
      <w:bookmarkEnd w:id="87"/>
      <w:bookmarkEnd w:id="88"/>
    </w:p>
    <w:p w:rsidR="00034F59" w:rsidRDefault="00034F59" w:rsidP="00372912">
      <w:pPr>
        <w:numPr>
          <w:ilvl w:val="0"/>
          <w:numId w:val="27"/>
        </w:numPr>
        <w:spacing w:line="300" w:lineRule="auto"/>
        <w:rPr>
          <w:b/>
        </w:rPr>
      </w:pPr>
      <w:r>
        <w:rPr>
          <w:rFonts w:hint="eastAsia"/>
          <w:b/>
        </w:rPr>
        <w:t>硬件需求</w:t>
      </w:r>
    </w:p>
    <w:p w:rsidR="00034F59" w:rsidRDefault="00034F59" w:rsidP="00372912">
      <w:pPr>
        <w:numPr>
          <w:ilvl w:val="1"/>
          <w:numId w:val="24"/>
        </w:numPr>
        <w:spacing w:line="300" w:lineRule="auto"/>
      </w:pPr>
      <w:r>
        <w:rPr>
          <w:rFonts w:hint="eastAsia"/>
        </w:rPr>
        <w:t>PC</w:t>
      </w:r>
      <w:r>
        <w:rPr>
          <w:rFonts w:hint="eastAsia"/>
        </w:rPr>
        <w:t>两台</w:t>
      </w:r>
    </w:p>
    <w:p w:rsidR="00034F59" w:rsidRDefault="00034F59" w:rsidP="00372912">
      <w:pPr>
        <w:numPr>
          <w:ilvl w:val="0"/>
          <w:numId w:val="27"/>
        </w:numPr>
        <w:spacing w:line="300" w:lineRule="auto"/>
        <w:rPr>
          <w:b/>
        </w:rPr>
      </w:pPr>
      <w:r>
        <w:rPr>
          <w:rFonts w:hint="eastAsia"/>
          <w:b/>
        </w:rPr>
        <w:t>软件需求</w:t>
      </w:r>
    </w:p>
    <w:p w:rsidR="00034F59" w:rsidRDefault="00034F59" w:rsidP="00372912">
      <w:pPr>
        <w:numPr>
          <w:ilvl w:val="1"/>
          <w:numId w:val="27"/>
        </w:numPr>
        <w:spacing w:line="300" w:lineRule="auto"/>
      </w:pPr>
      <w:r>
        <w:rPr>
          <w:rFonts w:hint="eastAsia"/>
        </w:rPr>
        <w:t>操作系统：</w:t>
      </w:r>
      <w:r>
        <w:rPr>
          <w:rFonts w:hint="eastAsia"/>
        </w:rPr>
        <w:tab/>
      </w:r>
      <w:r>
        <w:rPr>
          <w:rFonts w:hint="eastAsia"/>
        </w:rPr>
        <w:tab/>
      </w:r>
      <w:r>
        <w:t>Linux (Kernel 2.6</w:t>
      </w:r>
      <w:r>
        <w:rPr>
          <w:rFonts w:hint="eastAsia"/>
        </w:rPr>
        <w:t>.20</w:t>
      </w:r>
      <w:r>
        <w:t>)</w:t>
      </w:r>
      <w:r>
        <w:rPr>
          <w:rFonts w:hint="eastAsia"/>
        </w:rPr>
        <w:t xml:space="preserve"> </w:t>
      </w:r>
    </w:p>
    <w:p w:rsidR="00034F59" w:rsidRDefault="00034F59" w:rsidP="00372912">
      <w:pPr>
        <w:numPr>
          <w:ilvl w:val="1"/>
          <w:numId w:val="27"/>
        </w:numPr>
        <w:spacing w:line="300" w:lineRule="auto"/>
      </w:pPr>
      <w:r>
        <w:rPr>
          <w:rFonts w:hint="eastAsia"/>
        </w:rPr>
        <w:t>发行版本：</w:t>
      </w:r>
      <w:r>
        <w:rPr>
          <w:rFonts w:hint="eastAsia"/>
        </w:rPr>
        <w:tab/>
      </w:r>
      <w:r>
        <w:rPr>
          <w:rFonts w:hint="eastAsia"/>
        </w:rPr>
        <w:tab/>
        <w:t>CentOS 5.2</w:t>
      </w:r>
    </w:p>
    <w:p w:rsidR="00034F59" w:rsidRDefault="00034F59" w:rsidP="00372912">
      <w:pPr>
        <w:numPr>
          <w:ilvl w:val="1"/>
          <w:numId w:val="27"/>
        </w:numPr>
        <w:spacing w:line="300" w:lineRule="auto"/>
      </w:pPr>
      <w:r>
        <w:rPr>
          <w:rFonts w:hint="eastAsia"/>
        </w:rPr>
        <w:t>编译环境：</w:t>
      </w:r>
      <w:r>
        <w:rPr>
          <w:rFonts w:hint="eastAsia"/>
        </w:rPr>
        <w:tab/>
      </w:r>
      <w:r>
        <w:rPr>
          <w:rFonts w:hint="eastAsia"/>
        </w:rPr>
        <w:tab/>
      </w:r>
      <w:r>
        <w:rPr>
          <w:rFonts w:ascii="Arial" w:hAnsi="Arial"/>
          <w:color w:val="000000"/>
          <w:kern w:val="0"/>
        </w:rPr>
        <w:t>gcc-3.4.5-glibc-2.3.6</w:t>
      </w:r>
    </w:p>
    <w:p w:rsidR="00034F59" w:rsidRPr="00F43D0A" w:rsidRDefault="00034F59" w:rsidP="00372912">
      <w:pPr>
        <w:numPr>
          <w:ilvl w:val="1"/>
          <w:numId w:val="27"/>
        </w:numPr>
        <w:spacing w:line="300" w:lineRule="auto"/>
      </w:pPr>
      <w:r>
        <w:rPr>
          <w:rFonts w:hint="eastAsia"/>
        </w:rPr>
        <w:t>LTE HeNB</w:t>
      </w:r>
      <w:r>
        <w:rPr>
          <w:rFonts w:hint="eastAsia"/>
        </w:rPr>
        <w:t>协议</w:t>
      </w:r>
      <w:proofErr w:type="gramStart"/>
      <w:r>
        <w:rPr>
          <w:rFonts w:hint="eastAsia"/>
        </w:rPr>
        <w:t>栈</w:t>
      </w:r>
      <w:proofErr w:type="gramEnd"/>
      <w:r>
        <w:rPr>
          <w:rFonts w:hAnsi="宋体" w:hint="eastAsia"/>
        </w:rPr>
        <w:t>软件系统一套</w:t>
      </w:r>
    </w:p>
    <w:p w:rsidR="00034F59" w:rsidRPr="00F12BB3" w:rsidRDefault="00034F59" w:rsidP="00372912">
      <w:pPr>
        <w:numPr>
          <w:ilvl w:val="1"/>
          <w:numId w:val="27"/>
        </w:numPr>
        <w:spacing w:line="300" w:lineRule="auto"/>
      </w:pPr>
      <w:r>
        <w:rPr>
          <w:rFonts w:hint="eastAsia"/>
        </w:rPr>
        <w:t>LTE Testing GW</w:t>
      </w:r>
      <w:r>
        <w:rPr>
          <w:rFonts w:hint="eastAsia"/>
        </w:rPr>
        <w:t>协议</w:t>
      </w:r>
      <w:proofErr w:type="gramStart"/>
      <w:r>
        <w:rPr>
          <w:rFonts w:hint="eastAsia"/>
        </w:rPr>
        <w:t>栈</w:t>
      </w:r>
      <w:proofErr w:type="gramEnd"/>
      <w:r>
        <w:rPr>
          <w:rFonts w:hint="eastAsia"/>
        </w:rPr>
        <w:t>软件系统一套</w:t>
      </w:r>
    </w:p>
    <w:p w:rsidR="00034F59" w:rsidRDefault="00CF04C8" w:rsidP="00CF04C8">
      <w:pPr>
        <w:pStyle w:val="3"/>
      </w:pPr>
      <w:bookmarkStart w:id="89" w:name="_Toc294683649"/>
      <w:bookmarkStart w:id="90" w:name="_Toc353125109"/>
      <w:r>
        <w:rPr>
          <w:rFonts w:hint="eastAsia"/>
        </w:rPr>
        <w:t xml:space="preserve">2.4.3 </w:t>
      </w:r>
      <w:r w:rsidR="00034F59">
        <w:t>测试</w:t>
      </w:r>
      <w:r w:rsidR="00034F59">
        <w:rPr>
          <w:rFonts w:hint="eastAsia"/>
        </w:rPr>
        <w:t>场景</w:t>
      </w:r>
      <w:bookmarkEnd w:id="89"/>
      <w:bookmarkEnd w:id="90"/>
    </w:p>
    <w:p w:rsidR="00034F59" w:rsidRDefault="000A0099" w:rsidP="00034F59">
      <w:r>
        <w:rPr>
          <w:noProof/>
          <w:kern w:val="0"/>
          <w:sz w:val="20"/>
          <w:szCs w:val="20"/>
        </w:rPr>
        <w:pict>
          <v:shape id="_x0000_s1026" type="#_x0000_t75" style="position:absolute;left:0;text-align:left;margin-left:0;margin-top:0;width:497.2pt;height:224.85pt;z-index:251659264">
            <v:imagedata r:id="rId45" o:title=""/>
            <w10:wrap type="topAndBottom"/>
          </v:shape>
          <o:OLEObject Type="Embed" ProgID="Visio.Drawing.11" ShapeID="_x0000_s1026" DrawAspect="Content" ObjectID="_1426867242" r:id="rId46"/>
        </w:pict>
      </w:r>
    </w:p>
    <w:p w:rsidR="00034F59" w:rsidRPr="00562650" w:rsidRDefault="00CF04C8" w:rsidP="00CF04C8">
      <w:pPr>
        <w:pStyle w:val="3"/>
        <w:sectPr w:rsidR="00034F59" w:rsidRPr="00562650" w:rsidSect="00A23F79">
          <w:pgSz w:w="11906" w:h="16838"/>
          <w:pgMar w:top="1134" w:right="1418" w:bottom="1134" w:left="1418" w:header="851" w:footer="992" w:gutter="0"/>
          <w:cols w:space="425"/>
          <w:docGrid w:type="linesAndChars" w:linePitch="312"/>
        </w:sectPr>
      </w:pPr>
      <w:bookmarkStart w:id="91" w:name="_Toc294683650"/>
      <w:bookmarkStart w:id="92" w:name="_Toc353125110"/>
      <w:r>
        <w:rPr>
          <w:rFonts w:hint="eastAsia"/>
        </w:rPr>
        <w:t xml:space="preserve">2.4.4 </w:t>
      </w:r>
      <w:r w:rsidR="00034F59">
        <w:rPr>
          <w:rFonts w:hint="eastAsia"/>
        </w:rPr>
        <w:t>测试方案</w:t>
      </w:r>
      <w:bookmarkEnd w:id="91"/>
      <w:bookmarkEnd w:id="92"/>
    </w:p>
    <w:p w:rsidR="00034F59" w:rsidRDefault="00CF04C8" w:rsidP="00CF04C8">
      <w:pPr>
        <w:pStyle w:val="4"/>
      </w:pPr>
      <w:bookmarkStart w:id="93" w:name="_Toc294683651"/>
      <w:r>
        <w:rPr>
          <w:rFonts w:hint="eastAsia"/>
        </w:rPr>
        <w:lastRenderedPageBreak/>
        <w:t xml:space="preserve">2.4.4.1 </w:t>
      </w:r>
      <w:r w:rsidR="00034F59">
        <w:rPr>
          <w:rFonts w:hint="eastAsia"/>
        </w:rPr>
        <w:t>X2</w:t>
      </w:r>
      <w:r w:rsidR="00034F59">
        <w:rPr>
          <w:rFonts w:hint="eastAsia"/>
        </w:rPr>
        <w:t>建立过程</w:t>
      </w:r>
      <w:bookmarkEnd w:id="93"/>
    </w:p>
    <w:p w:rsidR="00034F59" w:rsidRDefault="00034F59" w:rsidP="00034F59">
      <w:pPr>
        <w:pStyle w:val="af2"/>
        <w:keepNext/>
      </w:pPr>
      <w:r>
        <w:rPr>
          <w:rFonts w:hint="eastAsia"/>
        </w:rPr>
        <w:t>表</w:t>
      </w:r>
      <w:r>
        <w:rPr>
          <w:rFonts w:hint="eastAsia"/>
        </w:rPr>
        <w:t xml:space="preserve"> </w:t>
      </w:r>
      <w:r w:rsidR="00CF04C8">
        <w:rPr>
          <w:rFonts w:hint="eastAsia"/>
        </w:rPr>
        <w:t>2.19</w:t>
      </w:r>
      <w:r>
        <w:rPr>
          <w:rFonts w:hint="eastAsia"/>
        </w:rPr>
        <w:t xml:space="preserve"> X2</w:t>
      </w:r>
      <w:r>
        <w:rPr>
          <w:rFonts w:hint="eastAsia"/>
        </w:rPr>
        <w:t>建立过程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X2Setup</w:t>
            </w:r>
            <w:r w:rsidRPr="00FD5ACF">
              <w:rPr>
                <w:rFonts w:ascii="Consolas" w:hAnsi="Consolas" w:cs="Consolas"/>
                <w:b/>
                <w:i/>
              </w:rPr>
              <w:t>Request</w:t>
            </w:r>
          </w:p>
        </w:tc>
        <w:tc>
          <w:tcPr>
            <w:tcW w:w="4427" w:type="dxa"/>
            <w:shd w:val="clear" w:color="auto" w:fill="auto"/>
          </w:tcPr>
          <w:p w:rsidR="00034F59" w:rsidRPr="00547263" w:rsidRDefault="00034F59" w:rsidP="004C1CE2">
            <w:pPr>
              <w:jc w:val="center"/>
              <w:rPr>
                <w:rFonts w:ascii="Consolas" w:hAnsi="Consolas" w:cs="Consolas"/>
                <w:b/>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left"/>
              <w:rPr>
                <w:rFonts w:ascii="Consolas" w:hAnsi="Consolas" w:cs="Consolas"/>
                <w:b/>
              </w:rPr>
            </w:pPr>
            <w:r>
              <w:rPr>
                <w:rFonts w:ascii="Consolas" w:hAnsi="Consolas" w:cs="Consolas" w:hint="eastAsia"/>
                <w:b/>
                <w:i/>
                <w:iCs/>
                <w:noProof/>
              </w:rPr>
              <w:t>X2SetupResponse</w:t>
            </w:r>
          </w:p>
        </w:tc>
        <w:tc>
          <w:tcPr>
            <w:tcW w:w="4427" w:type="dxa"/>
            <w:shd w:val="clear" w:color="auto" w:fill="auto"/>
          </w:tcPr>
          <w:p w:rsidR="00034F59" w:rsidRPr="00710846" w:rsidRDefault="00034F59" w:rsidP="004C1CE2">
            <w:pPr>
              <w:jc w:val="left"/>
              <w:rPr>
                <w:rFonts w:ascii="Consolas" w:hAnsi="Consolas" w:cs="Consolas"/>
                <w:b/>
                <w:i/>
                <w:iCs/>
                <w:noProof/>
                <w:color w:val="C00000"/>
              </w:rPr>
            </w:pPr>
            <w:r>
              <w:rPr>
                <w:rFonts w:ascii="Consolas" w:hAnsi="Consolas" w:cs="Consolas" w:hint="eastAsia"/>
                <w:b/>
                <w:i/>
                <w:iCs/>
                <w:noProof/>
                <w:color w:val="C00000"/>
              </w:rPr>
              <w:t>X2SetupFailure</w:t>
            </w: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right"/>
              <w:rPr>
                <w:rFonts w:ascii="Consolas" w:hAnsi="Consolas" w:cs="Consolas"/>
                <w:b/>
              </w:rPr>
            </w:pPr>
          </w:p>
        </w:tc>
        <w:tc>
          <w:tcPr>
            <w:tcW w:w="4427" w:type="dxa"/>
            <w:shd w:val="clear" w:color="auto" w:fill="auto"/>
          </w:tcPr>
          <w:p w:rsidR="00034F59" w:rsidRDefault="00034F59" w:rsidP="004C1CE2">
            <w:pPr>
              <w:jc w:val="left"/>
              <w:rPr>
                <w:rFonts w:ascii="Consolas" w:hAnsi="Consolas" w:cs="Consolas"/>
                <w:b/>
                <w:i/>
                <w:iCs/>
                <w:color w:val="C00000"/>
              </w:rPr>
            </w:pPr>
            <w:r>
              <w:rPr>
                <w:rFonts w:ascii="Consolas" w:hAnsi="Consolas" w:cs="Consolas" w:hint="eastAsia"/>
                <w:b/>
                <w:i/>
                <w:iCs/>
                <w:color w:val="C00000"/>
              </w:rPr>
              <w:t xml:space="preserve">TimeOut                </w:t>
            </w:r>
          </w:p>
          <w:p w:rsidR="00034F59" w:rsidRPr="00547263" w:rsidRDefault="00034F59" w:rsidP="004C1CE2">
            <w:pPr>
              <w:jc w:val="left"/>
              <w:rPr>
                <w:rFonts w:ascii="Consolas" w:hAnsi="Consolas" w:cs="Consolas"/>
                <w:b/>
              </w:rPr>
            </w:pPr>
            <w:r>
              <w:rPr>
                <w:rFonts w:ascii="Consolas" w:hAnsi="Consolas" w:cs="Consolas" w:hint="eastAsia"/>
                <w:b/>
                <w:i/>
                <w:iCs/>
                <w:color w:val="C00000"/>
              </w:rPr>
              <w:t>X2SetupResponse</w:t>
            </w:r>
          </w:p>
        </w:tc>
      </w:tr>
    </w:tbl>
    <w:p w:rsidR="00034F59" w:rsidRPr="00960FCD" w:rsidRDefault="00034F59" w:rsidP="00034F59">
      <w:pPr>
        <w:rPr>
          <w:color w:val="C00000"/>
        </w:rPr>
      </w:pPr>
      <w:r w:rsidRPr="00960FCD">
        <w:rPr>
          <w:rFonts w:hint="eastAsia"/>
          <w:color w:val="C00000"/>
        </w:rPr>
        <w:t>备注：</w:t>
      </w:r>
    </w:p>
    <w:p w:rsidR="00034F59" w:rsidRDefault="00034F59" w:rsidP="00372912">
      <w:pPr>
        <w:numPr>
          <w:ilvl w:val="0"/>
          <w:numId w:val="34"/>
        </w:numPr>
      </w:pPr>
      <w:r>
        <w:rPr>
          <w:rFonts w:hint="eastAsia"/>
        </w:rPr>
        <w:t>X2</w:t>
      </w:r>
      <w:r>
        <w:rPr>
          <w:rFonts w:hint="eastAsia"/>
        </w:rPr>
        <w:t>建立成功过程：</w:t>
      </w:r>
    </w:p>
    <w:p w:rsidR="00034F59" w:rsidRDefault="00034F59" w:rsidP="00034F59">
      <w:pPr>
        <w:rPr>
          <w:rFonts w:ascii="Consolas" w:hAnsi="Consolas" w:cs="Consolas"/>
          <w:b/>
        </w:r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X2</w:t>
      </w:r>
      <w:r w:rsidRPr="00ED4B61">
        <w:rPr>
          <w:rFonts w:ascii="Consolas" w:hAnsi="Consolas" w:cs="Consolas"/>
          <w:b/>
        </w:rPr>
        <w:t xml:space="preserve"> Setup Req</w:t>
      </w:r>
      <w:r>
        <w:rPr>
          <w:rFonts w:ascii="Consolas" w:hAnsi="Consolas" w:cs="Consolas" w:hint="eastAsia"/>
          <w:b/>
        </w:rPr>
        <w:t>uest</w:t>
      </w:r>
      <w:r w:rsidRPr="00ED4B61">
        <w:rPr>
          <w:rFonts w:ascii="Consolas" w:hAnsi="Consolas" w:cs="Consolas"/>
          <w:b/>
        </w:rPr>
        <w:sym w:font="Wingdings" w:char="F0E0"/>
      </w:r>
      <w:r>
        <w:rPr>
          <w:rFonts w:ascii="Consolas" w:hAnsi="Consolas" w:cs="Consolas" w:hint="eastAsia"/>
          <w:b/>
        </w:rPr>
        <w:t>R</w:t>
      </w:r>
      <w:r w:rsidRPr="00ED4B61">
        <w:rPr>
          <w:rFonts w:ascii="Consolas" w:hAnsi="Consolas" w:cs="Consolas"/>
          <w:b/>
        </w:rPr>
        <w:t xml:space="preserve">x </w:t>
      </w:r>
      <w:r>
        <w:rPr>
          <w:rFonts w:ascii="Consolas" w:hAnsi="Consolas" w:cs="Consolas" w:hint="eastAsia"/>
          <w:b/>
        </w:rPr>
        <w:t xml:space="preserve">X2 </w:t>
      </w:r>
      <w:r w:rsidRPr="00ED4B61">
        <w:rPr>
          <w:rFonts w:ascii="Consolas" w:hAnsi="Consolas" w:cs="Consolas"/>
          <w:b/>
        </w:rPr>
        <w:t>Setup</w:t>
      </w:r>
      <w:r>
        <w:rPr>
          <w:rFonts w:ascii="Consolas" w:hAnsi="Consolas" w:cs="Consolas" w:hint="eastAsia"/>
          <w:b/>
        </w:rPr>
        <w:t xml:space="preserve"> Response</w:t>
      </w:r>
    </w:p>
    <w:p w:rsidR="00034F59" w:rsidRPr="007157D6" w:rsidRDefault="00034F59" w:rsidP="00034F59">
      <w:pPr>
        <w:sectPr w:rsidR="00034F59" w:rsidRPr="007157D6" w:rsidSect="00A23F79">
          <w:pgSz w:w="16838" w:h="11906" w:orient="landscape"/>
          <w:pgMar w:top="1418" w:right="1134" w:bottom="1418" w:left="1134" w:header="851" w:footer="992" w:gutter="0"/>
          <w:cols w:space="425"/>
          <w:docGrid w:type="linesAndChars" w:linePitch="312"/>
        </w:sectPr>
      </w:pPr>
    </w:p>
    <w:p w:rsidR="00034F59" w:rsidRDefault="00034F59" w:rsidP="00372912">
      <w:pPr>
        <w:numPr>
          <w:ilvl w:val="0"/>
          <w:numId w:val="34"/>
        </w:numPr>
      </w:pPr>
      <w:r>
        <w:rPr>
          <w:rFonts w:hint="eastAsia"/>
        </w:rPr>
        <w:lastRenderedPageBreak/>
        <w:t>X2</w:t>
      </w:r>
      <w:r>
        <w:rPr>
          <w:rFonts w:hint="eastAsia"/>
        </w:rPr>
        <w:t>建立失败过程：</w:t>
      </w:r>
    </w:p>
    <w:p w:rsidR="00034F59" w:rsidRDefault="00034F59" w:rsidP="00372912">
      <w:pPr>
        <w:numPr>
          <w:ilvl w:val="0"/>
          <w:numId w:val="29"/>
        </w:numPr>
        <w:spacing w:beforeLines="100" w:before="312" w:afterLines="100" w:after="312"/>
      </w:pPr>
      <w:r>
        <w:rPr>
          <w:rFonts w:hint="eastAsia"/>
        </w:rPr>
        <w:t>信令失败</w:t>
      </w:r>
    </w:p>
    <w:p w:rsidR="00034F59" w:rsidRPr="00695746" w:rsidRDefault="00034F59" w:rsidP="00372912">
      <w:pPr>
        <w:numPr>
          <w:ilvl w:val="1"/>
          <w:numId w:val="29"/>
        </w:numPr>
        <w:ind w:left="1259"/>
        <w:rPr>
          <w:rFonts w:ascii="Consolas" w:hAnsi="Consolas" w:cs="Consolas"/>
          <w:b/>
        </w:rPr>
      </w:pPr>
      <w:r>
        <w:rPr>
          <w:rFonts w:ascii="Consolas" w:hAnsi="Consolas" w:cs="Consolas" w:hint="eastAsia"/>
          <w:b/>
        </w:rPr>
        <w:t>Henb1 :T</w:t>
      </w:r>
      <w:r>
        <w:rPr>
          <w:rFonts w:ascii="Consolas" w:hAnsi="Consolas" w:cs="Consolas"/>
          <w:b/>
        </w:rPr>
        <w:t xml:space="preserve">x </w:t>
      </w:r>
      <w:r>
        <w:rPr>
          <w:rFonts w:ascii="Consolas" w:hAnsi="Consolas" w:cs="Consolas" w:hint="eastAsia"/>
          <w:b/>
        </w:rPr>
        <w:t>X2</w:t>
      </w:r>
      <w:r w:rsidRPr="00ED4B61">
        <w:rPr>
          <w:rFonts w:ascii="Consolas" w:hAnsi="Consolas" w:cs="Consolas"/>
          <w:b/>
        </w:rPr>
        <w:t xml:space="preserve"> Setup Req</w:t>
      </w:r>
      <w:r>
        <w:rPr>
          <w:rFonts w:ascii="Consolas" w:hAnsi="Consolas" w:cs="Consolas" w:hint="eastAsia"/>
          <w:b/>
        </w:rPr>
        <w:t>uest</w:t>
      </w:r>
      <w:r w:rsidRPr="00ED4B61">
        <w:rPr>
          <w:rFonts w:ascii="Consolas" w:hAnsi="Consolas" w:cs="Consolas"/>
          <w:b/>
        </w:rPr>
        <w:sym w:font="Wingdings" w:char="F0E0"/>
      </w:r>
      <w:r>
        <w:rPr>
          <w:rFonts w:ascii="Consolas" w:hAnsi="Consolas" w:cs="Consolas" w:hint="eastAsia"/>
          <w:b/>
          <w:color w:val="C00000"/>
        </w:rPr>
        <w:t>R</w:t>
      </w:r>
      <w:r w:rsidRPr="000F35D4">
        <w:rPr>
          <w:rFonts w:ascii="Consolas" w:hAnsi="Consolas" w:cs="Consolas"/>
          <w:b/>
          <w:color w:val="C00000"/>
        </w:rPr>
        <w:t xml:space="preserve">x </w:t>
      </w:r>
      <w:r>
        <w:rPr>
          <w:rFonts w:ascii="Consolas" w:hAnsi="Consolas" w:cs="Consolas" w:hint="eastAsia"/>
          <w:b/>
          <w:color w:val="C00000"/>
        </w:rPr>
        <w:t>X2 Setup Failure</w:t>
      </w:r>
      <w:r w:rsidRPr="00695746">
        <w:rPr>
          <w:rFonts w:ascii="Consolas" w:hAnsi="Consolas" w:cs="Consolas" w:hint="eastAsia"/>
          <w:b/>
          <w:color w:val="7030A0"/>
        </w:rPr>
        <w:t>(</w:t>
      </w:r>
      <w:r>
        <w:rPr>
          <w:rFonts w:ascii="Consolas" w:hAnsi="Consolas" w:cs="Consolas" w:hint="eastAsia"/>
          <w:b/>
          <w:color w:val="7030A0"/>
        </w:rPr>
        <w:t>according timetowait reinitiating X2 Setup procedure</w:t>
      </w:r>
      <w:r w:rsidRPr="00695746">
        <w:rPr>
          <w:rFonts w:ascii="Consolas" w:hAnsi="Consolas" w:cs="Consolas" w:hint="eastAsia"/>
          <w:b/>
          <w:color w:val="7030A0"/>
        </w:rPr>
        <w:t>)</w:t>
      </w:r>
    </w:p>
    <w:p w:rsidR="00034F59" w:rsidRDefault="00034F59" w:rsidP="00372912">
      <w:pPr>
        <w:numPr>
          <w:ilvl w:val="0"/>
          <w:numId w:val="29"/>
        </w:numPr>
        <w:spacing w:beforeLines="100" w:before="312" w:afterLines="100" w:after="312"/>
      </w:pPr>
      <w:r>
        <w:rPr>
          <w:rFonts w:hint="eastAsia"/>
        </w:rPr>
        <w:t>超时失败</w:t>
      </w:r>
    </w:p>
    <w:p w:rsidR="00034F59" w:rsidRDefault="00034F59" w:rsidP="00372912">
      <w:pPr>
        <w:numPr>
          <w:ilvl w:val="1"/>
          <w:numId w:val="29"/>
        </w:numPr>
        <w:ind w:left="1259"/>
      </w:pPr>
      <w:r>
        <w:rPr>
          <w:rFonts w:ascii="Consolas" w:hAnsi="Consolas" w:cs="Consolas" w:hint="eastAsia"/>
          <w:b/>
        </w:rPr>
        <w:t>Henb1 :T</w:t>
      </w:r>
      <w:r w:rsidRPr="00ED4B61">
        <w:rPr>
          <w:rFonts w:ascii="Consolas" w:hAnsi="Consolas" w:cs="Consolas"/>
          <w:b/>
        </w:rPr>
        <w:t xml:space="preserve">x </w:t>
      </w:r>
      <w:r>
        <w:rPr>
          <w:rFonts w:ascii="Consolas" w:hAnsi="Consolas" w:cs="Consolas" w:hint="eastAsia"/>
          <w:b/>
        </w:rPr>
        <w:t>X2</w:t>
      </w:r>
      <w:r w:rsidRPr="00ED4B61">
        <w:rPr>
          <w:rFonts w:ascii="Consolas" w:hAnsi="Consolas" w:cs="Consolas"/>
          <w:b/>
        </w:rPr>
        <w:t xml:space="preserve"> Setup Req</w:t>
      </w:r>
      <w:r>
        <w:rPr>
          <w:rFonts w:ascii="Consolas" w:hAnsi="Consolas" w:cs="Consolas" w:hint="eastAsia"/>
          <w:b/>
        </w:rPr>
        <w:t>uest</w:t>
      </w:r>
      <w:r w:rsidRPr="00ED4B61">
        <w:rPr>
          <w:rFonts w:ascii="Consolas" w:hAnsi="Consolas" w:cs="Consolas"/>
          <w:b/>
        </w:rPr>
        <w:sym w:font="Wingdings" w:char="F0E0"/>
      </w:r>
      <w:r w:rsidRPr="00303EFA">
        <w:rPr>
          <w:rFonts w:ascii="Consolas" w:hAnsi="Consolas" w:cs="Consolas" w:hint="eastAsia"/>
          <w:b/>
          <w:color w:val="C00000"/>
        </w:rPr>
        <w:t xml:space="preserve"> Timeout Rx </w:t>
      </w:r>
      <w:r>
        <w:rPr>
          <w:rFonts w:ascii="Consolas" w:hAnsi="Consolas" w:cs="Consolas" w:hint="eastAsia"/>
          <w:b/>
          <w:color w:val="C00000"/>
        </w:rPr>
        <w:t xml:space="preserve">X2 </w:t>
      </w:r>
      <w:r w:rsidRPr="00303EFA">
        <w:rPr>
          <w:rFonts w:ascii="Consolas" w:hAnsi="Consolas" w:cs="Consolas"/>
          <w:b/>
          <w:color w:val="C00000"/>
        </w:rPr>
        <w:t xml:space="preserve">Setup </w:t>
      </w:r>
      <w:r>
        <w:rPr>
          <w:rFonts w:ascii="Consolas" w:hAnsi="Consolas" w:cs="Consolas" w:hint="eastAsia"/>
          <w:b/>
          <w:color w:val="C00000"/>
        </w:rPr>
        <w:t>Response</w:t>
      </w:r>
      <w:r w:rsidRPr="007D7431">
        <w:rPr>
          <w:rFonts w:ascii="Consolas" w:hAnsi="Consolas" w:cs="Consolas" w:hint="eastAsia"/>
          <w:b/>
          <w:color w:val="7030A0"/>
        </w:rPr>
        <w:t>(</w:t>
      </w:r>
      <w:r>
        <w:rPr>
          <w:rFonts w:ascii="Consolas" w:hAnsi="Consolas" w:cs="Consolas" w:hint="eastAsia"/>
          <w:b/>
          <w:color w:val="7030A0"/>
        </w:rPr>
        <w:t>reinitiating X2 Setup procedure</w:t>
      </w:r>
      <w:r w:rsidRPr="007D7431">
        <w:rPr>
          <w:rFonts w:ascii="Consolas" w:hAnsi="Consolas" w:cs="Consolas" w:hint="eastAsia"/>
          <w:b/>
          <w:color w:val="7030A0"/>
        </w:rPr>
        <w:t>)</w:t>
      </w:r>
    </w:p>
    <w:p w:rsidR="00034F59" w:rsidRPr="004C7CA6" w:rsidRDefault="00034F59" w:rsidP="00034F59"/>
    <w:p w:rsidR="00034F59" w:rsidRDefault="00CF04C8" w:rsidP="00CF04C8">
      <w:pPr>
        <w:pStyle w:val="4"/>
      </w:pPr>
      <w:bookmarkStart w:id="94" w:name="_Toc294683652"/>
      <w:r>
        <w:rPr>
          <w:rFonts w:hint="eastAsia"/>
        </w:rPr>
        <w:t xml:space="preserve">2.4.4.2 </w:t>
      </w:r>
      <w:r w:rsidR="00034F59">
        <w:rPr>
          <w:rFonts w:hint="eastAsia"/>
        </w:rPr>
        <w:t>eNB</w:t>
      </w:r>
      <w:r w:rsidR="00034F59">
        <w:rPr>
          <w:rFonts w:hint="eastAsia"/>
        </w:rPr>
        <w:t>配置更新</w:t>
      </w:r>
      <w:r w:rsidR="00034F59" w:rsidRPr="0020560F">
        <w:rPr>
          <w:rFonts w:hint="eastAsia"/>
        </w:rPr>
        <w:t>过程</w:t>
      </w:r>
      <w:bookmarkEnd w:id="94"/>
    </w:p>
    <w:p w:rsidR="00034F59" w:rsidRDefault="00034F59" w:rsidP="00034F59">
      <w:pPr>
        <w:pStyle w:val="af2"/>
        <w:keepNext/>
      </w:pPr>
      <w:r>
        <w:rPr>
          <w:rFonts w:hint="eastAsia"/>
        </w:rPr>
        <w:t>表</w:t>
      </w:r>
      <w:r>
        <w:rPr>
          <w:rFonts w:hint="eastAsia"/>
        </w:rPr>
        <w:t xml:space="preserve"> </w:t>
      </w:r>
      <w:r w:rsidR="00CF04C8">
        <w:rPr>
          <w:rFonts w:hint="eastAsia"/>
        </w:rPr>
        <w:t>2.20</w:t>
      </w:r>
      <w:r>
        <w:rPr>
          <w:rFonts w:hint="eastAsia"/>
        </w:rPr>
        <w:t xml:space="preserve"> eNB</w:t>
      </w:r>
      <w:r>
        <w:rPr>
          <w:rFonts w:hint="eastAsia"/>
        </w:rPr>
        <w:t>配置更新过程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ENBConfigurationUpdate</w:t>
            </w:r>
          </w:p>
        </w:tc>
        <w:tc>
          <w:tcPr>
            <w:tcW w:w="4427" w:type="dxa"/>
            <w:shd w:val="clear" w:color="auto" w:fill="auto"/>
          </w:tcPr>
          <w:p w:rsidR="00034F59" w:rsidRPr="00547263" w:rsidRDefault="00034F59" w:rsidP="004C1CE2">
            <w:pPr>
              <w:jc w:val="center"/>
              <w:rPr>
                <w:rFonts w:ascii="Consolas" w:hAnsi="Consolas" w:cs="Consolas"/>
                <w:b/>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left"/>
              <w:rPr>
                <w:rFonts w:ascii="Consolas" w:hAnsi="Consolas" w:cs="Consolas"/>
                <w:b/>
              </w:rPr>
            </w:pPr>
            <w:r>
              <w:rPr>
                <w:rFonts w:ascii="Consolas" w:hAnsi="Consolas" w:cs="Consolas" w:hint="eastAsia"/>
                <w:b/>
                <w:i/>
                <w:iCs/>
                <w:noProof/>
              </w:rPr>
              <w:t>ENBConfigurationUpdateAcknowledge</w:t>
            </w:r>
          </w:p>
        </w:tc>
        <w:tc>
          <w:tcPr>
            <w:tcW w:w="4427" w:type="dxa"/>
            <w:shd w:val="clear" w:color="auto" w:fill="auto"/>
          </w:tcPr>
          <w:p w:rsidR="00034F59" w:rsidRPr="00710846" w:rsidRDefault="00034F59" w:rsidP="004C1CE2">
            <w:pPr>
              <w:jc w:val="left"/>
              <w:rPr>
                <w:rFonts w:ascii="Consolas" w:hAnsi="Consolas" w:cs="Consolas"/>
                <w:b/>
                <w:i/>
                <w:iCs/>
                <w:noProof/>
                <w:color w:val="C00000"/>
              </w:rPr>
            </w:pPr>
            <w:r>
              <w:rPr>
                <w:rFonts w:ascii="Consolas" w:hAnsi="Consolas" w:cs="Consolas" w:hint="eastAsia"/>
                <w:b/>
                <w:i/>
                <w:iCs/>
                <w:noProof/>
                <w:color w:val="C00000"/>
              </w:rPr>
              <w:t>ENBConfigurationUpdateFailure</w:t>
            </w: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right"/>
              <w:rPr>
                <w:rFonts w:ascii="Consolas" w:hAnsi="Consolas" w:cs="Consolas"/>
                <w:b/>
              </w:rPr>
            </w:pPr>
          </w:p>
        </w:tc>
        <w:tc>
          <w:tcPr>
            <w:tcW w:w="4427" w:type="dxa"/>
            <w:shd w:val="clear" w:color="auto" w:fill="auto"/>
          </w:tcPr>
          <w:p w:rsidR="00034F59" w:rsidRDefault="00034F59" w:rsidP="004C1CE2">
            <w:pPr>
              <w:jc w:val="left"/>
              <w:rPr>
                <w:rFonts w:ascii="Consolas" w:hAnsi="Consolas" w:cs="Consolas"/>
                <w:b/>
                <w:i/>
                <w:iCs/>
                <w:color w:val="C00000"/>
              </w:rPr>
            </w:pPr>
            <w:r>
              <w:rPr>
                <w:rFonts w:ascii="Consolas" w:hAnsi="Consolas" w:cs="Consolas" w:hint="eastAsia"/>
                <w:b/>
                <w:i/>
                <w:iCs/>
                <w:color w:val="C00000"/>
              </w:rPr>
              <w:t xml:space="preserve">TimeOut                </w:t>
            </w:r>
          </w:p>
          <w:p w:rsidR="00034F59" w:rsidRPr="000C30E0" w:rsidRDefault="00034F59" w:rsidP="004C1CE2">
            <w:pPr>
              <w:jc w:val="left"/>
              <w:rPr>
                <w:rFonts w:ascii="Consolas" w:hAnsi="Consolas" w:cs="Consolas"/>
                <w:b/>
                <w:color w:val="FF0000"/>
              </w:rPr>
            </w:pPr>
            <w:r w:rsidRPr="000C30E0">
              <w:rPr>
                <w:rFonts w:ascii="Consolas" w:hAnsi="Consolas" w:cs="Consolas" w:hint="eastAsia"/>
                <w:b/>
                <w:i/>
                <w:iCs/>
                <w:color w:val="C00000"/>
              </w:rPr>
              <w:t>ENBConfigurationUpdateAcknowledge</w:t>
            </w:r>
          </w:p>
        </w:tc>
      </w:tr>
    </w:tbl>
    <w:p w:rsidR="00034F59" w:rsidRPr="00E67E8B" w:rsidRDefault="00034F59" w:rsidP="00034F59">
      <w:pPr>
        <w:rPr>
          <w:color w:val="C00000"/>
        </w:rPr>
      </w:pPr>
      <w:r w:rsidRPr="00E67E8B">
        <w:rPr>
          <w:rFonts w:hint="eastAsia"/>
          <w:color w:val="C00000"/>
        </w:rPr>
        <w:t>备注：</w:t>
      </w:r>
    </w:p>
    <w:p w:rsidR="00034F59" w:rsidRDefault="00034F59" w:rsidP="00372912">
      <w:pPr>
        <w:numPr>
          <w:ilvl w:val="0"/>
          <w:numId w:val="35"/>
        </w:numPr>
      </w:pPr>
      <w:r>
        <w:rPr>
          <w:rFonts w:hint="eastAsia"/>
        </w:rPr>
        <w:t>eNB</w:t>
      </w:r>
      <w:r>
        <w:rPr>
          <w:rFonts w:hint="eastAsia"/>
        </w:rPr>
        <w:t>配置更新成功过程：</w:t>
      </w:r>
    </w:p>
    <w:p w:rsidR="00034F59" w:rsidRDefault="00034F59" w:rsidP="00034F59">
      <w:pPr>
        <w:rPr>
          <w:rFonts w:ascii="Consolas" w:hAnsi="Consolas" w:cs="Consolas"/>
          <w:b/>
        </w:r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ENB Configuration Update</w:t>
      </w:r>
      <w:r w:rsidRPr="00ED4B61">
        <w:rPr>
          <w:rFonts w:ascii="Consolas" w:hAnsi="Consolas" w:cs="Consolas"/>
          <w:b/>
        </w:rPr>
        <w:sym w:font="Wingdings" w:char="F0E0"/>
      </w:r>
      <w:r>
        <w:rPr>
          <w:rFonts w:ascii="Consolas" w:hAnsi="Consolas" w:cs="Consolas" w:hint="eastAsia"/>
          <w:b/>
        </w:rPr>
        <w:t>R</w:t>
      </w:r>
      <w:r w:rsidRPr="00ED4B61">
        <w:rPr>
          <w:rFonts w:ascii="Consolas" w:hAnsi="Consolas" w:cs="Consolas"/>
          <w:b/>
        </w:rPr>
        <w:t xml:space="preserve">x </w:t>
      </w:r>
      <w:r>
        <w:rPr>
          <w:rFonts w:ascii="Consolas" w:hAnsi="Consolas" w:cs="Consolas" w:hint="eastAsia"/>
          <w:b/>
        </w:rPr>
        <w:t>ENB Configuration Update Response</w:t>
      </w:r>
    </w:p>
    <w:p w:rsidR="00034F59" w:rsidRPr="007157D6" w:rsidRDefault="00034F59" w:rsidP="00034F59">
      <w:pPr>
        <w:sectPr w:rsidR="00034F59" w:rsidRPr="007157D6" w:rsidSect="00A23F79">
          <w:pgSz w:w="16838" w:h="11906" w:orient="landscape"/>
          <w:pgMar w:top="1418" w:right="1134" w:bottom="1418" w:left="1134" w:header="851" w:footer="992" w:gutter="0"/>
          <w:cols w:space="425"/>
          <w:docGrid w:type="linesAndChars" w:linePitch="312"/>
        </w:sectPr>
      </w:pPr>
    </w:p>
    <w:p w:rsidR="00034F59" w:rsidRDefault="00034F59" w:rsidP="00372912">
      <w:pPr>
        <w:numPr>
          <w:ilvl w:val="0"/>
          <w:numId w:val="35"/>
        </w:numPr>
      </w:pPr>
      <w:r>
        <w:rPr>
          <w:rFonts w:hint="eastAsia"/>
        </w:rPr>
        <w:lastRenderedPageBreak/>
        <w:t>eNB</w:t>
      </w:r>
      <w:r>
        <w:rPr>
          <w:rFonts w:hint="eastAsia"/>
        </w:rPr>
        <w:t>配置更新失败过程：</w:t>
      </w:r>
    </w:p>
    <w:p w:rsidR="00034F59" w:rsidRDefault="00034F59" w:rsidP="00372912">
      <w:pPr>
        <w:numPr>
          <w:ilvl w:val="0"/>
          <w:numId w:val="29"/>
        </w:numPr>
        <w:spacing w:beforeLines="100" w:before="312" w:afterLines="100" w:after="312"/>
      </w:pPr>
      <w:r>
        <w:rPr>
          <w:rFonts w:hint="eastAsia"/>
        </w:rPr>
        <w:t>信令失败</w:t>
      </w:r>
    </w:p>
    <w:p w:rsidR="00034F59" w:rsidRPr="00695746" w:rsidRDefault="00034F59" w:rsidP="00372912">
      <w:pPr>
        <w:numPr>
          <w:ilvl w:val="1"/>
          <w:numId w:val="29"/>
        </w:numPr>
        <w:ind w:left="1259"/>
        <w:rPr>
          <w:rFonts w:ascii="Consolas" w:hAnsi="Consolas" w:cs="Consolas"/>
          <w:b/>
        </w:rPr>
      </w:pPr>
      <w:r>
        <w:rPr>
          <w:rFonts w:ascii="Consolas" w:hAnsi="Consolas" w:cs="Consolas" w:hint="eastAsia"/>
          <w:b/>
        </w:rPr>
        <w:t>Henb1 :T</w:t>
      </w:r>
      <w:r>
        <w:rPr>
          <w:rFonts w:ascii="Consolas" w:hAnsi="Consolas" w:cs="Consolas"/>
          <w:b/>
        </w:rPr>
        <w:t xml:space="preserve">x </w:t>
      </w:r>
      <w:r>
        <w:rPr>
          <w:rFonts w:ascii="Consolas" w:hAnsi="Consolas" w:cs="Consolas" w:hint="eastAsia"/>
          <w:b/>
        </w:rPr>
        <w:t>ENB Configuration Update</w:t>
      </w:r>
      <w:r w:rsidRPr="00ED4B61">
        <w:rPr>
          <w:rFonts w:ascii="Consolas" w:hAnsi="Consolas" w:cs="Consolas"/>
          <w:b/>
        </w:rPr>
        <w:sym w:font="Wingdings" w:char="F0E0"/>
      </w:r>
      <w:r>
        <w:rPr>
          <w:rFonts w:ascii="Consolas" w:hAnsi="Consolas" w:cs="Consolas" w:hint="eastAsia"/>
          <w:b/>
          <w:color w:val="C00000"/>
        </w:rPr>
        <w:t>R</w:t>
      </w:r>
      <w:r w:rsidRPr="000F35D4">
        <w:rPr>
          <w:rFonts w:ascii="Consolas" w:hAnsi="Consolas" w:cs="Consolas"/>
          <w:b/>
          <w:color w:val="C00000"/>
        </w:rPr>
        <w:t xml:space="preserve">x </w:t>
      </w:r>
      <w:r>
        <w:rPr>
          <w:rFonts w:ascii="Consolas" w:hAnsi="Consolas" w:cs="Consolas" w:hint="eastAsia"/>
          <w:b/>
          <w:color w:val="C00000"/>
        </w:rPr>
        <w:t>ENB Configuration Update Failure</w:t>
      </w:r>
      <w:r w:rsidRPr="00695746">
        <w:rPr>
          <w:rFonts w:ascii="Consolas" w:hAnsi="Consolas" w:cs="Consolas" w:hint="eastAsia"/>
          <w:b/>
          <w:color w:val="7030A0"/>
        </w:rPr>
        <w:t>(</w:t>
      </w:r>
      <w:r>
        <w:rPr>
          <w:rFonts w:ascii="Consolas" w:hAnsi="Consolas" w:cs="Consolas" w:hint="eastAsia"/>
          <w:b/>
          <w:color w:val="7030A0"/>
        </w:rPr>
        <w:t>according timetowait reinitiating ENB Configuration Update procedure</w:t>
      </w:r>
      <w:r w:rsidRPr="00695746">
        <w:rPr>
          <w:rFonts w:ascii="Consolas" w:hAnsi="Consolas" w:cs="Consolas" w:hint="eastAsia"/>
          <w:b/>
          <w:color w:val="7030A0"/>
        </w:rPr>
        <w:t>)</w:t>
      </w:r>
    </w:p>
    <w:p w:rsidR="00034F59" w:rsidRDefault="00034F59" w:rsidP="00372912">
      <w:pPr>
        <w:numPr>
          <w:ilvl w:val="0"/>
          <w:numId w:val="29"/>
        </w:numPr>
        <w:spacing w:beforeLines="100" w:before="312" w:afterLines="100" w:after="312"/>
      </w:pPr>
      <w:r>
        <w:rPr>
          <w:rFonts w:hint="eastAsia"/>
        </w:rPr>
        <w:t>超时失败</w:t>
      </w:r>
    </w:p>
    <w:p w:rsidR="00034F59" w:rsidRPr="00C3602D" w:rsidRDefault="00034F59" w:rsidP="00372912">
      <w:pPr>
        <w:numPr>
          <w:ilvl w:val="1"/>
          <w:numId w:val="29"/>
        </w:numPr>
        <w:ind w:left="1259"/>
      </w:pPr>
      <w:r>
        <w:rPr>
          <w:rFonts w:ascii="Consolas" w:hAnsi="Consolas" w:cs="Consolas" w:hint="eastAsia"/>
          <w:b/>
        </w:rPr>
        <w:t>Henb1 :T</w:t>
      </w:r>
      <w:r w:rsidRPr="00ED4B61">
        <w:rPr>
          <w:rFonts w:ascii="Consolas" w:hAnsi="Consolas" w:cs="Consolas"/>
          <w:b/>
        </w:rPr>
        <w:t xml:space="preserve">x </w:t>
      </w:r>
      <w:r>
        <w:rPr>
          <w:rFonts w:ascii="Consolas" w:hAnsi="Consolas" w:cs="Consolas" w:hint="eastAsia"/>
          <w:b/>
        </w:rPr>
        <w:t>ENB Configuration Update</w:t>
      </w:r>
      <w:r w:rsidRPr="00ED4B61">
        <w:rPr>
          <w:rFonts w:ascii="Consolas" w:hAnsi="Consolas" w:cs="Consolas"/>
          <w:b/>
        </w:rPr>
        <w:sym w:font="Wingdings" w:char="F0E0"/>
      </w:r>
      <w:r w:rsidRPr="00303EFA">
        <w:rPr>
          <w:rFonts w:ascii="Consolas" w:hAnsi="Consolas" w:cs="Consolas" w:hint="eastAsia"/>
          <w:b/>
          <w:color w:val="C00000"/>
        </w:rPr>
        <w:t xml:space="preserve"> Timeout Rx </w:t>
      </w:r>
      <w:r>
        <w:rPr>
          <w:rFonts w:ascii="Consolas" w:hAnsi="Consolas" w:cs="Consolas" w:hint="eastAsia"/>
          <w:b/>
          <w:color w:val="C00000"/>
        </w:rPr>
        <w:t>ENB Configuration Response</w:t>
      </w:r>
      <w:r w:rsidRPr="007D7431">
        <w:rPr>
          <w:rFonts w:ascii="Consolas" w:hAnsi="Consolas" w:cs="Consolas" w:hint="eastAsia"/>
          <w:b/>
          <w:color w:val="7030A0"/>
        </w:rPr>
        <w:t>(</w:t>
      </w:r>
      <w:r>
        <w:rPr>
          <w:rFonts w:ascii="Consolas" w:hAnsi="Consolas" w:cs="Consolas" w:hint="eastAsia"/>
          <w:b/>
          <w:color w:val="7030A0"/>
        </w:rPr>
        <w:t>reinitiating ENB Configuration Update procedure</w:t>
      </w:r>
      <w:r w:rsidRPr="007D7431">
        <w:rPr>
          <w:rFonts w:ascii="Consolas" w:hAnsi="Consolas" w:cs="Consolas" w:hint="eastAsia"/>
          <w:b/>
          <w:color w:val="7030A0"/>
        </w:rPr>
        <w:t>)</w:t>
      </w:r>
    </w:p>
    <w:p w:rsidR="00034F59" w:rsidRPr="00587497" w:rsidRDefault="00034F59" w:rsidP="00034F59"/>
    <w:p w:rsidR="00034F59" w:rsidRPr="00A3390D" w:rsidRDefault="00CF04C8" w:rsidP="00CF04C8">
      <w:pPr>
        <w:pStyle w:val="4"/>
      </w:pPr>
      <w:bookmarkStart w:id="95" w:name="_Toc294683653"/>
      <w:r>
        <w:rPr>
          <w:rFonts w:hint="eastAsia"/>
        </w:rPr>
        <w:t xml:space="preserve">2.4.4.3 </w:t>
      </w:r>
      <w:r w:rsidR="00034F59">
        <w:rPr>
          <w:rFonts w:hint="eastAsia"/>
        </w:rPr>
        <w:t>X2 RESET</w:t>
      </w:r>
      <w:r w:rsidR="00034F59" w:rsidRPr="00A3390D">
        <w:rPr>
          <w:rFonts w:hint="eastAsia"/>
        </w:rPr>
        <w:t>过程</w:t>
      </w:r>
      <w:bookmarkEnd w:id="95"/>
    </w:p>
    <w:p w:rsidR="00034F59" w:rsidRDefault="00034F59" w:rsidP="00034F59">
      <w:pPr>
        <w:pStyle w:val="af2"/>
        <w:keepNext/>
      </w:pPr>
      <w:r>
        <w:rPr>
          <w:rFonts w:hint="eastAsia"/>
        </w:rPr>
        <w:t>表</w:t>
      </w:r>
      <w:r>
        <w:rPr>
          <w:rFonts w:hint="eastAsia"/>
        </w:rPr>
        <w:t xml:space="preserve"> </w:t>
      </w:r>
      <w:r w:rsidR="00CF04C8">
        <w:rPr>
          <w:rFonts w:hint="eastAsia"/>
        </w:rPr>
        <w:t>2.21</w:t>
      </w:r>
      <w:r>
        <w:rPr>
          <w:rFonts w:hint="eastAsia"/>
        </w:rPr>
        <w:t xml:space="preserve"> X2 RESET</w:t>
      </w:r>
      <w:r>
        <w:rPr>
          <w:rFonts w:hint="eastAsia"/>
        </w:rPr>
        <w:t>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ResetRequest</w:t>
            </w:r>
          </w:p>
        </w:tc>
        <w:tc>
          <w:tcPr>
            <w:tcW w:w="4427" w:type="dxa"/>
            <w:shd w:val="clear" w:color="auto" w:fill="auto"/>
          </w:tcPr>
          <w:p w:rsidR="00034F59" w:rsidRPr="00547263" w:rsidRDefault="00034F59" w:rsidP="004C1CE2">
            <w:pPr>
              <w:jc w:val="center"/>
              <w:rPr>
                <w:rFonts w:ascii="Consolas" w:hAnsi="Consolas" w:cs="Consolas"/>
                <w:b/>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left"/>
              <w:rPr>
                <w:rFonts w:ascii="Consolas" w:hAnsi="Consolas" w:cs="Consolas"/>
                <w:b/>
              </w:rPr>
            </w:pPr>
            <w:r>
              <w:rPr>
                <w:rFonts w:ascii="Consolas" w:hAnsi="Consolas" w:cs="Consolas" w:hint="eastAsia"/>
                <w:b/>
                <w:i/>
                <w:iCs/>
                <w:noProof/>
              </w:rPr>
              <w:t>ResetResponse</w:t>
            </w:r>
          </w:p>
        </w:tc>
        <w:tc>
          <w:tcPr>
            <w:tcW w:w="4427" w:type="dxa"/>
            <w:shd w:val="clear" w:color="auto" w:fill="auto"/>
          </w:tcPr>
          <w:p w:rsidR="00034F59" w:rsidRPr="00710846" w:rsidRDefault="00034F59" w:rsidP="004C1CE2">
            <w:pPr>
              <w:jc w:val="left"/>
              <w:rPr>
                <w:rFonts w:ascii="Consolas" w:hAnsi="Consolas" w:cs="Consolas"/>
                <w:b/>
                <w:i/>
                <w:iCs/>
                <w:noProof/>
                <w:color w:val="C00000"/>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right"/>
              <w:rPr>
                <w:rFonts w:ascii="Consolas" w:hAnsi="Consolas" w:cs="Consolas"/>
                <w:b/>
              </w:rPr>
            </w:pPr>
          </w:p>
        </w:tc>
        <w:tc>
          <w:tcPr>
            <w:tcW w:w="4427" w:type="dxa"/>
            <w:shd w:val="clear" w:color="auto" w:fill="auto"/>
          </w:tcPr>
          <w:p w:rsidR="00034F59" w:rsidRDefault="00034F59" w:rsidP="004C1CE2">
            <w:pPr>
              <w:jc w:val="left"/>
              <w:rPr>
                <w:rFonts w:ascii="Consolas" w:hAnsi="Consolas" w:cs="Consolas"/>
                <w:b/>
                <w:i/>
                <w:iCs/>
                <w:color w:val="C00000"/>
              </w:rPr>
            </w:pPr>
            <w:r>
              <w:rPr>
                <w:rFonts w:ascii="Consolas" w:hAnsi="Consolas" w:cs="Consolas" w:hint="eastAsia"/>
                <w:b/>
                <w:i/>
                <w:iCs/>
                <w:color w:val="C00000"/>
              </w:rPr>
              <w:t xml:space="preserve">TimeOut                </w:t>
            </w:r>
          </w:p>
          <w:p w:rsidR="00034F59" w:rsidRPr="000C30E0" w:rsidRDefault="00034F59" w:rsidP="004C1CE2">
            <w:pPr>
              <w:jc w:val="left"/>
              <w:rPr>
                <w:rFonts w:ascii="Consolas" w:hAnsi="Consolas" w:cs="Consolas"/>
                <w:b/>
                <w:color w:val="FF0000"/>
              </w:rPr>
            </w:pPr>
            <w:r>
              <w:rPr>
                <w:rFonts w:ascii="Consolas" w:hAnsi="Consolas" w:cs="Consolas" w:hint="eastAsia"/>
                <w:b/>
                <w:i/>
                <w:iCs/>
                <w:color w:val="C00000"/>
              </w:rPr>
              <w:t>ResetResponse</w:t>
            </w:r>
          </w:p>
        </w:tc>
      </w:tr>
    </w:tbl>
    <w:p w:rsidR="00034F59" w:rsidRPr="00E67E8B" w:rsidRDefault="00034F59" w:rsidP="00034F59">
      <w:pPr>
        <w:rPr>
          <w:color w:val="C00000"/>
        </w:rPr>
      </w:pPr>
      <w:r w:rsidRPr="00E67E8B">
        <w:rPr>
          <w:rFonts w:hint="eastAsia"/>
          <w:color w:val="C00000"/>
        </w:rPr>
        <w:t>备注：</w:t>
      </w:r>
    </w:p>
    <w:p w:rsidR="00034F59" w:rsidRDefault="00034F59" w:rsidP="00372912">
      <w:pPr>
        <w:numPr>
          <w:ilvl w:val="0"/>
          <w:numId w:val="36"/>
        </w:numPr>
      </w:pPr>
      <w:r>
        <w:rPr>
          <w:rFonts w:hint="eastAsia"/>
        </w:rPr>
        <w:t>X2 RESET</w:t>
      </w:r>
      <w:r>
        <w:rPr>
          <w:rFonts w:hint="eastAsia"/>
        </w:rPr>
        <w:t>成功过程：</w:t>
      </w:r>
    </w:p>
    <w:p w:rsidR="00034F59" w:rsidRDefault="00034F59" w:rsidP="00034F59">
      <w:pPr>
        <w:rPr>
          <w:rFonts w:ascii="Consolas" w:hAnsi="Consolas" w:cs="Consolas"/>
          <w:b/>
        </w:r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Reset Request</w:t>
      </w:r>
      <w:r w:rsidRPr="00ED4B61">
        <w:rPr>
          <w:rFonts w:ascii="Consolas" w:hAnsi="Consolas" w:cs="Consolas"/>
          <w:b/>
        </w:rPr>
        <w:sym w:font="Wingdings" w:char="F0E0"/>
      </w:r>
      <w:r>
        <w:rPr>
          <w:rFonts w:ascii="Consolas" w:hAnsi="Consolas" w:cs="Consolas" w:hint="eastAsia"/>
          <w:b/>
        </w:rPr>
        <w:t>R</w:t>
      </w:r>
      <w:r w:rsidRPr="00ED4B61">
        <w:rPr>
          <w:rFonts w:ascii="Consolas" w:hAnsi="Consolas" w:cs="Consolas"/>
          <w:b/>
        </w:rPr>
        <w:t xml:space="preserve">x </w:t>
      </w:r>
      <w:r>
        <w:rPr>
          <w:rFonts w:ascii="Consolas" w:hAnsi="Consolas" w:cs="Consolas" w:hint="eastAsia"/>
          <w:b/>
        </w:rPr>
        <w:t>Reset Response</w:t>
      </w:r>
    </w:p>
    <w:p w:rsidR="00034F59" w:rsidRPr="007157D6" w:rsidRDefault="00034F59" w:rsidP="00034F59">
      <w:pPr>
        <w:sectPr w:rsidR="00034F59" w:rsidRPr="007157D6" w:rsidSect="00A23F79">
          <w:pgSz w:w="16838" w:h="11906" w:orient="landscape"/>
          <w:pgMar w:top="1418" w:right="1134" w:bottom="1418" w:left="1134" w:header="851" w:footer="992" w:gutter="0"/>
          <w:cols w:space="425"/>
          <w:docGrid w:type="linesAndChars" w:linePitch="312"/>
        </w:sectPr>
      </w:pPr>
    </w:p>
    <w:p w:rsidR="00034F59" w:rsidRDefault="00034F59" w:rsidP="00372912">
      <w:pPr>
        <w:numPr>
          <w:ilvl w:val="0"/>
          <w:numId w:val="36"/>
        </w:numPr>
      </w:pPr>
      <w:r>
        <w:rPr>
          <w:rFonts w:hint="eastAsia"/>
        </w:rPr>
        <w:lastRenderedPageBreak/>
        <w:t>X2 RESET</w:t>
      </w:r>
      <w:r>
        <w:rPr>
          <w:rFonts w:hint="eastAsia"/>
        </w:rPr>
        <w:t>失败过程：</w:t>
      </w:r>
    </w:p>
    <w:p w:rsidR="00034F59" w:rsidRDefault="00034F59" w:rsidP="00372912">
      <w:pPr>
        <w:numPr>
          <w:ilvl w:val="0"/>
          <w:numId w:val="29"/>
        </w:numPr>
        <w:spacing w:beforeLines="100" w:before="312" w:afterLines="100" w:after="312"/>
      </w:pPr>
      <w:r>
        <w:rPr>
          <w:rFonts w:hint="eastAsia"/>
        </w:rPr>
        <w:t>超时失败</w:t>
      </w:r>
    </w:p>
    <w:p w:rsidR="00034F59" w:rsidRPr="004C7CA6" w:rsidRDefault="00034F59" w:rsidP="00372912">
      <w:pPr>
        <w:numPr>
          <w:ilvl w:val="1"/>
          <w:numId w:val="29"/>
        </w:numPr>
        <w:ind w:left="1259"/>
      </w:pPr>
      <w:r>
        <w:rPr>
          <w:rFonts w:ascii="Consolas" w:hAnsi="Consolas" w:cs="Consolas" w:hint="eastAsia"/>
          <w:b/>
        </w:rPr>
        <w:t>Henb1 :T</w:t>
      </w:r>
      <w:r w:rsidRPr="00ED4B61">
        <w:rPr>
          <w:rFonts w:ascii="Consolas" w:hAnsi="Consolas" w:cs="Consolas"/>
          <w:b/>
        </w:rPr>
        <w:t xml:space="preserve">x </w:t>
      </w:r>
      <w:r>
        <w:rPr>
          <w:rFonts w:ascii="Consolas" w:hAnsi="Consolas" w:cs="Consolas" w:hint="eastAsia"/>
          <w:b/>
        </w:rPr>
        <w:t>Reset Request</w:t>
      </w:r>
      <w:r w:rsidRPr="00ED4B61">
        <w:rPr>
          <w:rFonts w:ascii="Consolas" w:hAnsi="Consolas" w:cs="Consolas"/>
          <w:b/>
        </w:rPr>
        <w:sym w:font="Wingdings" w:char="F0E0"/>
      </w:r>
      <w:r w:rsidRPr="00303EFA">
        <w:rPr>
          <w:rFonts w:ascii="Consolas" w:hAnsi="Consolas" w:cs="Consolas" w:hint="eastAsia"/>
          <w:b/>
          <w:color w:val="C00000"/>
        </w:rPr>
        <w:t xml:space="preserve"> Timeout Rx </w:t>
      </w:r>
      <w:r>
        <w:rPr>
          <w:rFonts w:ascii="Consolas" w:hAnsi="Consolas" w:cs="Consolas" w:hint="eastAsia"/>
          <w:b/>
          <w:color w:val="C00000"/>
        </w:rPr>
        <w:t>Reset Response</w:t>
      </w:r>
      <w:r w:rsidRPr="007D7431">
        <w:rPr>
          <w:rFonts w:ascii="Consolas" w:hAnsi="Consolas" w:cs="Consolas" w:hint="eastAsia"/>
          <w:b/>
          <w:color w:val="7030A0"/>
        </w:rPr>
        <w:t>(</w:t>
      </w:r>
      <w:r>
        <w:rPr>
          <w:rFonts w:ascii="Consolas" w:hAnsi="Consolas" w:cs="Consolas" w:hint="eastAsia"/>
          <w:b/>
          <w:color w:val="7030A0"/>
        </w:rPr>
        <w:t>reinitiating Reset procedure</w:t>
      </w:r>
      <w:r w:rsidRPr="007D7431">
        <w:rPr>
          <w:rFonts w:ascii="Consolas" w:hAnsi="Consolas" w:cs="Consolas" w:hint="eastAsia"/>
          <w:b/>
          <w:color w:val="7030A0"/>
        </w:rPr>
        <w:t>)</w:t>
      </w:r>
    </w:p>
    <w:p w:rsidR="00034F59" w:rsidRPr="004C7CA6" w:rsidRDefault="00034F59" w:rsidP="00034F59"/>
    <w:p w:rsidR="00034F59" w:rsidRDefault="00CF04C8" w:rsidP="00CF04C8">
      <w:pPr>
        <w:pStyle w:val="4"/>
      </w:pPr>
      <w:bookmarkStart w:id="96" w:name="_Toc294683654"/>
      <w:r>
        <w:rPr>
          <w:rFonts w:hint="eastAsia"/>
        </w:rPr>
        <w:t xml:space="preserve">2.4.4.4 </w:t>
      </w:r>
      <w:r w:rsidR="00034F59">
        <w:rPr>
          <w:rFonts w:hint="eastAsia"/>
        </w:rPr>
        <w:t>LOAD INDICATION</w:t>
      </w:r>
      <w:r w:rsidR="00034F59" w:rsidRPr="00E44130">
        <w:rPr>
          <w:rFonts w:hint="eastAsia"/>
        </w:rPr>
        <w:t>过程</w:t>
      </w:r>
      <w:bookmarkEnd w:id="96"/>
    </w:p>
    <w:p w:rsidR="00034F59" w:rsidRDefault="00034F59" w:rsidP="00034F59">
      <w:pPr>
        <w:pStyle w:val="af2"/>
        <w:keepNext/>
      </w:pPr>
      <w:r>
        <w:rPr>
          <w:rFonts w:hint="eastAsia"/>
        </w:rPr>
        <w:t>表</w:t>
      </w:r>
      <w:r>
        <w:rPr>
          <w:rFonts w:hint="eastAsia"/>
        </w:rPr>
        <w:t xml:space="preserve"> </w:t>
      </w:r>
      <w:r w:rsidR="00CF04C8">
        <w:rPr>
          <w:rFonts w:hint="eastAsia"/>
        </w:rPr>
        <w:t>2.22</w:t>
      </w:r>
      <w:r>
        <w:rPr>
          <w:rFonts w:hint="eastAsia"/>
        </w:rPr>
        <w:t xml:space="preserve"> LOAD INDICATION</w:t>
      </w:r>
      <w:r w:rsidRPr="00FA49A8">
        <w:rPr>
          <w:rFonts w:hint="eastAsia"/>
        </w:rPr>
        <w:t>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Load Information</w:t>
            </w:r>
          </w:p>
        </w:tc>
        <w:tc>
          <w:tcPr>
            <w:tcW w:w="4427" w:type="dxa"/>
            <w:shd w:val="clear" w:color="auto" w:fill="auto"/>
          </w:tcPr>
          <w:p w:rsidR="00034F59" w:rsidRPr="00547263" w:rsidRDefault="00034F59" w:rsidP="004C1CE2">
            <w:pPr>
              <w:jc w:val="center"/>
              <w:rPr>
                <w:rFonts w:ascii="Consolas" w:hAnsi="Consolas" w:cs="Consolas"/>
                <w:b/>
              </w:rPr>
            </w:pPr>
          </w:p>
        </w:tc>
      </w:tr>
    </w:tbl>
    <w:p w:rsidR="00034F59" w:rsidRPr="00960FCD" w:rsidRDefault="00034F59" w:rsidP="00034F59"/>
    <w:p w:rsidR="00034F59" w:rsidRPr="00E67E8B" w:rsidRDefault="00034F59" w:rsidP="00034F59">
      <w:pPr>
        <w:rPr>
          <w:color w:val="C00000"/>
        </w:rPr>
      </w:pPr>
      <w:r w:rsidRPr="00E67E8B">
        <w:rPr>
          <w:rFonts w:hint="eastAsia"/>
          <w:color w:val="C00000"/>
        </w:rPr>
        <w:t>备注：</w:t>
      </w:r>
    </w:p>
    <w:p w:rsidR="00034F59" w:rsidRDefault="00034F59" w:rsidP="00372912">
      <w:pPr>
        <w:numPr>
          <w:ilvl w:val="0"/>
          <w:numId w:val="37"/>
        </w:numPr>
      </w:pPr>
      <w:r>
        <w:rPr>
          <w:rFonts w:hint="eastAsia"/>
        </w:rPr>
        <w:t>LOAD INDICATION</w:t>
      </w:r>
      <w:r>
        <w:rPr>
          <w:rFonts w:hint="eastAsia"/>
        </w:rPr>
        <w:t>成功过程：</w:t>
      </w:r>
    </w:p>
    <w:p w:rsidR="00034F59" w:rsidRDefault="00034F59" w:rsidP="00034F59">
      <w:pPr>
        <w:rPr>
          <w:rFonts w:ascii="Consolas" w:hAnsi="Consolas" w:cs="Consolas"/>
          <w:b/>
        </w:r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Load Information</w:t>
      </w:r>
    </w:p>
    <w:p w:rsidR="00034F59" w:rsidRDefault="00034F59" w:rsidP="00034F59">
      <w:pPr>
        <w:rPr>
          <w:rFonts w:ascii="Consolas" w:hAnsi="Consolas" w:cs="Consolas"/>
          <w:b/>
        </w:rPr>
      </w:pPr>
    </w:p>
    <w:p w:rsidR="00034F59" w:rsidRDefault="00CF04C8" w:rsidP="00CF04C8">
      <w:pPr>
        <w:pStyle w:val="4"/>
      </w:pPr>
      <w:bookmarkStart w:id="97" w:name="_Toc294683655"/>
      <w:r>
        <w:rPr>
          <w:rFonts w:hint="eastAsia"/>
        </w:rPr>
        <w:t xml:space="preserve">2.4.4.5 </w:t>
      </w:r>
      <w:r w:rsidR="00034F59">
        <w:rPr>
          <w:rFonts w:hint="eastAsia"/>
        </w:rPr>
        <w:t>ERROR INDICATION</w:t>
      </w:r>
      <w:r w:rsidR="00034F59" w:rsidRPr="00E44130">
        <w:rPr>
          <w:rFonts w:hint="eastAsia"/>
        </w:rPr>
        <w:t>过程</w:t>
      </w:r>
      <w:bookmarkEnd w:id="97"/>
    </w:p>
    <w:p w:rsidR="00034F59" w:rsidRDefault="00034F59" w:rsidP="00034F59">
      <w:pPr>
        <w:pStyle w:val="af2"/>
        <w:keepNext/>
      </w:pPr>
      <w:r>
        <w:rPr>
          <w:rFonts w:hint="eastAsia"/>
        </w:rPr>
        <w:t>表</w:t>
      </w:r>
      <w:r>
        <w:rPr>
          <w:rFonts w:hint="eastAsia"/>
        </w:rPr>
        <w:t xml:space="preserve"> </w:t>
      </w:r>
      <w:r w:rsidR="00CF04C8">
        <w:rPr>
          <w:rFonts w:hint="eastAsia"/>
        </w:rPr>
        <w:t>2.23</w:t>
      </w:r>
      <w:r>
        <w:rPr>
          <w:rFonts w:hint="eastAsia"/>
        </w:rPr>
        <w:t xml:space="preserve"> ERROR INDICATION</w:t>
      </w:r>
      <w:r w:rsidRPr="00FA49A8">
        <w:rPr>
          <w:rFonts w:hint="eastAsia"/>
        </w:rPr>
        <w:t>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Error Indication</w:t>
            </w:r>
          </w:p>
        </w:tc>
        <w:tc>
          <w:tcPr>
            <w:tcW w:w="4427" w:type="dxa"/>
            <w:shd w:val="clear" w:color="auto" w:fill="auto"/>
          </w:tcPr>
          <w:p w:rsidR="00034F59" w:rsidRPr="00547263" w:rsidRDefault="00034F59" w:rsidP="004C1CE2">
            <w:pPr>
              <w:jc w:val="center"/>
              <w:rPr>
                <w:rFonts w:ascii="Consolas" w:hAnsi="Consolas" w:cs="Consolas"/>
                <w:b/>
              </w:rPr>
            </w:pPr>
          </w:p>
        </w:tc>
      </w:tr>
    </w:tbl>
    <w:p w:rsidR="00034F59" w:rsidRPr="00960FCD" w:rsidRDefault="00034F59" w:rsidP="00034F59"/>
    <w:p w:rsidR="00034F59" w:rsidRDefault="00034F59" w:rsidP="00034F59">
      <w:pPr>
        <w:rPr>
          <w:color w:val="C00000"/>
        </w:rPr>
      </w:pPr>
      <w:r w:rsidRPr="00E67E8B">
        <w:rPr>
          <w:rFonts w:hint="eastAsia"/>
          <w:color w:val="C00000"/>
        </w:rPr>
        <w:t>备注：</w:t>
      </w:r>
    </w:p>
    <w:p w:rsidR="00034F59" w:rsidRPr="00E67E8B" w:rsidRDefault="00034F59" w:rsidP="00034F59">
      <w:pPr>
        <w:rPr>
          <w:color w:val="C00000"/>
        </w:rPr>
      </w:pPr>
      <w:r>
        <w:rPr>
          <w:rFonts w:hint="eastAsia"/>
          <w:color w:val="C00000"/>
        </w:rPr>
        <w:t>ERROR INDICATION</w:t>
      </w:r>
      <w:r>
        <w:rPr>
          <w:rFonts w:hint="eastAsia"/>
          <w:color w:val="C00000"/>
        </w:rPr>
        <w:t>是在处理其他</w:t>
      </w:r>
      <w:r>
        <w:rPr>
          <w:rFonts w:hint="eastAsia"/>
          <w:color w:val="C00000"/>
        </w:rPr>
        <w:t>X2</w:t>
      </w:r>
      <w:r>
        <w:rPr>
          <w:rFonts w:hint="eastAsia"/>
          <w:color w:val="C00000"/>
        </w:rPr>
        <w:t>消息出错时选择发送的。</w:t>
      </w:r>
    </w:p>
    <w:p w:rsidR="00034F59" w:rsidRDefault="00034F59" w:rsidP="00372912">
      <w:pPr>
        <w:numPr>
          <w:ilvl w:val="0"/>
          <w:numId w:val="37"/>
        </w:numPr>
      </w:pPr>
      <w:r>
        <w:rPr>
          <w:rFonts w:hint="eastAsia"/>
        </w:rPr>
        <w:t>LOAD INDICATION</w:t>
      </w:r>
      <w:r>
        <w:rPr>
          <w:rFonts w:hint="eastAsia"/>
        </w:rPr>
        <w:t>成功过程：</w:t>
      </w:r>
    </w:p>
    <w:p w:rsidR="00034F59" w:rsidRDefault="00034F59" w:rsidP="00034F59">
      <w:pPr>
        <w:rPr>
          <w:rFonts w:ascii="Consolas" w:hAnsi="Consolas" w:cs="Consolas"/>
          <w:b/>
        </w:r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Error Indication</w:t>
      </w:r>
    </w:p>
    <w:p w:rsidR="00034F59" w:rsidRDefault="00CF04C8" w:rsidP="00CF04C8">
      <w:pPr>
        <w:pStyle w:val="4"/>
      </w:pPr>
      <w:bookmarkStart w:id="98" w:name="_Toc294683656"/>
      <w:r>
        <w:rPr>
          <w:rFonts w:hint="eastAsia"/>
        </w:rPr>
        <w:lastRenderedPageBreak/>
        <w:t xml:space="preserve">2.4.4.6 </w:t>
      </w:r>
      <w:r w:rsidR="00034F59">
        <w:rPr>
          <w:rFonts w:hint="eastAsia"/>
        </w:rPr>
        <w:t>资源状态报告</w:t>
      </w:r>
      <w:r w:rsidR="00034F59" w:rsidRPr="00E44130">
        <w:rPr>
          <w:rFonts w:hint="eastAsia"/>
        </w:rPr>
        <w:t>过程</w:t>
      </w:r>
      <w:bookmarkEnd w:id="98"/>
    </w:p>
    <w:p w:rsidR="00034F59" w:rsidRDefault="00034F59" w:rsidP="00034F59">
      <w:pPr>
        <w:pStyle w:val="af2"/>
        <w:keepNext/>
      </w:pPr>
      <w:r>
        <w:rPr>
          <w:rFonts w:hint="eastAsia"/>
        </w:rPr>
        <w:t>表</w:t>
      </w:r>
      <w:r>
        <w:rPr>
          <w:rFonts w:hint="eastAsia"/>
        </w:rPr>
        <w:t xml:space="preserve"> </w:t>
      </w:r>
      <w:r w:rsidR="00CF04C8">
        <w:rPr>
          <w:rFonts w:hint="eastAsia"/>
        </w:rPr>
        <w:t>2.24</w:t>
      </w:r>
      <w:r>
        <w:rPr>
          <w:rFonts w:hint="eastAsia"/>
        </w:rPr>
        <w:t>资源状态报告过程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ResourceStatusRequest</w:t>
            </w:r>
          </w:p>
        </w:tc>
        <w:tc>
          <w:tcPr>
            <w:tcW w:w="4427" w:type="dxa"/>
            <w:shd w:val="clear" w:color="auto" w:fill="auto"/>
          </w:tcPr>
          <w:p w:rsidR="00034F59" w:rsidRPr="00547263" w:rsidRDefault="00034F59" w:rsidP="004C1CE2">
            <w:pPr>
              <w:jc w:val="center"/>
              <w:rPr>
                <w:rFonts w:ascii="Consolas" w:hAnsi="Consolas" w:cs="Consolas"/>
                <w:b/>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left"/>
              <w:rPr>
                <w:rFonts w:ascii="Consolas" w:hAnsi="Consolas" w:cs="Consolas"/>
                <w:b/>
              </w:rPr>
            </w:pPr>
            <w:r>
              <w:rPr>
                <w:rFonts w:ascii="Consolas" w:hAnsi="Consolas" w:cs="Consolas" w:hint="eastAsia"/>
                <w:b/>
                <w:i/>
                <w:iCs/>
                <w:noProof/>
              </w:rPr>
              <w:t>ResourceStatusResponse</w:t>
            </w:r>
          </w:p>
        </w:tc>
        <w:tc>
          <w:tcPr>
            <w:tcW w:w="4427" w:type="dxa"/>
            <w:shd w:val="clear" w:color="auto" w:fill="auto"/>
          </w:tcPr>
          <w:p w:rsidR="00034F59" w:rsidRPr="00710846" w:rsidRDefault="00034F59" w:rsidP="004C1CE2">
            <w:pPr>
              <w:jc w:val="left"/>
              <w:rPr>
                <w:rFonts w:ascii="Consolas" w:hAnsi="Consolas" w:cs="Consolas"/>
                <w:b/>
                <w:i/>
                <w:iCs/>
                <w:noProof/>
                <w:color w:val="C00000"/>
              </w:rPr>
            </w:pPr>
            <w:r>
              <w:rPr>
                <w:rFonts w:ascii="Consolas" w:hAnsi="Consolas" w:cs="Consolas" w:hint="eastAsia"/>
                <w:b/>
                <w:i/>
                <w:iCs/>
                <w:noProof/>
                <w:color w:val="C00000"/>
              </w:rPr>
              <w:t>ResourceStatusFailure</w:t>
            </w: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right"/>
              <w:rPr>
                <w:rFonts w:ascii="Consolas" w:hAnsi="Consolas" w:cs="Consolas"/>
                <w:b/>
              </w:rPr>
            </w:pPr>
          </w:p>
        </w:tc>
        <w:tc>
          <w:tcPr>
            <w:tcW w:w="4427" w:type="dxa"/>
            <w:shd w:val="clear" w:color="auto" w:fill="auto"/>
          </w:tcPr>
          <w:p w:rsidR="00034F59" w:rsidRDefault="00034F59" w:rsidP="004C1CE2">
            <w:pPr>
              <w:jc w:val="left"/>
              <w:rPr>
                <w:rFonts w:ascii="Consolas" w:hAnsi="Consolas" w:cs="Consolas"/>
                <w:b/>
                <w:i/>
                <w:iCs/>
                <w:color w:val="C00000"/>
              </w:rPr>
            </w:pPr>
            <w:r>
              <w:rPr>
                <w:rFonts w:ascii="Consolas" w:hAnsi="Consolas" w:cs="Consolas" w:hint="eastAsia"/>
                <w:b/>
                <w:i/>
                <w:iCs/>
                <w:color w:val="C00000"/>
              </w:rPr>
              <w:t xml:space="preserve">TimeOut                </w:t>
            </w:r>
          </w:p>
          <w:p w:rsidR="00034F59" w:rsidRPr="000C30E0" w:rsidRDefault="00034F59" w:rsidP="004C1CE2">
            <w:pPr>
              <w:jc w:val="left"/>
              <w:rPr>
                <w:rFonts w:ascii="Consolas" w:hAnsi="Consolas" w:cs="Consolas"/>
                <w:b/>
                <w:color w:val="FF0000"/>
              </w:rPr>
            </w:pPr>
            <w:r>
              <w:rPr>
                <w:rFonts w:ascii="Consolas" w:hAnsi="Consolas" w:cs="Consolas" w:hint="eastAsia"/>
                <w:b/>
                <w:i/>
                <w:iCs/>
                <w:color w:val="C00000"/>
              </w:rPr>
              <w:t>ResourceStatusResponse</w:t>
            </w:r>
          </w:p>
        </w:tc>
      </w:tr>
      <w:tr w:rsidR="00034F59" w:rsidRPr="00547263" w:rsidTr="004C1CE2">
        <w:trPr>
          <w:jc w:val="center"/>
        </w:trPr>
        <w:tc>
          <w:tcPr>
            <w:tcW w:w="678" w:type="dxa"/>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left"/>
              <w:rPr>
                <w:rFonts w:ascii="Consolas" w:hAnsi="Consolas" w:cs="Consolas"/>
                <w:b/>
              </w:rPr>
            </w:pPr>
            <w:r>
              <w:rPr>
                <w:rFonts w:ascii="Consolas" w:hAnsi="Consolas" w:cs="Consolas" w:hint="eastAsia"/>
                <w:b/>
              </w:rPr>
              <w:t>ResourceStatusUpdate</w:t>
            </w:r>
          </w:p>
        </w:tc>
        <w:tc>
          <w:tcPr>
            <w:tcW w:w="4427" w:type="dxa"/>
            <w:shd w:val="clear" w:color="auto" w:fill="auto"/>
          </w:tcPr>
          <w:p w:rsidR="00034F59" w:rsidRDefault="00034F59" w:rsidP="004C1CE2">
            <w:pPr>
              <w:jc w:val="left"/>
              <w:rPr>
                <w:rFonts w:ascii="Consolas" w:hAnsi="Consolas" w:cs="Consolas"/>
                <w:b/>
                <w:i/>
                <w:iCs/>
                <w:color w:val="C00000"/>
              </w:rPr>
            </w:pPr>
          </w:p>
        </w:tc>
      </w:tr>
    </w:tbl>
    <w:p w:rsidR="00034F59" w:rsidRDefault="00034F59" w:rsidP="00034F59">
      <w:pPr>
        <w:rPr>
          <w:color w:val="C00000"/>
        </w:rPr>
      </w:pPr>
      <w:r w:rsidRPr="00E67E8B">
        <w:rPr>
          <w:rFonts w:hint="eastAsia"/>
          <w:color w:val="C00000"/>
        </w:rPr>
        <w:t>备注：</w:t>
      </w:r>
    </w:p>
    <w:p w:rsidR="00034F59" w:rsidRDefault="00034F59" w:rsidP="00034F59">
      <w:pPr>
        <w:rPr>
          <w:color w:val="C00000"/>
        </w:rPr>
      </w:pPr>
      <w:r>
        <w:rPr>
          <w:rFonts w:hint="eastAsia"/>
          <w:color w:val="C00000"/>
        </w:rPr>
        <w:t>该过程分为两个过程：</w:t>
      </w:r>
    </w:p>
    <w:p w:rsidR="00034F59" w:rsidRDefault="00034F59" w:rsidP="00372912">
      <w:pPr>
        <w:numPr>
          <w:ilvl w:val="0"/>
          <w:numId w:val="29"/>
        </w:numPr>
        <w:rPr>
          <w:color w:val="C00000"/>
        </w:rPr>
      </w:pPr>
      <w:r>
        <w:rPr>
          <w:rFonts w:hint="eastAsia"/>
          <w:color w:val="C00000"/>
        </w:rPr>
        <w:t>Henb1</w:t>
      </w:r>
      <w:r>
        <w:rPr>
          <w:rFonts w:hint="eastAsia"/>
          <w:color w:val="C00000"/>
        </w:rPr>
        <w:t>发起的</w:t>
      </w:r>
      <w:r>
        <w:rPr>
          <w:rFonts w:hint="eastAsia"/>
          <w:color w:val="C00000"/>
        </w:rPr>
        <w:t>Resource Status Reporting Initiation</w:t>
      </w:r>
      <w:r>
        <w:rPr>
          <w:rFonts w:hint="eastAsia"/>
          <w:color w:val="C00000"/>
        </w:rPr>
        <w:t>过程</w:t>
      </w:r>
    </w:p>
    <w:p w:rsidR="00034F59" w:rsidRPr="00E67E8B" w:rsidRDefault="00034F59" w:rsidP="00372912">
      <w:pPr>
        <w:numPr>
          <w:ilvl w:val="0"/>
          <w:numId w:val="29"/>
        </w:numPr>
        <w:rPr>
          <w:color w:val="C00000"/>
        </w:rPr>
      </w:pPr>
      <w:r>
        <w:rPr>
          <w:rFonts w:hint="eastAsia"/>
          <w:color w:val="C00000"/>
        </w:rPr>
        <w:t>Henb2</w:t>
      </w:r>
      <w:r>
        <w:rPr>
          <w:rFonts w:hint="eastAsia"/>
          <w:color w:val="C00000"/>
        </w:rPr>
        <w:t>发起的</w:t>
      </w:r>
      <w:r>
        <w:rPr>
          <w:rFonts w:hint="eastAsia"/>
          <w:color w:val="C00000"/>
        </w:rPr>
        <w:t>Resource Status Reporting</w:t>
      </w:r>
      <w:r>
        <w:rPr>
          <w:rFonts w:hint="eastAsia"/>
          <w:color w:val="C00000"/>
        </w:rPr>
        <w:t>过程</w:t>
      </w:r>
    </w:p>
    <w:p w:rsidR="00034F59" w:rsidRDefault="00034F59" w:rsidP="00372912">
      <w:pPr>
        <w:numPr>
          <w:ilvl w:val="0"/>
          <w:numId w:val="38"/>
        </w:numPr>
      </w:pPr>
      <w:r>
        <w:rPr>
          <w:rFonts w:hint="eastAsia"/>
        </w:rPr>
        <w:t>成功过程：</w:t>
      </w:r>
    </w:p>
    <w:p w:rsidR="00034F59" w:rsidRPr="002F4CA9" w:rsidRDefault="00034F59" w:rsidP="00034F59">
      <w:pPr>
        <w:rPr>
          <w:rFonts w:ascii="Consolas" w:hAnsi="Consolas" w:cs="Consolas"/>
          <w:b/>
        </w:rPr>
        <w:sectPr w:rsidR="00034F59" w:rsidRPr="002F4CA9" w:rsidSect="00A23F79">
          <w:pgSz w:w="16838" w:h="11906" w:orient="landscape"/>
          <w:pgMar w:top="1418" w:right="1134" w:bottom="1418" w:left="1134" w:header="851" w:footer="992" w:gutter="0"/>
          <w:cols w:space="425"/>
          <w:docGrid w:type="linesAndChars" w:linePitch="312"/>
        </w:sect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Resource Status Request</w:t>
      </w:r>
      <w:r w:rsidRPr="00ED4B61">
        <w:rPr>
          <w:rFonts w:ascii="Consolas" w:hAnsi="Consolas" w:cs="Consolas"/>
          <w:b/>
        </w:rPr>
        <w:sym w:font="Wingdings" w:char="F0E0"/>
      </w:r>
      <w:r>
        <w:rPr>
          <w:rFonts w:ascii="Consolas" w:hAnsi="Consolas" w:cs="Consolas" w:hint="eastAsia"/>
          <w:b/>
        </w:rPr>
        <w:t>R</w:t>
      </w:r>
      <w:r w:rsidRPr="00ED4B61">
        <w:rPr>
          <w:rFonts w:ascii="Consolas" w:hAnsi="Consolas" w:cs="Consolas"/>
          <w:b/>
        </w:rPr>
        <w:t xml:space="preserve">x </w:t>
      </w:r>
      <w:r>
        <w:rPr>
          <w:rFonts w:ascii="Consolas" w:hAnsi="Consolas" w:cs="Consolas" w:hint="eastAsia"/>
          <w:b/>
        </w:rPr>
        <w:t>Resource Status Response</w:t>
      </w:r>
      <w:r w:rsidRPr="00ED4B61">
        <w:rPr>
          <w:rFonts w:ascii="Consolas" w:hAnsi="Consolas" w:cs="Consolas"/>
          <w:b/>
        </w:rPr>
        <w:sym w:font="Wingdings" w:char="F0E0"/>
      </w:r>
      <w:r>
        <w:rPr>
          <w:rFonts w:ascii="Consolas" w:hAnsi="Consolas" w:cs="Consolas" w:hint="eastAsia"/>
          <w:b/>
        </w:rPr>
        <w:t>Rx Resource Status Update</w:t>
      </w:r>
    </w:p>
    <w:p w:rsidR="00034F59" w:rsidRDefault="00034F59" w:rsidP="00372912">
      <w:pPr>
        <w:numPr>
          <w:ilvl w:val="0"/>
          <w:numId w:val="38"/>
        </w:numPr>
      </w:pPr>
      <w:r>
        <w:rPr>
          <w:rFonts w:hint="eastAsia"/>
        </w:rPr>
        <w:lastRenderedPageBreak/>
        <w:t>失败过程：</w:t>
      </w:r>
    </w:p>
    <w:p w:rsidR="00034F59" w:rsidRDefault="00034F59" w:rsidP="00372912">
      <w:pPr>
        <w:numPr>
          <w:ilvl w:val="0"/>
          <w:numId w:val="29"/>
        </w:numPr>
        <w:spacing w:beforeLines="100" w:before="312" w:afterLines="100" w:after="312"/>
      </w:pPr>
      <w:r>
        <w:rPr>
          <w:rFonts w:hint="eastAsia"/>
        </w:rPr>
        <w:t>信令失败</w:t>
      </w:r>
    </w:p>
    <w:p w:rsidR="00034F59" w:rsidRPr="00695746" w:rsidRDefault="00034F59" w:rsidP="00372912">
      <w:pPr>
        <w:numPr>
          <w:ilvl w:val="1"/>
          <w:numId w:val="29"/>
        </w:numPr>
        <w:ind w:left="1259"/>
        <w:rPr>
          <w:rFonts w:ascii="Consolas" w:hAnsi="Consolas" w:cs="Consolas"/>
          <w:b/>
        </w:rPr>
      </w:pPr>
      <w:r>
        <w:rPr>
          <w:rFonts w:ascii="Consolas" w:hAnsi="Consolas" w:cs="Consolas" w:hint="eastAsia"/>
          <w:b/>
        </w:rPr>
        <w:t>Henb1 :</w:t>
      </w:r>
      <w:r w:rsidRPr="0044366E">
        <w:rPr>
          <w:rFonts w:ascii="Consolas" w:hAnsi="Consolas" w:cs="Consolas" w:hint="eastAsia"/>
          <w:b/>
        </w:rPr>
        <w:t xml:space="preserve"> </w:t>
      </w:r>
      <w:r>
        <w:rPr>
          <w:rFonts w:ascii="Consolas" w:hAnsi="Consolas" w:cs="Consolas" w:hint="eastAsia"/>
          <w:b/>
        </w:rPr>
        <w:t>T</w:t>
      </w:r>
      <w:r w:rsidRPr="00ED4B61">
        <w:rPr>
          <w:rFonts w:ascii="Consolas" w:hAnsi="Consolas" w:cs="Consolas"/>
          <w:b/>
        </w:rPr>
        <w:t xml:space="preserve">x </w:t>
      </w:r>
      <w:r>
        <w:rPr>
          <w:rFonts w:ascii="Consolas" w:hAnsi="Consolas" w:cs="Consolas" w:hint="eastAsia"/>
          <w:b/>
        </w:rPr>
        <w:t>Resource Status Request</w:t>
      </w:r>
      <w:r w:rsidRPr="00ED4B61">
        <w:rPr>
          <w:rFonts w:ascii="Consolas" w:hAnsi="Consolas" w:cs="Consolas"/>
          <w:b/>
        </w:rPr>
        <w:sym w:font="Wingdings" w:char="F0E0"/>
      </w:r>
      <w:r>
        <w:rPr>
          <w:rFonts w:ascii="Consolas" w:hAnsi="Consolas" w:cs="Consolas" w:hint="eastAsia"/>
          <w:b/>
        </w:rPr>
        <w:t xml:space="preserve"> </w:t>
      </w:r>
      <w:r>
        <w:rPr>
          <w:rFonts w:ascii="Consolas" w:hAnsi="Consolas" w:cs="Consolas" w:hint="eastAsia"/>
          <w:b/>
          <w:color w:val="C00000"/>
        </w:rPr>
        <w:t>R</w:t>
      </w:r>
      <w:r w:rsidRPr="000F35D4">
        <w:rPr>
          <w:rFonts w:ascii="Consolas" w:hAnsi="Consolas" w:cs="Consolas"/>
          <w:b/>
          <w:color w:val="C00000"/>
        </w:rPr>
        <w:t xml:space="preserve">x </w:t>
      </w:r>
      <w:r>
        <w:rPr>
          <w:rFonts w:ascii="Consolas" w:hAnsi="Consolas" w:cs="Consolas" w:hint="eastAsia"/>
          <w:b/>
          <w:color w:val="C00000"/>
        </w:rPr>
        <w:t>Resource Status Failure</w:t>
      </w:r>
    </w:p>
    <w:p w:rsidR="00034F59" w:rsidRDefault="00034F59" w:rsidP="00372912">
      <w:pPr>
        <w:numPr>
          <w:ilvl w:val="0"/>
          <w:numId w:val="29"/>
        </w:numPr>
        <w:spacing w:beforeLines="100" w:before="312" w:afterLines="100" w:after="312"/>
      </w:pPr>
      <w:r>
        <w:rPr>
          <w:rFonts w:hint="eastAsia"/>
        </w:rPr>
        <w:t>超时失败</w:t>
      </w:r>
    </w:p>
    <w:p w:rsidR="00034F59" w:rsidRPr="004317EC" w:rsidRDefault="00034F59" w:rsidP="00372912">
      <w:pPr>
        <w:numPr>
          <w:ilvl w:val="1"/>
          <w:numId w:val="29"/>
        </w:numPr>
        <w:ind w:left="1259"/>
      </w:pPr>
      <w:r>
        <w:rPr>
          <w:rFonts w:ascii="Consolas" w:hAnsi="Consolas" w:cs="Consolas" w:hint="eastAsia"/>
          <w:b/>
        </w:rPr>
        <w:t>Henb1 :T</w:t>
      </w:r>
      <w:r w:rsidRPr="00ED4B61">
        <w:rPr>
          <w:rFonts w:ascii="Consolas" w:hAnsi="Consolas" w:cs="Consolas"/>
          <w:b/>
        </w:rPr>
        <w:t xml:space="preserve">x </w:t>
      </w:r>
      <w:r>
        <w:rPr>
          <w:rFonts w:ascii="Consolas" w:hAnsi="Consolas" w:cs="Consolas" w:hint="eastAsia"/>
          <w:b/>
        </w:rPr>
        <w:t>Resource Status Request</w:t>
      </w:r>
      <w:r w:rsidRPr="00ED4B61">
        <w:rPr>
          <w:rFonts w:ascii="Consolas" w:hAnsi="Consolas" w:cs="Consolas"/>
          <w:b/>
        </w:rPr>
        <w:sym w:font="Wingdings" w:char="F0E0"/>
      </w:r>
      <w:r w:rsidRPr="00303EFA">
        <w:rPr>
          <w:rFonts w:ascii="Consolas" w:hAnsi="Consolas" w:cs="Consolas" w:hint="eastAsia"/>
          <w:b/>
          <w:color w:val="C00000"/>
        </w:rPr>
        <w:t xml:space="preserve"> Timeout Rx </w:t>
      </w:r>
      <w:r>
        <w:rPr>
          <w:rFonts w:ascii="Consolas" w:hAnsi="Consolas" w:cs="Consolas" w:hint="eastAsia"/>
          <w:b/>
          <w:color w:val="C00000"/>
        </w:rPr>
        <w:t>Resource Status Response</w:t>
      </w:r>
      <w:r w:rsidRPr="007D7431">
        <w:rPr>
          <w:rFonts w:ascii="Consolas" w:hAnsi="Consolas" w:cs="Consolas" w:hint="eastAsia"/>
          <w:b/>
          <w:color w:val="7030A0"/>
        </w:rPr>
        <w:t>(</w:t>
      </w:r>
      <w:r>
        <w:rPr>
          <w:rFonts w:ascii="Consolas" w:hAnsi="Consolas" w:cs="Consolas" w:hint="eastAsia"/>
          <w:b/>
          <w:color w:val="7030A0"/>
        </w:rPr>
        <w:t>reinitiating Resource Status Reporting Initiation procedure</w:t>
      </w:r>
      <w:r w:rsidRPr="007D7431">
        <w:rPr>
          <w:rFonts w:ascii="Consolas" w:hAnsi="Consolas" w:cs="Consolas" w:hint="eastAsia"/>
          <w:b/>
          <w:color w:val="7030A0"/>
        </w:rPr>
        <w:t>)</w:t>
      </w:r>
    </w:p>
    <w:p w:rsidR="00034F59" w:rsidRDefault="00CF04C8" w:rsidP="00CF04C8">
      <w:pPr>
        <w:pStyle w:val="4"/>
      </w:pPr>
      <w:bookmarkStart w:id="99" w:name="_Toc294683657"/>
      <w:r>
        <w:rPr>
          <w:rFonts w:hint="eastAsia"/>
        </w:rPr>
        <w:t xml:space="preserve">2.4.4.7 </w:t>
      </w:r>
      <w:r w:rsidR="00034F59">
        <w:rPr>
          <w:rFonts w:hint="eastAsia"/>
        </w:rPr>
        <w:t>小区激活</w:t>
      </w:r>
      <w:r w:rsidR="00034F59" w:rsidRPr="00E44130">
        <w:rPr>
          <w:rFonts w:hint="eastAsia"/>
        </w:rPr>
        <w:t>过程</w:t>
      </w:r>
      <w:bookmarkEnd w:id="99"/>
    </w:p>
    <w:p w:rsidR="00034F59" w:rsidRDefault="00034F59" w:rsidP="00034F59">
      <w:pPr>
        <w:pStyle w:val="af2"/>
        <w:keepNext/>
      </w:pPr>
      <w:r>
        <w:rPr>
          <w:rFonts w:hint="eastAsia"/>
        </w:rPr>
        <w:t>表</w:t>
      </w:r>
      <w:r>
        <w:rPr>
          <w:rFonts w:hint="eastAsia"/>
        </w:rPr>
        <w:t xml:space="preserve"> </w:t>
      </w:r>
      <w:r w:rsidR="00CF04C8">
        <w:rPr>
          <w:rFonts w:hint="eastAsia"/>
        </w:rPr>
        <w:t>2.25</w:t>
      </w:r>
      <w:r>
        <w:rPr>
          <w:rFonts w:hint="eastAsia"/>
        </w:rPr>
        <w:t>小区激活过程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CellActivationRequest</w:t>
            </w:r>
          </w:p>
        </w:tc>
        <w:tc>
          <w:tcPr>
            <w:tcW w:w="4427" w:type="dxa"/>
            <w:shd w:val="clear" w:color="auto" w:fill="auto"/>
          </w:tcPr>
          <w:p w:rsidR="00034F59" w:rsidRPr="00547263" w:rsidRDefault="00034F59" w:rsidP="004C1CE2">
            <w:pPr>
              <w:jc w:val="center"/>
              <w:rPr>
                <w:rFonts w:ascii="Consolas" w:hAnsi="Consolas" w:cs="Consolas"/>
                <w:b/>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left"/>
              <w:rPr>
                <w:rFonts w:ascii="Consolas" w:hAnsi="Consolas" w:cs="Consolas"/>
                <w:b/>
              </w:rPr>
            </w:pPr>
            <w:r>
              <w:rPr>
                <w:rFonts w:ascii="Consolas" w:hAnsi="Consolas" w:cs="Consolas" w:hint="eastAsia"/>
                <w:b/>
                <w:i/>
                <w:iCs/>
                <w:noProof/>
              </w:rPr>
              <w:t>CellActivationResponse</w:t>
            </w:r>
          </w:p>
        </w:tc>
        <w:tc>
          <w:tcPr>
            <w:tcW w:w="4427" w:type="dxa"/>
            <w:shd w:val="clear" w:color="auto" w:fill="auto"/>
          </w:tcPr>
          <w:p w:rsidR="00034F59" w:rsidRPr="00710846" w:rsidRDefault="00034F59" w:rsidP="004C1CE2">
            <w:pPr>
              <w:jc w:val="left"/>
              <w:rPr>
                <w:rFonts w:ascii="Consolas" w:hAnsi="Consolas" w:cs="Consolas"/>
                <w:b/>
                <w:i/>
                <w:iCs/>
                <w:noProof/>
                <w:color w:val="C00000"/>
              </w:rPr>
            </w:pPr>
            <w:r>
              <w:rPr>
                <w:rFonts w:ascii="Consolas" w:hAnsi="Consolas" w:cs="Consolas" w:hint="eastAsia"/>
                <w:b/>
                <w:i/>
                <w:iCs/>
                <w:noProof/>
                <w:color w:val="C00000"/>
              </w:rPr>
              <w:t>CellActivationFailure</w:t>
            </w:r>
          </w:p>
        </w:tc>
      </w:tr>
    </w:tbl>
    <w:p w:rsidR="00034F59" w:rsidRDefault="00034F59" w:rsidP="00034F59">
      <w:pPr>
        <w:rPr>
          <w:color w:val="C00000"/>
        </w:rPr>
      </w:pPr>
      <w:r w:rsidRPr="00E67E8B">
        <w:rPr>
          <w:rFonts w:hint="eastAsia"/>
          <w:color w:val="C00000"/>
        </w:rPr>
        <w:t>备注：</w:t>
      </w:r>
    </w:p>
    <w:p w:rsidR="00034F59" w:rsidRDefault="00034F59" w:rsidP="00372912">
      <w:pPr>
        <w:numPr>
          <w:ilvl w:val="0"/>
          <w:numId w:val="39"/>
        </w:numPr>
      </w:pPr>
      <w:r>
        <w:rPr>
          <w:rFonts w:hint="eastAsia"/>
        </w:rPr>
        <w:t>成功过程：</w:t>
      </w:r>
    </w:p>
    <w:p w:rsidR="00034F59" w:rsidRPr="002F4CA9" w:rsidRDefault="00034F59" w:rsidP="00034F59">
      <w:pPr>
        <w:rPr>
          <w:rFonts w:ascii="Consolas" w:hAnsi="Consolas" w:cs="Consolas"/>
          <w:b/>
        </w:rPr>
        <w:sectPr w:rsidR="00034F59" w:rsidRPr="002F4CA9" w:rsidSect="00A23F79">
          <w:pgSz w:w="16838" w:h="11906" w:orient="landscape"/>
          <w:pgMar w:top="1418" w:right="1134" w:bottom="1418" w:left="1134" w:header="851" w:footer="992" w:gutter="0"/>
          <w:cols w:space="425"/>
          <w:docGrid w:type="linesAndChars" w:linePitch="312"/>
        </w:sect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Cell Activation Request</w:t>
      </w:r>
      <w:r w:rsidRPr="00ED4B61">
        <w:rPr>
          <w:rFonts w:ascii="Consolas" w:hAnsi="Consolas" w:cs="Consolas"/>
          <w:b/>
        </w:rPr>
        <w:sym w:font="Wingdings" w:char="F0E0"/>
      </w:r>
      <w:r w:rsidRPr="00ED4B61">
        <w:rPr>
          <w:rFonts w:ascii="Consolas" w:hAnsi="Consolas" w:cs="Consolas"/>
          <w:b/>
        </w:rPr>
        <w:t xml:space="preserve"> </w:t>
      </w:r>
      <w:r>
        <w:rPr>
          <w:rFonts w:ascii="Consolas" w:hAnsi="Consolas" w:cs="Consolas" w:hint="eastAsia"/>
          <w:b/>
        </w:rPr>
        <w:t>Rx Cell Activation Response</w:t>
      </w:r>
    </w:p>
    <w:p w:rsidR="00034F59" w:rsidRDefault="00034F59" w:rsidP="00372912">
      <w:pPr>
        <w:numPr>
          <w:ilvl w:val="0"/>
          <w:numId w:val="39"/>
        </w:numPr>
      </w:pPr>
      <w:r>
        <w:rPr>
          <w:rFonts w:hint="eastAsia"/>
        </w:rPr>
        <w:lastRenderedPageBreak/>
        <w:t>失败过程：</w:t>
      </w:r>
    </w:p>
    <w:p w:rsidR="00034F59" w:rsidRDefault="00034F59" w:rsidP="00372912">
      <w:pPr>
        <w:numPr>
          <w:ilvl w:val="0"/>
          <w:numId w:val="29"/>
        </w:numPr>
        <w:spacing w:beforeLines="100" w:before="312" w:afterLines="100" w:after="312"/>
      </w:pPr>
      <w:r>
        <w:rPr>
          <w:rFonts w:hint="eastAsia"/>
        </w:rPr>
        <w:t>信令失败</w:t>
      </w:r>
    </w:p>
    <w:p w:rsidR="00034F59" w:rsidRPr="002E4EDB" w:rsidRDefault="00034F59" w:rsidP="00372912">
      <w:pPr>
        <w:numPr>
          <w:ilvl w:val="1"/>
          <w:numId w:val="29"/>
        </w:numPr>
        <w:ind w:left="1259"/>
        <w:rPr>
          <w:rFonts w:ascii="Consolas" w:hAnsi="Consolas" w:cs="Consolas"/>
          <w:b/>
        </w:rPr>
      </w:pPr>
      <w:r>
        <w:rPr>
          <w:rFonts w:ascii="Consolas" w:hAnsi="Consolas" w:cs="Consolas" w:hint="eastAsia"/>
          <w:b/>
        </w:rPr>
        <w:t>Henb1 :</w:t>
      </w:r>
      <w:r w:rsidRPr="0044366E">
        <w:rPr>
          <w:rFonts w:ascii="Consolas" w:hAnsi="Consolas" w:cs="Consolas" w:hint="eastAsia"/>
          <w:b/>
        </w:rPr>
        <w:t xml:space="preserve"> </w:t>
      </w:r>
      <w:r>
        <w:rPr>
          <w:rFonts w:ascii="Consolas" w:hAnsi="Consolas" w:cs="Consolas" w:hint="eastAsia"/>
          <w:b/>
        </w:rPr>
        <w:t>T</w:t>
      </w:r>
      <w:r w:rsidRPr="00ED4B61">
        <w:rPr>
          <w:rFonts w:ascii="Consolas" w:hAnsi="Consolas" w:cs="Consolas"/>
          <w:b/>
        </w:rPr>
        <w:t xml:space="preserve">x </w:t>
      </w:r>
      <w:r>
        <w:rPr>
          <w:rFonts w:ascii="Consolas" w:hAnsi="Consolas" w:cs="Consolas" w:hint="eastAsia"/>
          <w:b/>
        </w:rPr>
        <w:t>Cell Activation Request</w:t>
      </w:r>
      <w:r w:rsidRPr="00ED4B61">
        <w:rPr>
          <w:rFonts w:ascii="Consolas" w:hAnsi="Consolas" w:cs="Consolas"/>
          <w:b/>
        </w:rPr>
        <w:sym w:font="Wingdings" w:char="F0E0"/>
      </w:r>
      <w:r>
        <w:rPr>
          <w:rFonts w:ascii="Consolas" w:hAnsi="Consolas" w:cs="Consolas" w:hint="eastAsia"/>
          <w:b/>
        </w:rPr>
        <w:t xml:space="preserve"> </w:t>
      </w:r>
      <w:r>
        <w:rPr>
          <w:rFonts w:ascii="Consolas" w:hAnsi="Consolas" w:cs="Consolas" w:hint="eastAsia"/>
          <w:b/>
          <w:color w:val="C00000"/>
        </w:rPr>
        <w:t>R</w:t>
      </w:r>
      <w:r w:rsidRPr="000F35D4">
        <w:rPr>
          <w:rFonts w:ascii="Consolas" w:hAnsi="Consolas" w:cs="Consolas"/>
          <w:b/>
          <w:color w:val="C00000"/>
        </w:rPr>
        <w:t xml:space="preserve">x </w:t>
      </w:r>
      <w:r>
        <w:rPr>
          <w:rFonts w:ascii="Consolas" w:hAnsi="Consolas" w:cs="Consolas" w:hint="eastAsia"/>
          <w:b/>
          <w:color w:val="C00000"/>
        </w:rPr>
        <w:t>Cell Activation Failure</w:t>
      </w:r>
    </w:p>
    <w:p w:rsidR="00034F59" w:rsidRDefault="00CF04C8" w:rsidP="00CF04C8">
      <w:pPr>
        <w:pStyle w:val="4"/>
      </w:pPr>
      <w:bookmarkStart w:id="100" w:name="_Toc294683658"/>
      <w:r>
        <w:rPr>
          <w:rFonts w:hint="eastAsia"/>
        </w:rPr>
        <w:t xml:space="preserve">2.4.4.8 </w:t>
      </w:r>
      <w:r w:rsidR="00034F59">
        <w:rPr>
          <w:rFonts w:hint="eastAsia"/>
        </w:rPr>
        <w:t>Mobility Settings Change</w:t>
      </w:r>
      <w:r w:rsidR="00034F59" w:rsidRPr="00E44130">
        <w:rPr>
          <w:rFonts w:hint="eastAsia"/>
        </w:rPr>
        <w:t>过程</w:t>
      </w:r>
      <w:bookmarkEnd w:id="100"/>
    </w:p>
    <w:p w:rsidR="00034F59" w:rsidRDefault="00034F59" w:rsidP="00034F59">
      <w:pPr>
        <w:pStyle w:val="af2"/>
        <w:keepNext/>
      </w:pPr>
      <w:r>
        <w:rPr>
          <w:rFonts w:hint="eastAsia"/>
        </w:rPr>
        <w:t>表</w:t>
      </w:r>
      <w:r>
        <w:rPr>
          <w:rFonts w:hint="eastAsia"/>
        </w:rPr>
        <w:t xml:space="preserve"> </w:t>
      </w:r>
      <w:r w:rsidR="00CF04C8">
        <w:rPr>
          <w:rFonts w:hint="eastAsia"/>
        </w:rPr>
        <w:t xml:space="preserve">2.26 </w:t>
      </w:r>
      <w:r>
        <w:rPr>
          <w:rFonts w:hint="eastAsia"/>
        </w:rPr>
        <w:t>Mobility Settings Change</w:t>
      </w:r>
      <w:r>
        <w:rPr>
          <w:rFonts w:hint="eastAsia"/>
        </w:rPr>
        <w:t>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MobilityChangeRequest</w:t>
            </w:r>
          </w:p>
        </w:tc>
        <w:tc>
          <w:tcPr>
            <w:tcW w:w="4427" w:type="dxa"/>
            <w:shd w:val="clear" w:color="auto" w:fill="auto"/>
          </w:tcPr>
          <w:p w:rsidR="00034F59" w:rsidRPr="00547263" w:rsidRDefault="00034F59" w:rsidP="004C1CE2">
            <w:pPr>
              <w:jc w:val="center"/>
              <w:rPr>
                <w:rFonts w:ascii="Consolas" w:hAnsi="Consolas" w:cs="Consolas"/>
                <w:b/>
              </w:rPr>
            </w:pPr>
          </w:p>
        </w:tc>
      </w:tr>
      <w:tr w:rsidR="00034F59" w:rsidRPr="00547263" w:rsidTr="004C1CE2">
        <w:trPr>
          <w:jc w:val="center"/>
        </w:trPr>
        <w:tc>
          <w:tcPr>
            <w:tcW w:w="678" w:type="dxa"/>
            <w:vMerge/>
            <w:shd w:val="clear" w:color="auto" w:fill="auto"/>
          </w:tcPr>
          <w:p w:rsidR="00034F59" w:rsidRPr="00547263" w:rsidRDefault="00034F59" w:rsidP="004C1CE2">
            <w:pPr>
              <w:rPr>
                <w:rFonts w:ascii="Consolas" w:hAnsi="Consolas" w:cs="Consolas"/>
                <w:b/>
              </w:rPr>
            </w:pPr>
          </w:p>
        </w:tc>
        <w:tc>
          <w:tcPr>
            <w:tcW w:w="4548" w:type="dxa"/>
            <w:shd w:val="clear" w:color="auto" w:fill="C4BC96"/>
          </w:tcPr>
          <w:p w:rsidR="00034F59" w:rsidRPr="00547263" w:rsidRDefault="00034F59" w:rsidP="004C1CE2">
            <w:pPr>
              <w:jc w:val="left"/>
              <w:rPr>
                <w:rFonts w:ascii="Consolas" w:hAnsi="Consolas" w:cs="Consolas"/>
                <w:b/>
              </w:rPr>
            </w:pPr>
            <w:r>
              <w:rPr>
                <w:rFonts w:ascii="Consolas" w:hAnsi="Consolas" w:cs="Consolas" w:hint="eastAsia"/>
                <w:b/>
              </w:rPr>
              <w:t>MobilityChangeAcknowledge</w:t>
            </w:r>
          </w:p>
        </w:tc>
        <w:tc>
          <w:tcPr>
            <w:tcW w:w="4427" w:type="dxa"/>
            <w:shd w:val="clear" w:color="auto" w:fill="auto"/>
          </w:tcPr>
          <w:p w:rsidR="00034F59" w:rsidRPr="00710846" w:rsidRDefault="00034F59" w:rsidP="004C1CE2">
            <w:pPr>
              <w:jc w:val="left"/>
              <w:rPr>
                <w:rFonts w:ascii="Consolas" w:hAnsi="Consolas" w:cs="Consolas"/>
                <w:b/>
                <w:i/>
                <w:iCs/>
                <w:noProof/>
                <w:color w:val="C00000"/>
              </w:rPr>
            </w:pPr>
            <w:r>
              <w:rPr>
                <w:rFonts w:ascii="Consolas" w:hAnsi="Consolas" w:cs="Consolas" w:hint="eastAsia"/>
                <w:b/>
                <w:i/>
                <w:iCs/>
                <w:noProof/>
                <w:color w:val="C00000"/>
              </w:rPr>
              <w:t>MobilityChangeFailure</w:t>
            </w:r>
          </w:p>
        </w:tc>
      </w:tr>
    </w:tbl>
    <w:p w:rsidR="00034F59" w:rsidRDefault="00034F59" w:rsidP="00034F59">
      <w:pPr>
        <w:rPr>
          <w:color w:val="C00000"/>
        </w:rPr>
      </w:pPr>
      <w:r w:rsidRPr="00E67E8B">
        <w:rPr>
          <w:rFonts w:hint="eastAsia"/>
          <w:color w:val="C00000"/>
        </w:rPr>
        <w:t>备注：</w:t>
      </w:r>
    </w:p>
    <w:p w:rsidR="00034F59" w:rsidRDefault="00034F59" w:rsidP="00372912">
      <w:pPr>
        <w:numPr>
          <w:ilvl w:val="0"/>
          <w:numId w:val="40"/>
        </w:numPr>
      </w:pPr>
      <w:r>
        <w:rPr>
          <w:rFonts w:hint="eastAsia"/>
        </w:rPr>
        <w:t>成功过程：</w:t>
      </w:r>
    </w:p>
    <w:p w:rsidR="00034F59" w:rsidRPr="002F4CA9" w:rsidRDefault="00034F59" w:rsidP="00034F59">
      <w:pPr>
        <w:rPr>
          <w:rFonts w:ascii="Consolas" w:hAnsi="Consolas" w:cs="Consolas"/>
          <w:b/>
        </w:rPr>
        <w:sectPr w:rsidR="00034F59" w:rsidRPr="002F4CA9" w:rsidSect="00A23F79">
          <w:pgSz w:w="16838" w:h="11906" w:orient="landscape"/>
          <w:pgMar w:top="1418" w:right="1134" w:bottom="1418" w:left="1134" w:header="851" w:footer="992" w:gutter="0"/>
          <w:cols w:space="425"/>
          <w:docGrid w:type="linesAndChars" w:linePitch="312"/>
        </w:sect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Mobility Change Request</w:t>
      </w:r>
      <w:r w:rsidRPr="00ED4B61">
        <w:rPr>
          <w:rFonts w:ascii="Consolas" w:hAnsi="Consolas" w:cs="Consolas"/>
          <w:b/>
        </w:rPr>
        <w:sym w:font="Wingdings" w:char="F0E0"/>
      </w:r>
      <w:r w:rsidRPr="00ED4B61">
        <w:rPr>
          <w:rFonts w:ascii="Consolas" w:hAnsi="Consolas" w:cs="Consolas"/>
          <w:b/>
        </w:rPr>
        <w:t xml:space="preserve"> </w:t>
      </w:r>
      <w:r>
        <w:rPr>
          <w:rFonts w:ascii="Consolas" w:hAnsi="Consolas" w:cs="Consolas" w:hint="eastAsia"/>
          <w:b/>
        </w:rPr>
        <w:t>Rx Mobility Change Acknowledge</w:t>
      </w:r>
    </w:p>
    <w:p w:rsidR="00034F59" w:rsidRDefault="00034F59" w:rsidP="00372912">
      <w:pPr>
        <w:numPr>
          <w:ilvl w:val="0"/>
          <w:numId w:val="40"/>
        </w:numPr>
      </w:pPr>
      <w:r>
        <w:rPr>
          <w:rFonts w:hint="eastAsia"/>
        </w:rPr>
        <w:lastRenderedPageBreak/>
        <w:t>失败过程：</w:t>
      </w:r>
    </w:p>
    <w:p w:rsidR="00034F59" w:rsidRDefault="00034F59" w:rsidP="00372912">
      <w:pPr>
        <w:numPr>
          <w:ilvl w:val="0"/>
          <w:numId w:val="29"/>
        </w:numPr>
        <w:spacing w:beforeLines="100" w:before="312" w:afterLines="100" w:after="312"/>
      </w:pPr>
      <w:r>
        <w:rPr>
          <w:rFonts w:hint="eastAsia"/>
        </w:rPr>
        <w:t>信令失败</w:t>
      </w:r>
    </w:p>
    <w:p w:rsidR="00034F59" w:rsidRPr="00020FF8" w:rsidRDefault="00034F59" w:rsidP="00372912">
      <w:pPr>
        <w:numPr>
          <w:ilvl w:val="1"/>
          <w:numId w:val="29"/>
        </w:numPr>
        <w:ind w:left="1259"/>
        <w:rPr>
          <w:rFonts w:ascii="Consolas" w:hAnsi="Consolas" w:cs="Consolas"/>
          <w:b/>
        </w:rPr>
      </w:pPr>
      <w:r>
        <w:rPr>
          <w:rFonts w:ascii="Consolas" w:hAnsi="Consolas" w:cs="Consolas" w:hint="eastAsia"/>
          <w:b/>
        </w:rPr>
        <w:t>Henb1 :</w:t>
      </w:r>
      <w:r w:rsidRPr="0044366E">
        <w:rPr>
          <w:rFonts w:ascii="Consolas" w:hAnsi="Consolas" w:cs="Consolas" w:hint="eastAsia"/>
          <w:b/>
        </w:rPr>
        <w:t xml:space="preserve"> </w:t>
      </w:r>
      <w:r>
        <w:rPr>
          <w:rFonts w:ascii="Consolas" w:hAnsi="Consolas" w:cs="Consolas" w:hint="eastAsia"/>
          <w:b/>
        </w:rPr>
        <w:t>T</w:t>
      </w:r>
      <w:r w:rsidRPr="00ED4B61">
        <w:rPr>
          <w:rFonts w:ascii="Consolas" w:hAnsi="Consolas" w:cs="Consolas"/>
          <w:b/>
        </w:rPr>
        <w:t xml:space="preserve">x </w:t>
      </w:r>
      <w:r>
        <w:rPr>
          <w:rFonts w:ascii="Consolas" w:hAnsi="Consolas" w:cs="Consolas" w:hint="eastAsia"/>
          <w:b/>
        </w:rPr>
        <w:t>Mobility Change Request</w:t>
      </w:r>
      <w:r w:rsidRPr="00ED4B61">
        <w:rPr>
          <w:rFonts w:ascii="Consolas" w:hAnsi="Consolas" w:cs="Consolas"/>
          <w:b/>
        </w:rPr>
        <w:sym w:font="Wingdings" w:char="F0E0"/>
      </w:r>
      <w:r>
        <w:rPr>
          <w:rFonts w:ascii="Consolas" w:hAnsi="Consolas" w:cs="Consolas" w:hint="eastAsia"/>
          <w:b/>
        </w:rPr>
        <w:t xml:space="preserve"> </w:t>
      </w:r>
      <w:r>
        <w:rPr>
          <w:rFonts w:ascii="Consolas" w:hAnsi="Consolas" w:cs="Consolas" w:hint="eastAsia"/>
          <w:b/>
          <w:color w:val="C00000"/>
        </w:rPr>
        <w:t>R</w:t>
      </w:r>
      <w:r w:rsidRPr="000F35D4">
        <w:rPr>
          <w:rFonts w:ascii="Consolas" w:hAnsi="Consolas" w:cs="Consolas"/>
          <w:b/>
          <w:color w:val="C00000"/>
        </w:rPr>
        <w:t xml:space="preserve">x </w:t>
      </w:r>
      <w:r>
        <w:rPr>
          <w:rFonts w:ascii="Consolas" w:hAnsi="Consolas" w:cs="Consolas" w:hint="eastAsia"/>
          <w:b/>
          <w:color w:val="C00000"/>
        </w:rPr>
        <w:t>Mobility Change Failure</w:t>
      </w:r>
    </w:p>
    <w:p w:rsidR="00034F59" w:rsidRDefault="00CF04C8" w:rsidP="00CF04C8">
      <w:pPr>
        <w:pStyle w:val="4"/>
      </w:pPr>
      <w:bookmarkStart w:id="101" w:name="_Toc294683659"/>
      <w:r>
        <w:rPr>
          <w:rFonts w:hint="eastAsia"/>
        </w:rPr>
        <w:t xml:space="preserve">2.4.4.9 </w:t>
      </w:r>
      <w:r w:rsidR="00034F59">
        <w:rPr>
          <w:rFonts w:hint="eastAsia"/>
        </w:rPr>
        <w:t>MobilityRobustness Optimisation</w:t>
      </w:r>
      <w:r w:rsidR="00034F59" w:rsidRPr="00E44130">
        <w:rPr>
          <w:rFonts w:hint="eastAsia"/>
        </w:rPr>
        <w:t>过程</w:t>
      </w:r>
      <w:bookmarkEnd w:id="101"/>
    </w:p>
    <w:p w:rsidR="00034F59" w:rsidRDefault="00034F59" w:rsidP="00034F59">
      <w:pPr>
        <w:pStyle w:val="af2"/>
        <w:keepNext/>
      </w:pPr>
      <w:r>
        <w:rPr>
          <w:rFonts w:hint="eastAsia"/>
        </w:rPr>
        <w:t>表</w:t>
      </w:r>
      <w:r>
        <w:rPr>
          <w:rFonts w:hint="eastAsia"/>
        </w:rPr>
        <w:t xml:space="preserve"> </w:t>
      </w:r>
      <w:r w:rsidR="00CF04C8">
        <w:rPr>
          <w:rFonts w:hint="eastAsia"/>
        </w:rPr>
        <w:t>2.27</w:t>
      </w:r>
      <w:r>
        <w:rPr>
          <w:rFonts w:hint="eastAsia"/>
        </w:rPr>
        <w:t>无线链路失败指示过程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RadioLinkFailureIndication</w:t>
            </w:r>
          </w:p>
        </w:tc>
        <w:tc>
          <w:tcPr>
            <w:tcW w:w="4427" w:type="dxa"/>
            <w:shd w:val="clear" w:color="auto" w:fill="auto"/>
          </w:tcPr>
          <w:p w:rsidR="00034F59" w:rsidRPr="00547263" w:rsidRDefault="00034F59" w:rsidP="004C1CE2">
            <w:pPr>
              <w:jc w:val="center"/>
              <w:rPr>
                <w:rFonts w:ascii="Consolas" w:hAnsi="Consolas" w:cs="Consolas"/>
                <w:b/>
              </w:rPr>
            </w:pPr>
          </w:p>
        </w:tc>
      </w:tr>
    </w:tbl>
    <w:p w:rsidR="00034F59" w:rsidRDefault="00034F59" w:rsidP="00034F59">
      <w:pPr>
        <w:rPr>
          <w:color w:val="C00000"/>
        </w:rPr>
      </w:pPr>
      <w:r w:rsidRPr="00E67E8B">
        <w:rPr>
          <w:rFonts w:hint="eastAsia"/>
          <w:color w:val="C00000"/>
        </w:rPr>
        <w:t>备注：</w:t>
      </w:r>
    </w:p>
    <w:p w:rsidR="00034F59" w:rsidRDefault="00034F59" w:rsidP="00372912">
      <w:pPr>
        <w:numPr>
          <w:ilvl w:val="0"/>
          <w:numId w:val="41"/>
        </w:numPr>
      </w:pPr>
      <w:r>
        <w:rPr>
          <w:rFonts w:hint="eastAsia"/>
        </w:rPr>
        <w:t>成功过程：</w:t>
      </w:r>
    </w:p>
    <w:p w:rsidR="00034F59" w:rsidRDefault="00034F59" w:rsidP="00034F59">
      <w:pPr>
        <w:rPr>
          <w:rFonts w:ascii="Consolas" w:hAnsi="Consolas" w:cs="Consolas"/>
          <w:b/>
        </w:r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Radio Link Failure Indication</w:t>
      </w:r>
    </w:p>
    <w:p w:rsidR="00034F59" w:rsidRDefault="00034F59" w:rsidP="00034F59">
      <w:pPr>
        <w:pStyle w:val="af2"/>
        <w:keepNext/>
      </w:pPr>
      <w:r>
        <w:rPr>
          <w:rFonts w:hint="eastAsia"/>
        </w:rPr>
        <w:t>表</w:t>
      </w:r>
      <w:r>
        <w:rPr>
          <w:rFonts w:hint="eastAsia"/>
        </w:rPr>
        <w:t xml:space="preserve"> 10</w:t>
      </w:r>
      <w:r>
        <w:rPr>
          <w:rFonts w:hint="eastAsia"/>
        </w:rPr>
        <w:t>切换报告过程</w:t>
      </w:r>
    </w:p>
    <w:tbl>
      <w:tblPr>
        <w:tblW w:w="9653" w:type="dxa"/>
        <w:jc w:val="center"/>
        <w:tblInd w:w="-2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4548"/>
        <w:gridCol w:w="4427"/>
      </w:tblGrid>
      <w:tr w:rsidR="00034F59" w:rsidRPr="00547263" w:rsidTr="004C1CE2">
        <w:trPr>
          <w:trHeight w:val="391"/>
          <w:jc w:val="center"/>
        </w:trPr>
        <w:tc>
          <w:tcPr>
            <w:tcW w:w="678" w:type="dxa"/>
            <w:vMerge w:val="restart"/>
            <w:shd w:val="clear" w:color="auto" w:fill="auto"/>
            <w:vAlign w:val="center"/>
          </w:tcPr>
          <w:p w:rsidR="00034F59" w:rsidRPr="00547263" w:rsidRDefault="00034F59" w:rsidP="004C1CE2">
            <w:pPr>
              <w:jc w:val="center"/>
              <w:rPr>
                <w:rFonts w:ascii="Consolas" w:hAnsi="Consolas" w:cs="Consolas"/>
                <w:b/>
              </w:rPr>
            </w:pPr>
            <w:r>
              <w:rPr>
                <w:rFonts w:ascii="Consolas" w:hAnsi="Consolas" w:cs="Consolas" w:hint="eastAsia"/>
                <w:b/>
              </w:rPr>
              <w:t>Proc</w:t>
            </w:r>
          </w:p>
        </w:tc>
        <w:tc>
          <w:tcPr>
            <w:tcW w:w="8975" w:type="dxa"/>
            <w:gridSpan w:val="2"/>
            <w:shd w:val="clear" w:color="auto" w:fill="92CDDC"/>
            <w:vAlign w:val="center"/>
          </w:tcPr>
          <w:p w:rsidR="00034F59" w:rsidRPr="00547263" w:rsidRDefault="00034F59" w:rsidP="004C1CE2">
            <w:pPr>
              <w:jc w:val="center"/>
              <w:rPr>
                <w:rFonts w:ascii="Consolas" w:hAnsi="Consolas" w:cs="Consolas"/>
                <w:b/>
              </w:rPr>
            </w:pPr>
            <w:r>
              <w:rPr>
                <w:rFonts w:ascii="Consolas" w:hAnsi="Consolas" w:cs="Consolas" w:hint="eastAsia"/>
                <w:b/>
              </w:rPr>
              <w:t>Henb1</w:t>
            </w:r>
            <w:r w:rsidRPr="00547263">
              <w:rPr>
                <w:rFonts w:ascii="Consolas" w:hAnsi="Consolas" w:cs="Consolas"/>
                <w:b/>
              </w:rPr>
              <w:sym w:font="Wingdings" w:char="F0DF"/>
            </w:r>
            <w:r>
              <w:rPr>
                <w:rFonts w:ascii="Consolas" w:hAnsi="Consolas" w:cs="Consolas" w:hint="eastAsia"/>
                <w:b/>
              </w:rPr>
              <w:t>X2</w:t>
            </w:r>
            <w:r w:rsidRPr="00547263">
              <w:rPr>
                <w:rFonts w:ascii="Consolas" w:hAnsi="Consolas" w:cs="Consolas"/>
                <w:b/>
              </w:rPr>
              <w:sym w:font="Wingdings" w:char="F0E0"/>
            </w:r>
            <w:r w:rsidRPr="00547263">
              <w:rPr>
                <w:rFonts w:ascii="Consolas" w:hAnsi="Consolas" w:cs="Consolas" w:hint="eastAsia"/>
                <w:b/>
              </w:rPr>
              <w:t>Henb</w:t>
            </w:r>
            <w:r>
              <w:rPr>
                <w:rFonts w:ascii="Consolas" w:hAnsi="Consolas" w:cs="Consolas" w:hint="eastAsia"/>
                <w:b/>
              </w:rPr>
              <w:t>2</w:t>
            </w:r>
          </w:p>
        </w:tc>
      </w:tr>
      <w:tr w:rsidR="00034F59" w:rsidRPr="00547263" w:rsidTr="004C1CE2">
        <w:trPr>
          <w:trHeight w:val="391"/>
          <w:jc w:val="center"/>
        </w:trPr>
        <w:tc>
          <w:tcPr>
            <w:tcW w:w="678" w:type="dxa"/>
            <w:vMerge/>
            <w:shd w:val="clear" w:color="auto" w:fill="auto"/>
          </w:tcPr>
          <w:p w:rsidR="00034F59" w:rsidRPr="00547263" w:rsidRDefault="00034F59" w:rsidP="004C1CE2">
            <w:pPr>
              <w:jc w:val="center"/>
              <w:rPr>
                <w:rFonts w:ascii="Consolas" w:hAnsi="Consolas" w:cs="Consolas"/>
                <w:b/>
              </w:rPr>
            </w:pPr>
          </w:p>
        </w:tc>
        <w:tc>
          <w:tcPr>
            <w:tcW w:w="4548" w:type="dxa"/>
            <w:shd w:val="clear" w:color="auto" w:fill="C4BC96"/>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Success</w:t>
            </w:r>
          </w:p>
        </w:tc>
        <w:tc>
          <w:tcPr>
            <w:tcW w:w="4427"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hint="eastAsia"/>
                <w:b/>
              </w:rPr>
              <w:t>Failed</w:t>
            </w:r>
          </w:p>
        </w:tc>
      </w:tr>
      <w:tr w:rsidR="00034F59" w:rsidRPr="00547263" w:rsidTr="004C1CE2">
        <w:trPr>
          <w:jc w:val="center"/>
        </w:trPr>
        <w:tc>
          <w:tcPr>
            <w:tcW w:w="678" w:type="dxa"/>
            <w:shd w:val="clear" w:color="auto" w:fill="auto"/>
            <w:vAlign w:val="center"/>
          </w:tcPr>
          <w:p w:rsidR="00034F59" w:rsidRPr="00547263" w:rsidRDefault="00034F59" w:rsidP="004C1CE2">
            <w:pPr>
              <w:jc w:val="center"/>
              <w:rPr>
                <w:rFonts w:ascii="Consolas" w:hAnsi="Consolas" w:cs="Consolas"/>
                <w:b/>
              </w:rPr>
            </w:pPr>
            <w:r w:rsidRPr="00547263">
              <w:rPr>
                <w:rFonts w:ascii="Consolas" w:hAnsi="Consolas" w:cs="Consolas"/>
                <w:b/>
              </w:rPr>
              <w:t>1</w:t>
            </w:r>
          </w:p>
        </w:tc>
        <w:tc>
          <w:tcPr>
            <w:tcW w:w="4548" w:type="dxa"/>
            <w:shd w:val="clear" w:color="auto" w:fill="C4BC96"/>
          </w:tcPr>
          <w:p w:rsidR="00034F59" w:rsidRPr="00FD5ACF" w:rsidRDefault="00034F59" w:rsidP="004C1CE2">
            <w:pPr>
              <w:jc w:val="right"/>
              <w:rPr>
                <w:rFonts w:ascii="Consolas" w:hAnsi="Consolas" w:cs="Consolas"/>
                <w:b/>
                <w:i/>
              </w:rPr>
            </w:pPr>
            <w:r>
              <w:rPr>
                <w:rFonts w:ascii="Consolas" w:hAnsi="Consolas" w:cs="Consolas" w:hint="eastAsia"/>
                <w:b/>
                <w:i/>
              </w:rPr>
              <w:t>HandoverReport</w:t>
            </w:r>
          </w:p>
        </w:tc>
        <w:tc>
          <w:tcPr>
            <w:tcW w:w="4427" w:type="dxa"/>
            <w:shd w:val="clear" w:color="auto" w:fill="auto"/>
          </w:tcPr>
          <w:p w:rsidR="00034F59" w:rsidRPr="00547263" w:rsidRDefault="00034F59" w:rsidP="004C1CE2">
            <w:pPr>
              <w:jc w:val="center"/>
              <w:rPr>
                <w:rFonts w:ascii="Consolas" w:hAnsi="Consolas" w:cs="Consolas"/>
                <w:b/>
              </w:rPr>
            </w:pPr>
          </w:p>
        </w:tc>
      </w:tr>
    </w:tbl>
    <w:p w:rsidR="00034F59" w:rsidRDefault="00034F59" w:rsidP="00034F59">
      <w:pPr>
        <w:rPr>
          <w:color w:val="C00000"/>
        </w:rPr>
      </w:pPr>
      <w:r w:rsidRPr="00E67E8B">
        <w:rPr>
          <w:rFonts w:hint="eastAsia"/>
          <w:color w:val="C00000"/>
        </w:rPr>
        <w:t>备注：</w:t>
      </w:r>
    </w:p>
    <w:p w:rsidR="00034F59" w:rsidRDefault="00034F59" w:rsidP="00372912">
      <w:pPr>
        <w:numPr>
          <w:ilvl w:val="0"/>
          <w:numId w:val="42"/>
        </w:numPr>
      </w:pPr>
      <w:r>
        <w:rPr>
          <w:rFonts w:hint="eastAsia"/>
        </w:rPr>
        <w:t>成功过程：</w:t>
      </w:r>
    </w:p>
    <w:p w:rsidR="00034F59" w:rsidRPr="002F4CA9" w:rsidRDefault="00034F59" w:rsidP="00034F59">
      <w:pPr>
        <w:rPr>
          <w:rFonts w:ascii="Consolas" w:hAnsi="Consolas" w:cs="Consolas"/>
          <w:b/>
        </w:rPr>
        <w:sectPr w:rsidR="00034F59" w:rsidRPr="002F4CA9" w:rsidSect="00A23F79">
          <w:pgSz w:w="16838" w:h="11906" w:orient="landscape"/>
          <w:pgMar w:top="1418" w:right="1134" w:bottom="1418" w:left="1134" w:header="851" w:footer="992" w:gutter="0"/>
          <w:cols w:space="425"/>
          <w:docGrid w:type="linesAndChars" w:linePitch="312"/>
        </w:sectPr>
      </w:pPr>
      <w:proofErr w:type="gramStart"/>
      <w:r>
        <w:rPr>
          <w:rFonts w:ascii="Consolas" w:hAnsi="Consolas" w:cs="Consolas" w:hint="eastAsia"/>
          <w:b/>
        </w:rPr>
        <w:t>Henb1 :T</w:t>
      </w:r>
      <w:r w:rsidRPr="00ED4B61">
        <w:rPr>
          <w:rFonts w:ascii="Consolas" w:hAnsi="Consolas" w:cs="Consolas"/>
          <w:b/>
        </w:rPr>
        <w:t>x</w:t>
      </w:r>
      <w:proofErr w:type="gramEnd"/>
      <w:r w:rsidRPr="00ED4B61">
        <w:rPr>
          <w:rFonts w:ascii="Consolas" w:hAnsi="Consolas" w:cs="Consolas"/>
          <w:b/>
        </w:rPr>
        <w:t xml:space="preserve"> </w:t>
      </w:r>
      <w:r>
        <w:rPr>
          <w:rFonts w:ascii="Consolas" w:hAnsi="Consolas" w:cs="Consolas" w:hint="eastAsia"/>
          <w:b/>
        </w:rPr>
        <w:t>Handover Report</w:t>
      </w:r>
    </w:p>
    <w:p w:rsidR="00034F59" w:rsidRDefault="00CF04C8" w:rsidP="00CF04C8">
      <w:pPr>
        <w:pStyle w:val="3"/>
      </w:pPr>
      <w:bookmarkStart w:id="102" w:name="_Toc294683660"/>
      <w:bookmarkStart w:id="103" w:name="_Toc353125111"/>
      <w:r>
        <w:rPr>
          <w:rFonts w:hint="eastAsia"/>
        </w:rPr>
        <w:lastRenderedPageBreak/>
        <w:t xml:space="preserve">2.4.5 </w:t>
      </w:r>
      <w:r w:rsidR="00034F59">
        <w:rPr>
          <w:rFonts w:hint="eastAsia"/>
        </w:rPr>
        <w:t>遗留问题</w:t>
      </w:r>
      <w:bookmarkEnd w:id="102"/>
      <w:bookmarkEnd w:id="103"/>
    </w:p>
    <w:p w:rsidR="00034F59" w:rsidRDefault="00034F59" w:rsidP="00034F59">
      <w:pPr>
        <w:rPr>
          <w:lang w:val="x-none"/>
        </w:rPr>
      </w:pPr>
    </w:p>
    <w:p w:rsidR="00034F59" w:rsidRPr="00953451" w:rsidRDefault="00034F59" w:rsidP="00034F59">
      <w:r>
        <w:rPr>
          <w:rFonts w:hint="eastAsia"/>
          <w:lang w:val="x-none"/>
        </w:rPr>
        <w:t>小区激活模块只将信令跑通、功能代码未完善。</w:t>
      </w:r>
    </w:p>
    <w:p w:rsidR="00034F59" w:rsidRDefault="00CF04C8" w:rsidP="00CF04C8">
      <w:pPr>
        <w:pStyle w:val="2"/>
      </w:pPr>
      <w:bookmarkStart w:id="104" w:name="_Toc294683661"/>
      <w:bookmarkStart w:id="105" w:name="_Toc353125112"/>
      <w:r>
        <w:rPr>
          <w:rFonts w:hint="eastAsia"/>
          <w:lang w:eastAsia="zh-CN"/>
        </w:rPr>
        <w:t xml:space="preserve">2.5 </w:t>
      </w:r>
      <w:r w:rsidR="00034F59">
        <w:rPr>
          <w:rFonts w:hint="eastAsia"/>
        </w:rPr>
        <w:t>协议栈联合测试</w:t>
      </w:r>
      <w:bookmarkEnd w:id="104"/>
      <w:bookmarkEnd w:id="105"/>
    </w:p>
    <w:p w:rsidR="00034F59" w:rsidRDefault="00CF04C8" w:rsidP="00CF04C8">
      <w:pPr>
        <w:pStyle w:val="3"/>
      </w:pPr>
      <w:bookmarkStart w:id="106" w:name="_Toc294683662"/>
      <w:bookmarkStart w:id="107" w:name="_Toc353125113"/>
      <w:r>
        <w:rPr>
          <w:rFonts w:hint="eastAsia"/>
        </w:rPr>
        <w:t xml:space="preserve">2.5.1 </w:t>
      </w:r>
      <w:r w:rsidR="00034F59" w:rsidRPr="007E0F5A">
        <w:t>测试目的与内容</w:t>
      </w:r>
      <w:bookmarkEnd w:id="106"/>
      <w:bookmarkEnd w:id="107"/>
    </w:p>
    <w:p w:rsidR="00034F59" w:rsidRDefault="00034F59" w:rsidP="003D7302">
      <w:pPr>
        <w:spacing w:line="360" w:lineRule="auto"/>
        <w:ind w:firstLine="420"/>
      </w:pPr>
      <w:r>
        <w:rPr>
          <w:rFonts w:hint="eastAsia"/>
        </w:rPr>
        <w:t>完成</w:t>
      </w:r>
      <w:r>
        <w:rPr>
          <w:rFonts w:hint="eastAsia"/>
        </w:rPr>
        <w:t>Uu</w:t>
      </w:r>
      <w:proofErr w:type="gramStart"/>
      <w:r>
        <w:rPr>
          <w:rFonts w:hint="eastAsia"/>
        </w:rPr>
        <w:t>口数据</w:t>
      </w:r>
      <w:proofErr w:type="gramEnd"/>
      <w:r>
        <w:rPr>
          <w:rFonts w:hint="eastAsia"/>
        </w:rPr>
        <w:t>面以及控制面单独测试后，开展协议</w:t>
      </w:r>
      <w:proofErr w:type="gramStart"/>
      <w:r>
        <w:rPr>
          <w:rFonts w:hint="eastAsia"/>
        </w:rPr>
        <w:t>栈</w:t>
      </w:r>
      <w:proofErr w:type="gramEnd"/>
      <w:r>
        <w:rPr>
          <w:rFonts w:hint="eastAsia"/>
        </w:rPr>
        <w:t>联合测试，本阶段测试完成对终端从入网、业务建立到数据收发整个过程的处理，验证</w:t>
      </w:r>
      <w:r>
        <w:rPr>
          <w:rFonts w:hint="eastAsia"/>
        </w:rPr>
        <w:t>LTE HeNB</w:t>
      </w:r>
      <w:r>
        <w:rPr>
          <w:rFonts w:hint="eastAsia"/>
        </w:rPr>
        <w:t>协议</w:t>
      </w:r>
      <w:proofErr w:type="gramStart"/>
      <w:r>
        <w:rPr>
          <w:rFonts w:hint="eastAsia"/>
        </w:rPr>
        <w:t>栈</w:t>
      </w:r>
      <w:proofErr w:type="gramEnd"/>
      <w:r>
        <w:rPr>
          <w:rFonts w:hint="eastAsia"/>
        </w:rPr>
        <w:t>软件系统功能的正确性。</w:t>
      </w:r>
    </w:p>
    <w:p w:rsidR="00034F59" w:rsidRDefault="00034F59" w:rsidP="003D7302">
      <w:pPr>
        <w:spacing w:line="360" w:lineRule="auto"/>
        <w:ind w:firstLine="420"/>
      </w:pPr>
      <w:r>
        <w:rPr>
          <w:rFonts w:hint="eastAsia"/>
        </w:rPr>
        <w:t>测试内容包括：</w:t>
      </w:r>
    </w:p>
    <w:p w:rsidR="00034F59" w:rsidRDefault="00034F59" w:rsidP="00372912">
      <w:pPr>
        <w:numPr>
          <w:ilvl w:val="0"/>
          <w:numId w:val="22"/>
        </w:numPr>
        <w:spacing w:line="360" w:lineRule="auto"/>
      </w:pPr>
      <w:r>
        <w:rPr>
          <w:rFonts w:hAnsi="宋体" w:hint="eastAsia"/>
        </w:rPr>
        <w:t>寻呼；</w:t>
      </w:r>
    </w:p>
    <w:p w:rsidR="00034F59" w:rsidRDefault="00034F59" w:rsidP="00372912">
      <w:pPr>
        <w:numPr>
          <w:ilvl w:val="0"/>
          <w:numId w:val="22"/>
        </w:numPr>
        <w:spacing w:line="360" w:lineRule="auto"/>
      </w:pPr>
      <w:r>
        <w:rPr>
          <w:rFonts w:hint="eastAsia"/>
        </w:rPr>
        <w:t>RRC</w:t>
      </w:r>
      <w:r>
        <w:rPr>
          <w:rFonts w:hAnsi="宋体" w:hint="eastAsia"/>
        </w:rPr>
        <w:t>初始连接建立；</w:t>
      </w:r>
    </w:p>
    <w:p w:rsidR="00034F59" w:rsidRDefault="00034F59" w:rsidP="00372912">
      <w:pPr>
        <w:numPr>
          <w:ilvl w:val="0"/>
          <w:numId w:val="22"/>
        </w:numPr>
        <w:spacing w:line="360" w:lineRule="auto"/>
      </w:pPr>
      <w:r>
        <w:rPr>
          <w:rFonts w:hAnsi="宋体" w:hint="eastAsia"/>
        </w:rPr>
        <w:t>初始安全激活；</w:t>
      </w:r>
    </w:p>
    <w:p w:rsidR="00034F59" w:rsidRDefault="00034F59" w:rsidP="00372912">
      <w:pPr>
        <w:numPr>
          <w:ilvl w:val="0"/>
          <w:numId w:val="22"/>
        </w:numPr>
        <w:spacing w:line="360" w:lineRule="auto"/>
      </w:pPr>
      <w:r>
        <w:rPr>
          <w:rFonts w:hint="eastAsia"/>
        </w:rPr>
        <w:t>RRC</w:t>
      </w:r>
      <w:r>
        <w:rPr>
          <w:rFonts w:hAnsi="宋体" w:hint="eastAsia"/>
        </w:rPr>
        <w:t>连接重配置；</w:t>
      </w:r>
    </w:p>
    <w:p w:rsidR="00034F59" w:rsidRDefault="00034F59" w:rsidP="00372912">
      <w:pPr>
        <w:numPr>
          <w:ilvl w:val="0"/>
          <w:numId w:val="22"/>
        </w:numPr>
        <w:spacing w:line="360" w:lineRule="auto"/>
      </w:pPr>
      <w:r>
        <w:rPr>
          <w:rFonts w:hint="eastAsia"/>
        </w:rPr>
        <w:t>RRC</w:t>
      </w:r>
      <w:r>
        <w:rPr>
          <w:rFonts w:hAnsi="宋体" w:hint="eastAsia"/>
        </w:rPr>
        <w:t>连接释放；</w:t>
      </w:r>
    </w:p>
    <w:p w:rsidR="00034F59" w:rsidRPr="00F12BB3" w:rsidRDefault="00034F59" w:rsidP="00372912">
      <w:pPr>
        <w:numPr>
          <w:ilvl w:val="0"/>
          <w:numId w:val="22"/>
        </w:numPr>
        <w:spacing w:line="360" w:lineRule="auto"/>
      </w:pPr>
      <w:r>
        <w:rPr>
          <w:rFonts w:hAnsi="宋体" w:hint="eastAsia"/>
        </w:rPr>
        <w:t>UE</w:t>
      </w:r>
      <w:r>
        <w:rPr>
          <w:rFonts w:hAnsi="宋体" w:hint="eastAsia"/>
        </w:rPr>
        <w:t>上下文建立、修改与释放；</w:t>
      </w:r>
    </w:p>
    <w:p w:rsidR="00034F59" w:rsidRPr="00F12BB3" w:rsidRDefault="00034F59" w:rsidP="00372912">
      <w:pPr>
        <w:numPr>
          <w:ilvl w:val="0"/>
          <w:numId w:val="22"/>
        </w:numPr>
        <w:spacing w:line="360" w:lineRule="auto"/>
      </w:pPr>
      <w:r>
        <w:rPr>
          <w:rFonts w:hAnsi="宋体" w:hint="eastAsia"/>
        </w:rPr>
        <w:t>E-RAB</w:t>
      </w:r>
      <w:r>
        <w:rPr>
          <w:rFonts w:hAnsi="宋体" w:hint="eastAsia"/>
        </w:rPr>
        <w:t>建立、修改与释放；</w:t>
      </w:r>
    </w:p>
    <w:p w:rsidR="00034F59" w:rsidRPr="005B4BF4" w:rsidRDefault="00034F59" w:rsidP="00372912">
      <w:pPr>
        <w:numPr>
          <w:ilvl w:val="0"/>
          <w:numId w:val="22"/>
        </w:numPr>
        <w:spacing w:line="360" w:lineRule="auto"/>
      </w:pPr>
      <w:r>
        <w:rPr>
          <w:rFonts w:hAnsi="宋体" w:hint="eastAsia"/>
        </w:rPr>
        <w:t>S1</w:t>
      </w:r>
      <w:r>
        <w:rPr>
          <w:rFonts w:hAnsi="宋体" w:hint="eastAsia"/>
        </w:rPr>
        <w:t>建立；</w:t>
      </w:r>
    </w:p>
    <w:p w:rsidR="00034F59" w:rsidRPr="005B4BF4" w:rsidRDefault="00034F59" w:rsidP="00372912">
      <w:pPr>
        <w:numPr>
          <w:ilvl w:val="0"/>
          <w:numId w:val="22"/>
        </w:numPr>
        <w:spacing w:line="360" w:lineRule="auto"/>
      </w:pPr>
      <w:r>
        <w:rPr>
          <w:rFonts w:hAnsi="宋体" w:hint="eastAsia"/>
        </w:rPr>
        <w:t>数据收发；</w:t>
      </w:r>
    </w:p>
    <w:p w:rsidR="00034F59" w:rsidRDefault="00CF04C8" w:rsidP="00CF04C8">
      <w:pPr>
        <w:pStyle w:val="3"/>
      </w:pPr>
      <w:bookmarkStart w:id="108" w:name="_Toc294683663"/>
      <w:bookmarkStart w:id="109" w:name="_Toc353125114"/>
      <w:r>
        <w:rPr>
          <w:rFonts w:hint="eastAsia"/>
        </w:rPr>
        <w:t xml:space="preserve">2.5.2 </w:t>
      </w:r>
      <w:r w:rsidR="00034F59" w:rsidRPr="007E0F5A">
        <w:t>软硬件需求</w:t>
      </w:r>
      <w:bookmarkEnd w:id="108"/>
      <w:bookmarkEnd w:id="109"/>
    </w:p>
    <w:p w:rsidR="00034F59" w:rsidRDefault="00034F59" w:rsidP="00372912">
      <w:pPr>
        <w:numPr>
          <w:ilvl w:val="0"/>
          <w:numId w:val="26"/>
        </w:numPr>
        <w:spacing w:line="300" w:lineRule="auto"/>
        <w:rPr>
          <w:b/>
        </w:rPr>
      </w:pPr>
      <w:r>
        <w:rPr>
          <w:rFonts w:hint="eastAsia"/>
          <w:b/>
        </w:rPr>
        <w:t>硬件需求</w:t>
      </w:r>
    </w:p>
    <w:p w:rsidR="00034F59" w:rsidRDefault="00034F59" w:rsidP="00372912">
      <w:pPr>
        <w:numPr>
          <w:ilvl w:val="1"/>
          <w:numId w:val="24"/>
        </w:numPr>
        <w:spacing w:line="300" w:lineRule="auto"/>
      </w:pPr>
      <w:r>
        <w:rPr>
          <w:rFonts w:hint="eastAsia"/>
        </w:rPr>
        <w:t>PC</w:t>
      </w:r>
      <w:r>
        <w:rPr>
          <w:rFonts w:hint="eastAsia"/>
        </w:rPr>
        <w:t>三台</w:t>
      </w:r>
    </w:p>
    <w:p w:rsidR="00034F59" w:rsidRDefault="00034F59" w:rsidP="00372912">
      <w:pPr>
        <w:numPr>
          <w:ilvl w:val="0"/>
          <w:numId w:val="26"/>
        </w:numPr>
        <w:spacing w:line="300" w:lineRule="auto"/>
        <w:rPr>
          <w:b/>
        </w:rPr>
      </w:pPr>
      <w:r>
        <w:rPr>
          <w:rFonts w:hint="eastAsia"/>
          <w:b/>
        </w:rPr>
        <w:t>软件需求</w:t>
      </w:r>
    </w:p>
    <w:p w:rsidR="00034F59" w:rsidRDefault="00034F59" w:rsidP="00372912">
      <w:pPr>
        <w:numPr>
          <w:ilvl w:val="1"/>
          <w:numId w:val="26"/>
        </w:numPr>
        <w:spacing w:line="300" w:lineRule="auto"/>
      </w:pPr>
      <w:r>
        <w:rPr>
          <w:rFonts w:hint="eastAsia"/>
        </w:rPr>
        <w:t>操作系统：</w:t>
      </w:r>
      <w:r>
        <w:rPr>
          <w:rFonts w:hint="eastAsia"/>
        </w:rPr>
        <w:tab/>
      </w:r>
      <w:r>
        <w:rPr>
          <w:rFonts w:hint="eastAsia"/>
        </w:rPr>
        <w:tab/>
      </w:r>
      <w:r>
        <w:t>Linux (Kernel 2.6</w:t>
      </w:r>
      <w:r>
        <w:rPr>
          <w:rFonts w:hint="eastAsia"/>
        </w:rPr>
        <w:t>.20</w:t>
      </w:r>
      <w:r>
        <w:t>)</w:t>
      </w:r>
      <w:r>
        <w:rPr>
          <w:rFonts w:hint="eastAsia"/>
        </w:rPr>
        <w:t xml:space="preserve"> </w:t>
      </w:r>
    </w:p>
    <w:p w:rsidR="00034F59" w:rsidRDefault="00034F59" w:rsidP="00372912">
      <w:pPr>
        <w:numPr>
          <w:ilvl w:val="1"/>
          <w:numId w:val="26"/>
        </w:numPr>
        <w:spacing w:line="300" w:lineRule="auto"/>
      </w:pPr>
      <w:r>
        <w:rPr>
          <w:rFonts w:hint="eastAsia"/>
        </w:rPr>
        <w:t>发行版本：</w:t>
      </w:r>
      <w:r>
        <w:rPr>
          <w:rFonts w:hint="eastAsia"/>
        </w:rPr>
        <w:tab/>
      </w:r>
      <w:r>
        <w:rPr>
          <w:rFonts w:hint="eastAsia"/>
        </w:rPr>
        <w:tab/>
        <w:t>CentOS 5.2</w:t>
      </w:r>
    </w:p>
    <w:p w:rsidR="00034F59" w:rsidRDefault="00034F59" w:rsidP="00372912">
      <w:pPr>
        <w:numPr>
          <w:ilvl w:val="1"/>
          <w:numId w:val="26"/>
        </w:numPr>
        <w:spacing w:line="300" w:lineRule="auto"/>
      </w:pPr>
      <w:r>
        <w:rPr>
          <w:rFonts w:hint="eastAsia"/>
        </w:rPr>
        <w:t>编译环境：</w:t>
      </w:r>
      <w:r>
        <w:rPr>
          <w:rFonts w:hint="eastAsia"/>
        </w:rPr>
        <w:tab/>
      </w:r>
      <w:r>
        <w:rPr>
          <w:rFonts w:hint="eastAsia"/>
        </w:rPr>
        <w:tab/>
      </w:r>
      <w:r>
        <w:rPr>
          <w:rFonts w:ascii="Arial" w:hAnsi="Arial"/>
          <w:color w:val="000000"/>
          <w:kern w:val="0"/>
        </w:rPr>
        <w:t>gcc-3.4.5-glibc-2.3.6</w:t>
      </w:r>
    </w:p>
    <w:p w:rsidR="00034F59" w:rsidRPr="00F43D0A" w:rsidRDefault="00034F59" w:rsidP="00372912">
      <w:pPr>
        <w:numPr>
          <w:ilvl w:val="1"/>
          <w:numId w:val="26"/>
        </w:numPr>
        <w:spacing w:line="300" w:lineRule="auto"/>
      </w:pPr>
      <w:r>
        <w:rPr>
          <w:rFonts w:hint="eastAsia"/>
        </w:rPr>
        <w:t>LTE HeNB</w:t>
      </w:r>
      <w:r>
        <w:rPr>
          <w:rFonts w:hint="eastAsia"/>
        </w:rPr>
        <w:t>协议</w:t>
      </w:r>
      <w:proofErr w:type="gramStart"/>
      <w:r>
        <w:rPr>
          <w:rFonts w:hint="eastAsia"/>
        </w:rPr>
        <w:t>栈</w:t>
      </w:r>
      <w:proofErr w:type="gramEnd"/>
      <w:r>
        <w:rPr>
          <w:rFonts w:hAnsi="宋体" w:hint="eastAsia"/>
        </w:rPr>
        <w:t>软件系统一套</w:t>
      </w:r>
    </w:p>
    <w:p w:rsidR="00034F59" w:rsidRDefault="00034F59" w:rsidP="00372912">
      <w:pPr>
        <w:numPr>
          <w:ilvl w:val="1"/>
          <w:numId w:val="26"/>
        </w:numPr>
        <w:spacing w:line="300" w:lineRule="auto"/>
      </w:pPr>
      <w:r>
        <w:rPr>
          <w:rFonts w:hint="eastAsia"/>
        </w:rPr>
        <w:lastRenderedPageBreak/>
        <w:t>LTE Testing UE</w:t>
      </w:r>
      <w:r>
        <w:rPr>
          <w:rFonts w:hint="eastAsia"/>
        </w:rPr>
        <w:t>协议</w:t>
      </w:r>
      <w:proofErr w:type="gramStart"/>
      <w:r>
        <w:rPr>
          <w:rFonts w:hint="eastAsia"/>
        </w:rPr>
        <w:t>栈</w:t>
      </w:r>
      <w:proofErr w:type="gramEnd"/>
      <w:r>
        <w:rPr>
          <w:rFonts w:hint="eastAsia"/>
        </w:rPr>
        <w:t>软件系统一套</w:t>
      </w:r>
    </w:p>
    <w:p w:rsidR="00034F59" w:rsidRPr="00F875C8" w:rsidRDefault="00034F59" w:rsidP="00372912">
      <w:pPr>
        <w:numPr>
          <w:ilvl w:val="1"/>
          <w:numId w:val="26"/>
        </w:numPr>
        <w:spacing w:line="300" w:lineRule="auto"/>
      </w:pPr>
      <w:r>
        <w:rPr>
          <w:rFonts w:hint="eastAsia"/>
        </w:rPr>
        <w:t>LTE Testing GW</w:t>
      </w:r>
      <w:r>
        <w:rPr>
          <w:rFonts w:hint="eastAsia"/>
        </w:rPr>
        <w:t>协议</w:t>
      </w:r>
      <w:proofErr w:type="gramStart"/>
      <w:r>
        <w:rPr>
          <w:rFonts w:hint="eastAsia"/>
        </w:rPr>
        <w:t>栈</w:t>
      </w:r>
      <w:proofErr w:type="gramEnd"/>
      <w:r>
        <w:rPr>
          <w:rFonts w:hint="eastAsia"/>
        </w:rPr>
        <w:t>软件系统一套</w:t>
      </w:r>
    </w:p>
    <w:p w:rsidR="00034F59" w:rsidRDefault="00CF04C8" w:rsidP="00CF04C8">
      <w:pPr>
        <w:pStyle w:val="3"/>
      </w:pPr>
      <w:bookmarkStart w:id="110" w:name="_Toc294683664"/>
      <w:bookmarkStart w:id="111" w:name="_Toc353125115"/>
      <w:r>
        <w:rPr>
          <w:rFonts w:hint="eastAsia"/>
        </w:rPr>
        <w:t xml:space="preserve">2.5.3 </w:t>
      </w:r>
      <w:r w:rsidR="00034F59" w:rsidRPr="007E0F5A">
        <w:t>测试场景</w:t>
      </w:r>
      <w:bookmarkEnd w:id="110"/>
      <w:bookmarkEnd w:id="111"/>
    </w:p>
    <w:p w:rsidR="00034F59" w:rsidRDefault="00034F59" w:rsidP="003D7302">
      <w:pPr>
        <w:spacing w:line="360" w:lineRule="auto"/>
        <w:ind w:firstLine="420"/>
      </w:pPr>
      <w:r>
        <w:rPr>
          <w:rFonts w:hint="eastAsia"/>
        </w:rPr>
        <w:t>测试中，使用三台</w:t>
      </w:r>
      <w:r>
        <w:rPr>
          <w:rFonts w:hint="eastAsia"/>
        </w:rPr>
        <w:t>PC</w:t>
      </w:r>
      <w:r>
        <w:rPr>
          <w:rFonts w:hint="eastAsia"/>
        </w:rPr>
        <w:t>，分别执行</w:t>
      </w:r>
      <w:r>
        <w:rPr>
          <w:rFonts w:hint="eastAsia"/>
        </w:rPr>
        <w:t>LTE HeNB</w:t>
      </w:r>
      <w:r>
        <w:rPr>
          <w:rFonts w:hint="eastAsia"/>
        </w:rPr>
        <w:t>协议</w:t>
      </w:r>
      <w:proofErr w:type="gramStart"/>
      <w:r>
        <w:rPr>
          <w:rFonts w:hint="eastAsia"/>
        </w:rPr>
        <w:t>栈</w:t>
      </w:r>
      <w:proofErr w:type="gramEnd"/>
      <w:r>
        <w:rPr>
          <w:rFonts w:hint="eastAsia"/>
        </w:rPr>
        <w:t>，</w:t>
      </w:r>
      <w:r>
        <w:rPr>
          <w:rFonts w:hint="eastAsia"/>
        </w:rPr>
        <w:t>LTE Testing UE</w:t>
      </w:r>
      <w:r>
        <w:rPr>
          <w:rFonts w:hint="eastAsia"/>
        </w:rPr>
        <w:t>协议</w:t>
      </w:r>
      <w:proofErr w:type="gramStart"/>
      <w:r>
        <w:rPr>
          <w:rFonts w:hint="eastAsia"/>
        </w:rPr>
        <w:t>栈</w:t>
      </w:r>
      <w:proofErr w:type="gramEnd"/>
      <w:r>
        <w:rPr>
          <w:rFonts w:hint="eastAsia"/>
        </w:rPr>
        <w:t>软件以及</w:t>
      </w:r>
      <w:r>
        <w:rPr>
          <w:rFonts w:hint="eastAsia"/>
        </w:rPr>
        <w:t>LTE Testing GW</w:t>
      </w:r>
      <w:r>
        <w:rPr>
          <w:rFonts w:hint="eastAsia"/>
        </w:rPr>
        <w:t>相关功能。测试场景物理连接关系以及逻辑关系如图</w:t>
      </w:r>
      <w:r w:rsidR="00CF04C8">
        <w:rPr>
          <w:rFonts w:hint="eastAsia"/>
        </w:rPr>
        <w:t>2.5</w:t>
      </w:r>
      <w:r>
        <w:rPr>
          <w:rFonts w:hint="eastAsia"/>
        </w:rPr>
        <w:t>所示。</w:t>
      </w:r>
    </w:p>
    <w:p w:rsidR="00034F59" w:rsidRPr="00335EE3" w:rsidRDefault="00034F59" w:rsidP="00034F59">
      <w:pPr>
        <w:jc w:val="center"/>
      </w:pPr>
      <w:r>
        <w:object w:dxaOrig="14622" w:dyaOrig="4610">
          <v:shape id="_x0000_i1040" type="#_x0000_t75" style="width:453.3pt;height:142.75pt" o:ole="">
            <v:imagedata r:id="rId47" o:title=""/>
          </v:shape>
          <o:OLEObject Type="Embed" ProgID="Visio.Drawing.11" ShapeID="_x0000_i1040" DrawAspect="Content" ObjectID="_1426867240" r:id="rId48"/>
        </w:object>
      </w:r>
      <w:r>
        <w:rPr>
          <w:rFonts w:hint="eastAsia"/>
        </w:rPr>
        <w:t>图</w:t>
      </w:r>
      <w:r w:rsidR="00CF04C8">
        <w:rPr>
          <w:rFonts w:hint="eastAsia"/>
        </w:rPr>
        <w:t>2.5</w:t>
      </w:r>
      <w:r>
        <w:rPr>
          <w:rFonts w:hint="eastAsia"/>
        </w:rPr>
        <w:t xml:space="preserve"> HeNB</w:t>
      </w:r>
      <w:r>
        <w:rPr>
          <w:rFonts w:hint="eastAsia"/>
        </w:rPr>
        <w:t>协议</w:t>
      </w:r>
      <w:proofErr w:type="gramStart"/>
      <w:r>
        <w:rPr>
          <w:rFonts w:hint="eastAsia"/>
        </w:rPr>
        <w:t>栈</w:t>
      </w:r>
      <w:proofErr w:type="gramEnd"/>
      <w:r>
        <w:rPr>
          <w:rFonts w:hint="eastAsia"/>
        </w:rPr>
        <w:t>联合测试场景</w:t>
      </w:r>
    </w:p>
    <w:p w:rsidR="00034F59" w:rsidRDefault="00CF04C8" w:rsidP="00CF04C8">
      <w:pPr>
        <w:pStyle w:val="3"/>
      </w:pPr>
      <w:bookmarkStart w:id="112" w:name="_Toc294683665"/>
      <w:bookmarkStart w:id="113" w:name="_Toc353125116"/>
      <w:r>
        <w:rPr>
          <w:rFonts w:hint="eastAsia"/>
        </w:rPr>
        <w:t xml:space="preserve">2.5.4 </w:t>
      </w:r>
      <w:r w:rsidR="00034F59" w:rsidRPr="007E0F5A">
        <w:t>测试方案</w:t>
      </w:r>
      <w:bookmarkEnd w:id="112"/>
      <w:bookmarkEnd w:id="113"/>
    </w:p>
    <w:p w:rsidR="00034F59" w:rsidRPr="00B73B5A" w:rsidRDefault="00CF04C8" w:rsidP="00CF04C8">
      <w:pPr>
        <w:pStyle w:val="4"/>
      </w:pPr>
      <w:bookmarkStart w:id="114" w:name="_Toc294683666"/>
      <w:r>
        <w:rPr>
          <w:rFonts w:hint="eastAsia"/>
        </w:rPr>
        <w:t xml:space="preserve">2.5.4.1 </w:t>
      </w:r>
      <w:r w:rsidR="00034F59" w:rsidRPr="00B73B5A">
        <w:rPr>
          <w:rFonts w:hint="eastAsia"/>
        </w:rPr>
        <w:t>单</w:t>
      </w:r>
      <w:r w:rsidR="00034F59" w:rsidRPr="00B73B5A">
        <w:rPr>
          <w:rFonts w:hint="eastAsia"/>
        </w:rPr>
        <w:t>UE</w:t>
      </w:r>
      <w:r w:rsidR="00034F59">
        <w:rPr>
          <w:rFonts w:hint="eastAsia"/>
        </w:rPr>
        <w:t>业务建立过程测试</w:t>
      </w:r>
      <w:bookmarkEnd w:id="114"/>
    </w:p>
    <w:p w:rsidR="00034F59" w:rsidRDefault="00034F59" w:rsidP="00034F59">
      <w:pPr>
        <w:ind w:left="840"/>
      </w:pPr>
      <w:r>
        <w:rPr>
          <w:rFonts w:hint="eastAsia"/>
        </w:rPr>
        <w:t>1</w:t>
      </w:r>
      <w:r>
        <w:rPr>
          <w:rFonts w:hint="eastAsia"/>
        </w:rPr>
        <w:t>）在单</w:t>
      </w:r>
      <w:r>
        <w:rPr>
          <w:rFonts w:hint="eastAsia"/>
        </w:rPr>
        <w:t>UE</w:t>
      </w:r>
      <w:r>
        <w:rPr>
          <w:rFonts w:hint="eastAsia"/>
        </w:rPr>
        <w:t>的联合测试中，使用</w:t>
      </w:r>
      <w:r>
        <w:rPr>
          <w:rFonts w:hint="eastAsia"/>
        </w:rPr>
        <w:t>vlc</w:t>
      </w:r>
      <w:r>
        <w:rPr>
          <w:rFonts w:hint="eastAsia"/>
        </w:rPr>
        <w:t>实时播放工具测试</w:t>
      </w:r>
      <w:r>
        <w:rPr>
          <w:rFonts w:hint="eastAsia"/>
        </w:rPr>
        <w:t>UM</w:t>
      </w:r>
      <w:r>
        <w:rPr>
          <w:rFonts w:hint="eastAsia"/>
        </w:rPr>
        <w:t>模式下的数据传输，具体的测试场景如图</w:t>
      </w:r>
      <w:r w:rsidR="00CF04C8">
        <w:rPr>
          <w:rFonts w:hint="eastAsia"/>
        </w:rPr>
        <w:t>2.6</w:t>
      </w:r>
      <w:r>
        <w:rPr>
          <w:rFonts w:hint="eastAsia"/>
        </w:rPr>
        <w:t>所示</w:t>
      </w:r>
    </w:p>
    <w:p w:rsidR="00034F59" w:rsidRDefault="00034F59" w:rsidP="00034F59">
      <w:pPr>
        <w:jc w:val="center"/>
      </w:pPr>
      <w:r>
        <w:object w:dxaOrig="9770" w:dyaOrig="6719">
          <v:shape id="_x0000_i1041" type="#_x0000_t75" style="width:453.3pt;height:311.8pt" o:ole="">
            <v:imagedata r:id="rId49" o:title=""/>
          </v:shape>
          <o:OLEObject Type="Embed" ProgID="Visio.Drawing.11" ShapeID="_x0000_i1041" DrawAspect="Content" ObjectID="_1426867241" r:id="rId50"/>
        </w:object>
      </w:r>
      <w:r>
        <w:rPr>
          <w:rFonts w:hint="eastAsia"/>
        </w:rPr>
        <w:t>图</w:t>
      </w:r>
      <w:r w:rsidR="00CF04C8">
        <w:rPr>
          <w:rFonts w:hint="eastAsia"/>
        </w:rPr>
        <w:t>2.6</w:t>
      </w:r>
      <w:r>
        <w:rPr>
          <w:rFonts w:hint="eastAsia"/>
        </w:rPr>
        <w:t xml:space="preserve"> HeNB</w:t>
      </w:r>
      <w:r>
        <w:rPr>
          <w:rFonts w:hint="eastAsia"/>
        </w:rPr>
        <w:t>协议</w:t>
      </w:r>
      <w:proofErr w:type="gramStart"/>
      <w:r>
        <w:rPr>
          <w:rFonts w:hint="eastAsia"/>
        </w:rPr>
        <w:t>栈</w:t>
      </w:r>
      <w:proofErr w:type="gramEnd"/>
      <w:r>
        <w:rPr>
          <w:rFonts w:hint="eastAsia"/>
        </w:rPr>
        <w:t>联合测试</w:t>
      </w:r>
      <w:r>
        <w:rPr>
          <w:rFonts w:hint="eastAsia"/>
        </w:rPr>
        <w:t>UM</w:t>
      </w:r>
      <w:r>
        <w:rPr>
          <w:rFonts w:hint="eastAsia"/>
        </w:rPr>
        <w:t>模式场景</w:t>
      </w:r>
    </w:p>
    <w:p w:rsidR="00034F59" w:rsidRDefault="00034F59" w:rsidP="003D7302">
      <w:pPr>
        <w:spacing w:line="360" w:lineRule="auto"/>
      </w:pPr>
      <w:r>
        <w:rPr>
          <w:rFonts w:hint="eastAsia"/>
        </w:rPr>
        <w:tab/>
        <w:t>2</w:t>
      </w:r>
      <w:r>
        <w:rPr>
          <w:rFonts w:hint="eastAsia"/>
        </w:rPr>
        <w:t>）测试场景说明</w:t>
      </w:r>
    </w:p>
    <w:p w:rsidR="00034F59" w:rsidRDefault="00034F59" w:rsidP="003D7302">
      <w:pPr>
        <w:spacing w:line="360" w:lineRule="auto"/>
      </w:pPr>
      <w:r>
        <w:rPr>
          <w:rFonts w:hint="eastAsia"/>
        </w:rPr>
        <w:tab/>
      </w:r>
      <w:r>
        <w:rPr>
          <w:rFonts w:hint="eastAsia"/>
        </w:rPr>
        <w:t>本测试中共需要五台机器，两台</w:t>
      </w:r>
      <w:r>
        <w:rPr>
          <w:rFonts w:hint="eastAsia"/>
        </w:rPr>
        <w:t>windows</w:t>
      </w:r>
      <w:r>
        <w:rPr>
          <w:rFonts w:hint="eastAsia"/>
        </w:rPr>
        <w:t>系统、三台</w:t>
      </w:r>
      <w:r>
        <w:rPr>
          <w:rFonts w:hint="eastAsia"/>
        </w:rPr>
        <w:t>linux</w:t>
      </w:r>
      <w:r>
        <w:rPr>
          <w:rFonts w:hint="eastAsia"/>
        </w:rPr>
        <w:t>系统，其中</w:t>
      </w:r>
      <w:r>
        <w:rPr>
          <w:rFonts w:hint="eastAsia"/>
        </w:rPr>
        <w:t>Win1</w:t>
      </w:r>
      <w:r>
        <w:rPr>
          <w:rFonts w:hint="eastAsia"/>
        </w:rPr>
        <w:t>运行</w:t>
      </w:r>
      <w:r>
        <w:rPr>
          <w:rFonts w:hint="eastAsia"/>
        </w:rPr>
        <w:t>VLC</w:t>
      </w:r>
      <w:r>
        <w:rPr>
          <w:rFonts w:hint="eastAsia"/>
        </w:rPr>
        <w:t>程序的服务端，负责视频流的输出；</w:t>
      </w:r>
      <w:r>
        <w:rPr>
          <w:rFonts w:hint="eastAsia"/>
        </w:rPr>
        <w:t>Win2</w:t>
      </w:r>
      <w:r>
        <w:rPr>
          <w:rFonts w:hint="eastAsia"/>
        </w:rPr>
        <w:t>运行</w:t>
      </w:r>
      <w:r>
        <w:rPr>
          <w:rFonts w:hint="eastAsia"/>
        </w:rPr>
        <w:t>VLC</w:t>
      </w:r>
      <w:r>
        <w:rPr>
          <w:rFonts w:hint="eastAsia"/>
        </w:rPr>
        <w:t>程序的客户端，负责视频流的接收；</w:t>
      </w:r>
      <w:r>
        <w:rPr>
          <w:rFonts w:hint="eastAsia"/>
        </w:rPr>
        <w:t>Linux1</w:t>
      </w:r>
      <w:r>
        <w:rPr>
          <w:rFonts w:hint="eastAsia"/>
        </w:rPr>
        <w:t>运行网关协议</w:t>
      </w:r>
      <w:proofErr w:type="gramStart"/>
      <w:r>
        <w:rPr>
          <w:rFonts w:hint="eastAsia"/>
        </w:rPr>
        <w:t>栈</w:t>
      </w:r>
      <w:proofErr w:type="gramEnd"/>
      <w:r>
        <w:rPr>
          <w:rFonts w:hint="eastAsia"/>
        </w:rPr>
        <w:t>，同时为了将数据转向虚拟网卡，这里需要运行一个接收本机外网数据包并将其发送到虚拟网卡的脚本程序，即</w:t>
      </w:r>
      <w:r>
        <w:rPr>
          <w:rFonts w:hint="eastAsia"/>
        </w:rPr>
        <w:t>udp_route.py</w:t>
      </w:r>
      <w:r>
        <w:rPr>
          <w:rFonts w:hint="eastAsia"/>
        </w:rPr>
        <w:t>；</w:t>
      </w:r>
      <w:r>
        <w:rPr>
          <w:rFonts w:hint="eastAsia"/>
        </w:rPr>
        <w:t>Linux2</w:t>
      </w:r>
      <w:r>
        <w:rPr>
          <w:rFonts w:hint="eastAsia"/>
        </w:rPr>
        <w:t>运行基站协议</w:t>
      </w:r>
      <w:proofErr w:type="gramStart"/>
      <w:r>
        <w:rPr>
          <w:rFonts w:hint="eastAsia"/>
        </w:rPr>
        <w:t>栈</w:t>
      </w:r>
      <w:proofErr w:type="gramEnd"/>
      <w:r>
        <w:rPr>
          <w:rFonts w:hint="eastAsia"/>
        </w:rPr>
        <w:t>；</w:t>
      </w:r>
      <w:r>
        <w:rPr>
          <w:rFonts w:hint="eastAsia"/>
        </w:rPr>
        <w:t>Linux3</w:t>
      </w:r>
      <w:r>
        <w:rPr>
          <w:rFonts w:hint="eastAsia"/>
        </w:rPr>
        <w:t>运行终端协议</w:t>
      </w:r>
      <w:proofErr w:type="gramStart"/>
      <w:r>
        <w:rPr>
          <w:rFonts w:hint="eastAsia"/>
        </w:rPr>
        <w:t>栈</w:t>
      </w:r>
      <w:proofErr w:type="gramEnd"/>
      <w:r>
        <w:rPr>
          <w:rFonts w:hint="eastAsia"/>
        </w:rPr>
        <w:t>；</w:t>
      </w:r>
    </w:p>
    <w:p w:rsidR="00034F59" w:rsidRDefault="00034F59" w:rsidP="003D7302">
      <w:pPr>
        <w:spacing w:line="360" w:lineRule="auto"/>
      </w:pPr>
      <w:r>
        <w:rPr>
          <w:rFonts w:hint="eastAsia"/>
        </w:rPr>
        <w:tab/>
        <w:t>3</w:t>
      </w:r>
      <w:r>
        <w:rPr>
          <w:rFonts w:hint="eastAsia"/>
        </w:rPr>
        <w:t>）测试场景运行过程</w:t>
      </w:r>
    </w:p>
    <w:p w:rsidR="00034F59" w:rsidRDefault="00034F59" w:rsidP="003D7302">
      <w:pPr>
        <w:spacing w:line="360" w:lineRule="auto"/>
      </w:pPr>
      <w:r>
        <w:rPr>
          <w:rFonts w:hint="eastAsia"/>
        </w:rPr>
        <w:tab/>
      </w:r>
      <w:r>
        <w:rPr>
          <w:rFonts w:hint="eastAsia"/>
        </w:rPr>
        <w:tab/>
        <w:t>1.</w:t>
      </w:r>
      <w:r>
        <w:rPr>
          <w:rFonts w:hint="eastAsia"/>
        </w:rPr>
        <w:t>启动</w:t>
      </w:r>
      <w:r>
        <w:rPr>
          <w:rFonts w:hint="eastAsia"/>
        </w:rPr>
        <w:t>MME</w:t>
      </w:r>
      <w:r>
        <w:rPr>
          <w:rFonts w:hint="eastAsia"/>
        </w:rPr>
        <w:t>，即在</w:t>
      </w:r>
      <w:r>
        <w:rPr>
          <w:rFonts w:hint="eastAsia"/>
        </w:rPr>
        <w:t>debug/s1ap_tool/pysctp</w:t>
      </w:r>
      <w:r>
        <w:rPr>
          <w:rFonts w:hint="eastAsia"/>
        </w:rPr>
        <w:t>目录下，运行</w:t>
      </w:r>
      <w:r>
        <w:rPr>
          <w:rFonts w:hint="eastAsia"/>
        </w:rPr>
        <w:t>./mme.py 19000 10.21.1.188</w:t>
      </w:r>
      <w:r>
        <w:rPr>
          <w:rFonts w:hint="eastAsia"/>
        </w:rPr>
        <w:t>，后面的参数</w:t>
      </w:r>
      <w:r>
        <w:rPr>
          <w:rFonts w:hint="eastAsia"/>
        </w:rPr>
        <w:t>19000</w:t>
      </w:r>
      <w:r>
        <w:rPr>
          <w:rFonts w:hint="eastAsia"/>
        </w:rPr>
        <w:t>代表</w:t>
      </w:r>
      <w:r>
        <w:rPr>
          <w:rFonts w:hint="eastAsia"/>
        </w:rPr>
        <w:t>MME</w:t>
      </w:r>
      <w:r>
        <w:rPr>
          <w:rFonts w:hint="eastAsia"/>
        </w:rPr>
        <w:t>的端口，可以设置为用户可用的任意端口；</w:t>
      </w:r>
      <w:r>
        <w:rPr>
          <w:rFonts w:hint="eastAsia"/>
        </w:rPr>
        <w:t>0.21.1.188</w:t>
      </w:r>
      <w:r>
        <w:rPr>
          <w:rFonts w:hint="eastAsia"/>
        </w:rPr>
        <w:t>代表基站协议</w:t>
      </w:r>
      <w:proofErr w:type="gramStart"/>
      <w:r>
        <w:rPr>
          <w:rFonts w:hint="eastAsia"/>
        </w:rPr>
        <w:t>栈</w:t>
      </w:r>
      <w:proofErr w:type="gramEnd"/>
      <w:r>
        <w:rPr>
          <w:rFonts w:hint="eastAsia"/>
        </w:rPr>
        <w:t>所在主机的</w:t>
      </w:r>
      <w:r>
        <w:rPr>
          <w:rFonts w:hint="eastAsia"/>
        </w:rPr>
        <w:t>ip</w:t>
      </w:r>
      <w:r>
        <w:rPr>
          <w:rFonts w:hint="eastAsia"/>
        </w:rPr>
        <w:t>地址。</w:t>
      </w:r>
    </w:p>
    <w:p w:rsidR="00034F59" w:rsidRDefault="00034F59" w:rsidP="003D7302">
      <w:pPr>
        <w:spacing w:line="360" w:lineRule="auto"/>
      </w:pPr>
      <w:r>
        <w:rPr>
          <w:rFonts w:hint="eastAsia"/>
        </w:rPr>
        <w:tab/>
      </w:r>
      <w:r>
        <w:rPr>
          <w:rFonts w:hint="eastAsia"/>
        </w:rPr>
        <w:tab/>
        <w:t>2.</w:t>
      </w:r>
      <w:r>
        <w:rPr>
          <w:rFonts w:hint="eastAsia"/>
        </w:rPr>
        <w:t>启动</w:t>
      </w:r>
      <w:r>
        <w:rPr>
          <w:rFonts w:hint="eastAsia"/>
        </w:rPr>
        <w:t>udp_route</w:t>
      </w:r>
      <w:r>
        <w:rPr>
          <w:rFonts w:hint="eastAsia"/>
        </w:rPr>
        <w:t>，即在</w:t>
      </w:r>
      <w:r>
        <w:rPr>
          <w:rFonts w:hint="eastAsia"/>
        </w:rPr>
        <w:t>debug/s1ap_tool/pysctp</w:t>
      </w:r>
      <w:r>
        <w:rPr>
          <w:rFonts w:hint="eastAsia"/>
        </w:rPr>
        <w:t>目录下，运行</w:t>
      </w:r>
      <w:r>
        <w:rPr>
          <w:rFonts w:hint="eastAsia"/>
        </w:rPr>
        <w:t>./upd_route.py 12233</w:t>
      </w:r>
      <w:r>
        <w:rPr>
          <w:rFonts w:hint="eastAsia"/>
        </w:rPr>
        <w:t>，后面的参数代表接收</w:t>
      </w:r>
      <w:r>
        <w:rPr>
          <w:rFonts w:hint="eastAsia"/>
        </w:rPr>
        <w:t>VLC</w:t>
      </w:r>
      <w:r>
        <w:rPr>
          <w:rFonts w:hint="eastAsia"/>
        </w:rPr>
        <w:t>数据的端口号，此端口号必须与</w:t>
      </w:r>
      <w:r>
        <w:rPr>
          <w:rFonts w:hint="eastAsia"/>
        </w:rPr>
        <w:t>VLC</w:t>
      </w:r>
      <w:r>
        <w:rPr>
          <w:rFonts w:hint="eastAsia"/>
        </w:rPr>
        <w:t>客户端发送的目的地址设置的端口号一致。</w:t>
      </w:r>
    </w:p>
    <w:p w:rsidR="00034F59" w:rsidRDefault="00034F59" w:rsidP="003D7302">
      <w:pPr>
        <w:spacing w:line="360" w:lineRule="auto"/>
      </w:pPr>
      <w:r>
        <w:rPr>
          <w:rFonts w:hint="eastAsia"/>
        </w:rPr>
        <w:tab/>
      </w:r>
      <w:r>
        <w:rPr>
          <w:rFonts w:hint="eastAsia"/>
        </w:rPr>
        <w:tab/>
        <w:t>3.</w:t>
      </w:r>
      <w:r>
        <w:rPr>
          <w:rFonts w:hint="eastAsia"/>
        </w:rPr>
        <w:t>启动</w:t>
      </w:r>
      <w:r>
        <w:rPr>
          <w:rFonts w:hint="eastAsia"/>
        </w:rPr>
        <w:t>UE</w:t>
      </w:r>
      <w:r>
        <w:rPr>
          <w:rFonts w:hint="eastAsia"/>
        </w:rPr>
        <w:t>协议</w:t>
      </w:r>
      <w:proofErr w:type="gramStart"/>
      <w:r>
        <w:rPr>
          <w:rFonts w:hint="eastAsia"/>
        </w:rPr>
        <w:t>栈</w:t>
      </w:r>
      <w:proofErr w:type="gramEnd"/>
      <w:r>
        <w:rPr>
          <w:rFonts w:hint="eastAsia"/>
        </w:rPr>
        <w:t>，在</w:t>
      </w:r>
      <w:r>
        <w:rPr>
          <w:rFonts w:hint="eastAsia"/>
        </w:rPr>
        <w:t>bin</w:t>
      </w:r>
      <w:r>
        <w:rPr>
          <w:rFonts w:hint="eastAsia"/>
        </w:rPr>
        <w:t>目录下运行</w:t>
      </w:r>
      <w:r w:rsidRPr="006E3A95">
        <w:t>./lte.ue.host -P 19000 -p 18004 -O 18003 -A 10.21.1.188 -V 17000 -v 10.21.1.141 10.21.1.189</w:t>
      </w:r>
      <w:r>
        <w:rPr>
          <w:rFonts w:hint="eastAsia"/>
        </w:rPr>
        <w:t>;</w:t>
      </w:r>
      <w:r>
        <w:rPr>
          <w:rFonts w:hint="eastAsia"/>
        </w:rPr>
        <w:t>其中</w:t>
      </w:r>
      <w:r>
        <w:rPr>
          <w:rFonts w:hint="eastAsia"/>
        </w:rPr>
        <w:t xml:space="preserve">-P </w:t>
      </w:r>
      <w:r>
        <w:rPr>
          <w:rFonts w:hint="eastAsia"/>
        </w:rPr>
        <w:t>后的</w:t>
      </w:r>
      <w:r>
        <w:rPr>
          <w:rFonts w:hint="eastAsia"/>
        </w:rPr>
        <w:t>19000</w:t>
      </w:r>
      <w:r>
        <w:rPr>
          <w:rFonts w:hint="eastAsia"/>
        </w:rPr>
        <w:t>代表</w:t>
      </w:r>
      <w:r>
        <w:rPr>
          <w:rFonts w:hint="eastAsia"/>
        </w:rPr>
        <w:t>MME</w:t>
      </w:r>
      <w:r>
        <w:rPr>
          <w:rFonts w:hint="eastAsia"/>
        </w:rPr>
        <w:t>的端口号（与启动</w:t>
      </w:r>
      <w:r>
        <w:rPr>
          <w:rFonts w:hint="eastAsia"/>
        </w:rPr>
        <w:t>MME</w:t>
      </w:r>
      <w:r>
        <w:rPr>
          <w:rFonts w:hint="eastAsia"/>
        </w:rPr>
        <w:t>时的端口号一致），</w:t>
      </w:r>
      <w:r>
        <w:rPr>
          <w:rFonts w:hint="eastAsia"/>
        </w:rPr>
        <w:t>-p</w:t>
      </w:r>
      <w:r>
        <w:rPr>
          <w:rFonts w:hint="eastAsia"/>
        </w:rPr>
        <w:t>后的</w:t>
      </w:r>
      <w:r>
        <w:rPr>
          <w:rFonts w:hint="eastAsia"/>
        </w:rPr>
        <w:t>18004</w:t>
      </w:r>
      <w:r>
        <w:rPr>
          <w:rFonts w:hint="eastAsia"/>
        </w:rPr>
        <w:t>代表协议</w:t>
      </w:r>
      <w:proofErr w:type="gramStart"/>
      <w:r>
        <w:rPr>
          <w:rFonts w:hint="eastAsia"/>
        </w:rPr>
        <w:t>栈</w:t>
      </w:r>
      <w:proofErr w:type="gramEnd"/>
      <w:r>
        <w:rPr>
          <w:rFonts w:hint="eastAsia"/>
        </w:rPr>
        <w:t>接收数据时监听的端口号（与基站</w:t>
      </w:r>
      <w:r>
        <w:rPr>
          <w:rFonts w:hint="eastAsia"/>
        </w:rPr>
        <w:lastRenderedPageBreak/>
        <w:t>发送的端口号一致），</w:t>
      </w:r>
      <w:r>
        <w:rPr>
          <w:rFonts w:hint="eastAsia"/>
        </w:rPr>
        <w:t>-O</w:t>
      </w:r>
      <w:r>
        <w:rPr>
          <w:rFonts w:hint="eastAsia"/>
        </w:rPr>
        <w:t>和</w:t>
      </w:r>
      <w:r>
        <w:rPr>
          <w:rFonts w:hint="eastAsia"/>
        </w:rPr>
        <w:t>-A</w:t>
      </w:r>
      <w:r>
        <w:rPr>
          <w:rFonts w:hint="eastAsia"/>
        </w:rPr>
        <w:t>后面的</w:t>
      </w:r>
      <w:r>
        <w:rPr>
          <w:rFonts w:hint="eastAsia"/>
        </w:rPr>
        <w:t>18003</w:t>
      </w:r>
      <w:r>
        <w:rPr>
          <w:rFonts w:hint="eastAsia"/>
        </w:rPr>
        <w:t>和</w:t>
      </w:r>
      <w:r>
        <w:rPr>
          <w:rFonts w:hint="eastAsia"/>
        </w:rPr>
        <w:t>10.21.1.188</w:t>
      </w:r>
      <w:r>
        <w:rPr>
          <w:rFonts w:hint="eastAsia"/>
        </w:rPr>
        <w:t>代表协议</w:t>
      </w:r>
      <w:proofErr w:type="gramStart"/>
      <w:r>
        <w:rPr>
          <w:rFonts w:hint="eastAsia"/>
        </w:rPr>
        <w:t>栈</w:t>
      </w:r>
      <w:proofErr w:type="gramEnd"/>
      <w:r>
        <w:rPr>
          <w:rFonts w:hint="eastAsia"/>
        </w:rPr>
        <w:t>发送数据的目的端口号和地址（与基站的接收端口和</w:t>
      </w:r>
      <w:r>
        <w:rPr>
          <w:rFonts w:hint="eastAsia"/>
        </w:rPr>
        <w:t>ip</w:t>
      </w:r>
      <w:r>
        <w:rPr>
          <w:rFonts w:hint="eastAsia"/>
        </w:rPr>
        <w:t>一致），</w:t>
      </w:r>
      <w:r>
        <w:rPr>
          <w:rFonts w:hint="eastAsia"/>
        </w:rPr>
        <w:t>-V</w:t>
      </w:r>
      <w:r>
        <w:rPr>
          <w:rFonts w:hint="eastAsia"/>
        </w:rPr>
        <w:t>和</w:t>
      </w:r>
      <w:r>
        <w:rPr>
          <w:rFonts w:hint="eastAsia"/>
        </w:rPr>
        <w:t>-v</w:t>
      </w:r>
      <w:r>
        <w:rPr>
          <w:rFonts w:hint="eastAsia"/>
        </w:rPr>
        <w:t>表示</w:t>
      </w:r>
      <w:r>
        <w:rPr>
          <w:rFonts w:hint="eastAsia"/>
        </w:rPr>
        <w:t>VLC</w:t>
      </w:r>
      <w:r>
        <w:rPr>
          <w:rFonts w:hint="eastAsia"/>
        </w:rPr>
        <w:t>客户端的端口号和</w:t>
      </w:r>
      <w:r>
        <w:rPr>
          <w:rFonts w:hint="eastAsia"/>
        </w:rPr>
        <w:t>ip</w:t>
      </w:r>
      <w:r>
        <w:rPr>
          <w:rFonts w:hint="eastAsia"/>
        </w:rPr>
        <w:t>地址，最后的</w:t>
      </w:r>
      <w:r>
        <w:rPr>
          <w:rFonts w:hint="eastAsia"/>
        </w:rPr>
        <w:t>10.21.1.189</w:t>
      </w:r>
      <w:r>
        <w:rPr>
          <w:rFonts w:hint="eastAsia"/>
        </w:rPr>
        <w:t>代表运行</w:t>
      </w:r>
      <w:r>
        <w:rPr>
          <w:rFonts w:hint="eastAsia"/>
        </w:rPr>
        <w:t>MME</w:t>
      </w:r>
      <w:r>
        <w:rPr>
          <w:rFonts w:hint="eastAsia"/>
        </w:rPr>
        <w:t>的机器的</w:t>
      </w:r>
      <w:r>
        <w:rPr>
          <w:rFonts w:hint="eastAsia"/>
        </w:rPr>
        <w:t>ip</w:t>
      </w:r>
      <w:r>
        <w:rPr>
          <w:rFonts w:hint="eastAsia"/>
        </w:rPr>
        <w:t>地址。</w:t>
      </w:r>
    </w:p>
    <w:p w:rsidR="00034F59" w:rsidRDefault="00034F59" w:rsidP="003D7302">
      <w:pPr>
        <w:spacing w:line="360" w:lineRule="auto"/>
      </w:pPr>
      <w:r>
        <w:rPr>
          <w:rFonts w:hint="eastAsia"/>
        </w:rPr>
        <w:tab/>
      </w:r>
      <w:r>
        <w:rPr>
          <w:rFonts w:hint="eastAsia"/>
        </w:rPr>
        <w:tab/>
        <w:t>4.</w:t>
      </w:r>
      <w:r>
        <w:rPr>
          <w:rFonts w:hint="eastAsia"/>
        </w:rPr>
        <w:t>启动</w:t>
      </w:r>
      <w:r>
        <w:rPr>
          <w:rFonts w:hint="eastAsia"/>
        </w:rPr>
        <w:t>HeNB</w:t>
      </w:r>
      <w:r>
        <w:rPr>
          <w:rFonts w:hint="eastAsia"/>
        </w:rPr>
        <w:t>协议</w:t>
      </w:r>
      <w:proofErr w:type="gramStart"/>
      <w:r>
        <w:rPr>
          <w:rFonts w:hint="eastAsia"/>
        </w:rPr>
        <w:t>栈</w:t>
      </w:r>
      <w:proofErr w:type="gramEnd"/>
      <w:r>
        <w:rPr>
          <w:rFonts w:hint="eastAsia"/>
        </w:rPr>
        <w:t>，在</w:t>
      </w:r>
      <w:r>
        <w:rPr>
          <w:rFonts w:hint="eastAsia"/>
        </w:rPr>
        <w:t>bin</w:t>
      </w:r>
      <w:r>
        <w:rPr>
          <w:rFonts w:hint="eastAsia"/>
        </w:rPr>
        <w:t>目录下运行</w:t>
      </w:r>
      <w:r>
        <w:t>./lt</w:t>
      </w:r>
      <w:r>
        <w:rPr>
          <w:rFonts w:hint="eastAsia"/>
        </w:rPr>
        <w:t>e</w:t>
      </w:r>
      <w:r>
        <w:t>.host -P 19000 -p 1800</w:t>
      </w:r>
      <w:r>
        <w:rPr>
          <w:rFonts w:hint="eastAsia"/>
        </w:rPr>
        <w:t>3</w:t>
      </w:r>
      <w:r>
        <w:t xml:space="preserve"> -O 1800</w:t>
      </w:r>
      <w:r>
        <w:rPr>
          <w:rFonts w:hint="eastAsia"/>
        </w:rPr>
        <w:t>4</w:t>
      </w:r>
      <w:r w:rsidRPr="00A11628">
        <w:t xml:space="preserve"> -A 10.21.1.188 10.21.1.189</w:t>
      </w:r>
      <w:r>
        <w:rPr>
          <w:rFonts w:hint="eastAsia"/>
        </w:rPr>
        <w:t>,</w:t>
      </w:r>
      <w:r>
        <w:rPr>
          <w:rFonts w:hint="eastAsia"/>
        </w:rPr>
        <w:t>各参数的意义与</w:t>
      </w:r>
      <w:r>
        <w:rPr>
          <w:rFonts w:hint="eastAsia"/>
        </w:rPr>
        <w:t>ue</w:t>
      </w:r>
      <w:r>
        <w:rPr>
          <w:rFonts w:hint="eastAsia"/>
        </w:rPr>
        <w:t>运行时一致，只是没有</w:t>
      </w:r>
      <w:r>
        <w:rPr>
          <w:rFonts w:hint="eastAsia"/>
        </w:rPr>
        <w:t>-V</w:t>
      </w:r>
      <w:r>
        <w:rPr>
          <w:rFonts w:hint="eastAsia"/>
        </w:rPr>
        <w:t>和</w:t>
      </w:r>
      <w:r>
        <w:rPr>
          <w:rFonts w:hint="eastAsia"/>
        </w:rPr>
        <w:t>-v</w:t>
      </w:r>
      <w:r>
        <w:rPr>
          <w:rFonts w:hint="eastAsia"/>
        </w:rPr>
        <w:t>两个参数。</w:t>
      </w:r>
    </w:p>
    <w:p w:rsidR="00034F59" w:rsidRPr="00A412CA" w:rsidRDefault="00034F59" w:rsidP="003D7302">
      <w:pPr>
        <w:spacing w:line="360" w:lineRule="auto"/>
        <w:rPr>
          <w:b/>
        </w:rPr>
      </w:pPr>
      <w:r>
        <w:rPr>
          <w:rFonts w:hint="eastAsia"/>
        </w:rPr>
        <w:tab/>
      </w:r>
      <w:r>
        <w:rPr>
          <w:rFonts w:hint="eastAsia"/>
        </w:rPr>
        <w:tab/>
      </w:r>
      <w:r w:rsidRPr="00A412CA">
        <w:rPr>
          <w:rFonts w:hint="eastAsia"/>
          <w:b/>
        </w:rPr>
        <w:t>注意：在两台协议</w:t>
      </w:r>
      <w:proofErr w:type="gramStart"/>
      <w:r w:rsidRPr="00A412CA">
        <w:rPr>
          <w:rFonts w:hint="eastAsia"/>
          <w:b/>
        </w:rPr>
        <w:t>栈</w:t>
      </w:r>
      <w:proofErr w:type="gramEnd"/>
      <w:r w:rsidRPr="00A412CA">
        <w:rPr>
          <w:rFonts w:hint="eastAsia"/>
          <w:b/>
        </w:rPr>
        <w:t>进行通信时，有可能出现解包失败，这可能是由于不同机器使用的网络字节</w:t>
      </w:r>
      <w:proofErr w:type="gramStart"/>
      <w:r w:rsidRPr="00A412CA">
        <w:rPr>
          <w:rFonts w:hint="eastAsia"/>
          <w:b/>
        </w:rPr>
        <w:t>序不同</w:t>
      </w:r>
      <w:proofErr w:type="gramEnd"/>
      <w:r w:rsidRPr="00A412CA">
        <w:rPr>
          <w:rFonts w:hint="eastAsia"/>
          <w:b/>
        </w:rPr>
        <w:t>而导致的大小端问题，所以在测试时最好用同一类机器；运行</w:t>
      </w:r>
      <w:r w:rsidRPr="00A412CA">
        <w:rPr>
          <w:rFonts w:hint="eastAsia"/>
          <w:b/>
        </w:rPr>
        <w:t>MME</w:t>
      </w:r>
      <w:r w:rsidRPr="00A412CA">
        <w:rPr>
          <w:rFonts w:hint="eastAsia"/>
          <w:b/>
        </w:rPr>
        <w:t>时需要建立虚拟网卡，所以在运行</w:t>
      </w:r>
      <w:r w:rsidRPr="00A412CA">
        <w:rPr>
          <w:rFonts w:hint="eastAsia"/>
          <w:b/>
        </w:rPr>
        <w:t>MME</w:t>
      </w:r>
      <w:r w:rsidRPr="00A412CA">
        <w:rPr>
          <w:rFonts w:hint="eastAsia"/>
          <w:b/>
        </w:rPr>
        <w:t>之前必须保证已经将</w:t>
      </w:r>
      <w:r w:rsidRPr="00A412CA">
        <w:rPr>
          <w:rFonts w:hint="eastAsia"/>
          <w:b/>
        </w:rPr>
        <w:t>tun</w:t>
      </w:r>
      <w:r w:rsidRPr="00A412CA">
        <w:rPr>
          <w:rFonts w:hint="eastAsia"/>
          <w:b/>
        </w:rPr>
        <w:t>模块加载到内核。</w:t>
      </w:r>
    </w:p>
    <w:p w:rsidR="00034F59" w:rsidRDefault="00034F59" w:rsidP="003D7302">
      <w:pPr>
        <w:spacing w:line="360" w:lineRule="auto"/>
      </w:pPr>
      <w:r>
        <w:rPr>
          <w:rFonts w:hint="eastAsia"/>
        </w:rPr>
        <w:tab/>
        <w:t>4</w:t>
      </w:r>
      <w:r>
        <w:rPr>
          <w:rFonts w:hint="eastAsia"/>
        </w:rPr>
        <w:t>）数据走向</w:t>
      </w:r>
    </w:p>
    <w:p w:rsidR="00034F59" w:rsidRDefault="00034F59" w:rsidP="003D7302">
      <w:pPr>
        <w:spacing w:line="360" w:lineRule="auto"/>
      </w:pPr>
      <w:r>
        <w:rPr>
          <w:rFonts w:hint="eastAsia"/>
        </w:rPr>
        <w:tab/>
      </w:r>
      <w:r>
        <w:rPr>
          <w:rFonts w:hint="eastAsia"/>
        </w:rPr>
        <w:t>首先，设置</w:t>
      </w:r>
      <w:r>
        <w:rPr>
          <w:rFonts w:hint="eastAsia"/>
        </w:rPr>
        <w:t>VLC</w:t>
      </w:r>
      <w:r>
        <w:rPr>
          <w:rFonts w:hint="eastAsia"/>
        </w:rPr>
        <w:t>服务端，其数据的目的信息为</w:t>
      </w:r>
      <w:r>
        <w:rPr>
          <w:rFonts w:hint="eastAsia"/>
        </w:rPr>
        <w:t>MME</w:t>
      </w:r>
      <w:r>
        <w:rPr>
          <w:rFonts w:hint="eastAsia"/>
        </w:rPr>
        <w:t>所在的机器（</w:t>
      </w:r>
      <w:r>
        <w:rPr>
          <w:rFonts w:hint="eastAsia"/>
        </w:rPr>
        <w:t>10.21.1.189:12233</w:t>
      </w:r>
      <w:r>
        <w:rPr>
          <w:rFonts w:hint="eastAsia"/>
        </w:rPr>
        <w:t>），脚本</w:t>
      </w:r>
      <w:r>
        <w:rPr>
          <w:rFonts w:hint="eastAsia"/>
        </w:rPr>
        <w:t>dup_toute</w:t>
      </w:r>
      <w:r>
        <w:rPr>
          <w:rFonts w:hint="eastAsia"/>
        </w:rPr>
        <w:t>监听</w:t>
      </w:r>
      <w:r>
        <w:rPr>
          <w:rFonts w:hint="eastAsia"/>
        </w:rPr>
        <w:t>12233</w:t>
      </w:r>
      <w:r>
        <w:rPr>
          <w:rFonts w:hint="eastAsia"/>
        </w:rPr>
        <w:t>的端口，接收到数据后，将数据给</w:t>
      </w:r>
      <w:r>
        <w:rPr>
          <w:rFonts w:hint="eastAsia"/>
        </w:rPr>
        <w:t>192.168.1.*</w:t>
      </w:r>
      <w:r>
        <w:rPr>
          <w:rFonts w:hint="eastAsia"/>
        </w:rPr>
        <w:t>：</w:t>
      </w:r>
      <w:r>
        <w:rPr>
          <w:rFonts w:hint="eastAsia"/>
        </w:rPr>
        <w:t>2150</w:t>
      </w:r>
      <w:r>
        <w:rPr>
          <w:rFonts w:hint="eastAsia"/>
        </w:rPr>
        <w:t>，</w:t>
      </w:r>
      <w:r>
        <w:rPr>
          <w:rFonts w:hint="eastAsia"/>
        </w:rPr>
        <w:t>mme</w:t>
      </w:r>
      <w:r>
        <w:rPr>
          <w:rFonts w:hint="eastAsia"/>
        </w:rPr>
        <w:t>建立了</w:t>
      </w:r>
      <w:r>
        <w:rPr>
          <w:rFonts w:hint="eastAsia"/>
        </w:rPr>
        <w:t>192.168.1.1</w:t>
      </w:r>
      <w:r>
        <w:rPr>
          <w:rFonts w:hint="eastAsia"/>
        </w:rPr>
        <w:t>的虚拟网卡，接收所有的</w:t>
      </w:r>
      <w:r>
        <w:rPr>
          <w:rFonts w:hint="eastAsia"/>
        </w:rPr>
        <w:t>2150</w:t>
      </w:r>
      <w:r>
        <w:rPr>
          <w:rFonts w:hint="eastAsia"/>
        </w:rPr>
        <w:t>端口的数据，然后将数据通过</w:t>
      </w:r>
      <w:r>
        <w:rPr>
          <w:rFonts w:hint="eastAsia"/>
        </w:rPr>
        <w:t>GTP</w:t>
      </w:r>
      <w:r>
        <w:rPr>
          <w:rFonts w:hint="eastAsia"/>
        </w:rPr>
        <w:t>发送到</w:t>
      </w:r>
      <w:r>
        <w:rPr>
          <w:rFonts w:hint="eastAsia"/>
        </w:rPr>
        <w:t>HeNB</w:t>
      </w:r>
      <w:r>
        <w:rPr>
          <w:rFonts w:hint="eastAsia"/>
        </w:rPr>
        <w:t>的</w:t>
      </w:r>
      <w:r>
        <w:rPr>
          <w:rFonts w:hint="eastAsia"/>
        </w:rPr>
        <w:t>S1</w:t>
      </w:r>
      <w:r>
        <w:rPr>
          <w:rFonts w:hint="eastAsia"/>
        </w:rPr>
        <w:t>层，</w:t>
      </w:r>
      <w:r>
        <w:rPr>
          <w:rFonts w:hint="eastAsia"/>
        </w:rPr>
        <w:t>S1</w:t>
      </w:r>
      <w:r>
        <w:rPr>
          <w:rFonts w:hint="eastAsia"/>
        </w:rPr>
        <w:t>层监听</w:t>
      </w:r>
      <w:r>
        <w:rPr>
          <w:rFonts w:hint="eastAsia"/>
        </w:rPr>
        <w:t>GTP</w:t>
      </w:r>
      <w:r>
        <w:rPr>
          <w:rFonts w:hint="eastAsia"/>
        </w:rPr>
        <w:t>的端口，接收到数据后发到一个消息队列中，数据面</w:t>
      </w:r>
      <w:r>
        <w:rPr>
          <w:rFonts w:hint="eastAsia"/>
        </w:rPr>
        <w:t>PDCP</w:t>
      </w:r>
      <w:r>
        <w:rPr>
          <w:rFonts w:hint="eastAsia"/>
        </w:rPr>
        <w:t>层不断地从消息队列取数据，然后递交到下层，最后到达虚拟物理层。通过</w:t>
      </w:r>
      <w:r>
        <w:rPr>
          <w:rFonts w:hint="eastAsia"/>
        </w:rPr>
        <w:t>socket</w:t>
      </w:r>
      <w:r>
        <w:rPr>
          <w:rFonts w:hint="eastAsia"/>
        </w:rPr>
        <w:t>及配置的对端的套接字将数据发送给</w:t>
      </w:r>
      <w:r>
        <w:rPr>
          <w:rFonts w:hint="eastAsia"/>
        </w:rPr>
        <w:t>UE</w:t>
      </w:r>
      <w:r>
        <w:rPr>
          <w:rFonts w:hint="eastAsia"/>
        </w:rPr>
        <w:t>，</w:t>
      </w:r>
      <w:r>
        <w:rPr>
          <w:rFonts w:hint="eastAsia"/>
        </w:rPr>
        <w:t>UE</w:t>
      </w:r>
      <w:r>
        <w:rPr>
          <w:rFonts w:hint="eastAsia"/>
        </w:rPr>
        <w:t>接收到数据后按照逆过程将数据</w:t>
      </w:r>
      <w:proofErr w:type="gramStart"/>
      <w:r>
        <w:rPr>
          <w:rFonts w:hint="eastAsia"/>
        </w:rPr>
        <w:t>一</w:t>
      </w:r>
      <w:proofErr w:type="gramEnd"/>
      <w:r>
        <w:rPr>
          <w:rFonts w:hint="eastAsia"/>
        </w:rPr>
        <w:t>层层解析递交到</w:t>
      </w:r>
      <w:r>
        <w:rPr>
          <w:rFonts w:hint="eastAsia"/>
        </w:rPr>
        <w:t>PDCP</w:t>
      </w:r>
      <w:r>
        <w:rPr>
          <w:rFonts w:hint="eastAsia"/>
        </w:rPr>
        <w:t>，然后</w:t>
      </w:r>
      <w:r>
        <w:rPr>
          <w:rFonts w:hint="eastAsia"/>
        </w:rPr>
        <w:t>PDCP</w:t>
      </w:r>
      <w:r>
        <w:rPr>
          <w:rFonts w:hint="eastAsia"/>
        </w:rPr>
        <w:t>通过设定的端口递交给</w:t>
      </w:r>
      <w:r>
        <w:rPr>
          <w:rFonts w:hint="eastAsia"/>
        </w:rPr>
        <w:t>VLC</w:t>
      </w:r>
      <w:r>
        <w:rPr>
          <w:rFonts w:hint="eastAsia"/>
        </w:rPr>
        <w:t>的客户端，从而实现视频的实时传输。</w:t>
      </w:r>
    </w:p>
    <w:p w:rsidR="00034F59" w:rsidRPr="002D69BA" w:rsidRDefault="00034F59" w:rsidP="003D7302">
      <w:pPr>
        <w:spacing w:line="360" w:lineRule="auto"/>
      </w:pPr>
      <w:r>
        <w:rPr>
          <w:rFonts w:hint="eastAsia"/>
        </w:rPr>
        <w:tab/>
      </w:r>
      <w:r>
        <w:rPr>
          <w:rFonts w:hint="eastAsia"/>
        </w:rPr>
        <w:t>目前的测试场景连续跑了</w:t>
      </w:r>
      <w:r>
        <w:rPr>
          <w:rFonts w:hint="eastAsia"/>
        </w:rPr>
        <w:t>12</w:t>
      </w:r>
      <w:r>
        <w:rPr>
          <w:rFonts w:hint="eastAsia"/>
        </w:rPr>
        <w:t>个小时，没有任何问题。</w:t>
      </w:r>
    </w:p>
    <w:p w:rsidR="00034F59" w:rsidRPr="00034F59" w:rsidRDefault="00034F59" w:rsidP="00CF04C8">
      <w:pPr>
        <w:pStyle w:val="a4"/>
        <w:ind w:left="360" w:firstLineChars="0" w:firstLine="0"/>
        <w:rPr>
          <w:lang w:val="nb-NO"/>
        </w:rPr>
      </w:pPr>
    </w:p>
    <w:sectPr w:rsidR="00034F59" w:rsidRPr="00034F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099" w:rsidRDefault="000A0099" w:rsidP="00034F59">
      <w:r>
        <w:separator/>
      </w:r>
    </w:p>
  </w:endnote>
  <w:endnote w:type="continuationSeparator" w:id="0">
    <w:p w:rsidR="000A0099" w:rsidRDefault="000A0099" w:rsidP="00034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099" w:rsidRDefault="000A0099" w:rsidP="00034F59">
      <w:r>
        <w:separator/>
      </w:r>
    </w:p>
  </w:footnote>
  <w:footnote w:type="continuationSeparator" w:id="0">
    <w:p w:rsidR="000A0099" w:rsidRDefault="000A0099" w:rsidP="00034F59">
      <w:r>
        <w:continuationSeparator/>
      </w:r>
    </w:p>
  </w:footnote>
  <w:footnote w:id="1">
    <w:p w:rsidR="00034F59" w:rsidRDefault="00034F59" w:rsidP="00034F59">
      <w:pPr>
        <w:pStyle w:val="af3"/>
      </w:pPr>
      <w:r>
        <w:rPr>
          <w:rStyle w:val="af4"/>
        </w:rPr>
        <w:footnoteRef/>
      </w:r>
      <w:r>
        <w:rPr>
          <w:rFonts w:hint="eastAsia"/>
        </w:rPr>
        <w:t xml:space="preserve"> </w:t>
      </w:r>
      <w:r>
        <w:rPr>
          <w:rFonts w:hint="eastAsia"/>
        </w:rPr>
        <w:t>下表中黄色区域表示正常入网流程；下表中白色区域表示该过程的失败流程；下表中信令对齐方式代表信令发送的方向；</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FB7" w:rsidRDefault="00321FB7">
    <w:pPr>
      <w:pStyle w:val="ac"/>
    </w:pP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F65" w:rsidRDefault="00D55F65">
    <w:pPr>
      <w:pStyle w:val="ac"/>
    </w:pPr>
    <w:r>
      <w:rPr>
        <w:rFonts w:hint="eastAsia"/>
      </w:rPr>
      <w:t>TD-LTE Small Cell</w:t>
    </w:r>
    <w:r>
      <w:rPr>
        <w:rFonts w:hint="eastAsia"/>
      </w:rPr>
      <w:t>基站协议</w:t>
    </w:r>
    <w:proofErr w:type="gramStart"/>
    <w:r>
      <w:rPr>
        <w:rFonts w:hint="eastAsia"/>
      </w:rPr>
      <w:t>栈</w:t>
    </w:r>
    <w:proofErr w:type="gramEnd"/>
    <w:r>
      <w:rPr>
        <w:rFonts w:hint="eastAsia"/>
      </w:rPr>
      <w:t>软件</w:t>
    </w:r>
    <w:r>
      <w:rPr>
        <w:rFonts w:hint="eastAsia"/>
      </w:rPr>
      <w:t>v1.0</w:t>
    </w:r>
    <w:r>
      <w:ptab w:relativeTo="margin" w:alignment="center" w:leader="none"/>
    </w:r>
    <w:r>
      <w:ptab w:relativeTo="margin" w:alignment="right" w:leader="none"/>
    </w:r>
    <w:r w:rsidRPr="00D55F65">
      <w:fldChar w:fldCharType="begin"/>
    </w:r>
    <w:r w:rsidRPr="00D55F65">
      <w:instrText>PAGE   \* MERGEFORMAT</w:instrText>
    </w:r>
    <w:r w:rsidRPr="00D55F65">
      <w:fldChar w:fldCharType="separate"/>
    </w:r>
    <w:r w:rsidR="00235CDC" w:rsidRPr="00235CDC">
      <w:rPr>
        <w:noProof/>
        <w:lang w:val="zh-CN"/>
      </w:rPr>
      <w:t>1</w:t>
    </w:r>
    <w:r w:rsidRPr="00D55F65">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4"/>
    <w:lvl w:ilvl="0">
      <w:start w:val="1"/>
      <w:numFmt w:val="bullet"/>
      <w:lvlText w:val=""/>
      <w:lvlJc w:val="left"/>
      <w:pPr>
        <w:tabs>
          <w:tab w:val="num" w:pos="840"/>
        </w:tabs>
        <w:ind w:left="840" w:hanging="420"/>
      </w:pPr>
      <w:rPr>
        <w:rFonts w:ascii="Wingdings" w:hAnsi="Wingdings"/>
      </w:rPr>
    </w:lvl>
  </w:abstractNum>
  <w:abstractNum w:abstractNumId="1">
    <w:nsid w:val="00000008"/>
    <w:multiLevelType w:val="multilevel"/>
    <w:tmpl w:val="000000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0000009"/>
    <w:multiLevelType w:val="multilevel"/>
    <w:tmpl w:val="014AB3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F"/>
    <w:multiLevelType w:val="multilevel"/>
    <w:tmpl w:val="0000000F"/>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00000012"/>
    <w:multiLevelType w:val="multilevel"/>
    <w:tmpl w:val="27460B34"/>
    <w:lvl w:ilvl="0">
      <w:start w:val="1"/>
      <w:numFmt w:val="decimal"/>
      <w:lvlText w:val="%1)"/>
      <w:lvlJc w:val="left"/>
      <w:pPr>
        <w:tabs>
          <w:tab w:val="num" w:pos="840"/>
        </w:tabs>
        <w:ind w:left="840" w:hanging="420"/>
      </w:pPr>
      <w:rPr>
        <w:rFonts w:hint="default"/>
      </w:r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rPr>
        <w:rFonts w:hint="default"/>
      </w:r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1D1550"/>
    <w:multiLevelType w:val="hybridMultilevel"/>
    <w:tmpl w:val="01DEF75E"/>
    <w:lvl w:ilvl="0" w:tplc="15B4F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1500191"/>
    <w:multiLevelType w:val="hybridMultilevel"/>
    <w:tmpl w:val="88F8FF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06BE5A33"/>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0B1A0C97"/>
    <w:multiLevelType w:val="hybridMultilevel"/>
    <w:tmpl w:val="2DE6264C"/>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1A2FCA"/>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59A76FE"/>
    <w:multiLevelType w:val="multilevel"/>
    <w:tmpl w:val="27460B34"/>
    <w:lvl w:ilvl="0">
      <w:start w:val="1"/>
      <w:numFmt w:val="decimal"/>
      <w:lvlText w:val="%1)"/>
      <w:lvlJc w:val="left"/>
      <w:pPr>
        <w:tabs>
          <w:tab w:val="num" w:pos="840"/>
        </w:tabs>
        <w:ind w:left="840" w:hanging="420"/>
      </w:pPr>
      <w:rPr>
        <w:rFonts w:hint="default"/>
      </w:r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rPr>
        <w:rFonts w:hint="default"/>
      </w:r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nsid w:val="1CD370DF"/>
    <w:multiLevelType w:val="hybridMultilevel"/>
    <w:tmpl w:val="B316E0FE"/>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20C85954"/>
    <w:multiLevelType w:val="multilevel"/>
    <w:tmpl w:val="E3E44810"/>
    <w:lvl w:ilvl="0">
      <w:start w:val="1"/>
      <w:numFmt w:val="decimal"/>
      <w:lvlText w:val="%1."/>
      <w:lvlJc w:val="left"/>
      <w:pPr>
        <w:ind w:left="425" w:hanging="425"/>
      </w:pPr>
    </w:lvl>
    <w:lvl w:ilvl="1">
      <w:start w:val="1"/>
      <w:numFmt w:val="bullet"/>
      <w:lvlText w:val=""/>
      <w:lvlJc w:val="left"/>
      <w:pPr>
        <w:ind w:left="1418"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15F6470"/>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21E03ABD"/>
    <w:multiLevelType w:val="multilevel"/>
    <w:tmpl w:val="27460B34"/>
    <w:lvl w:ilvl="0">
      <w:start w:val="1"/>
      <w:numFmt w:val="decimal"/>
      <w:lvlText w:val="%1)"/>
      <w:lvlJc w:val="left"/>
      <w:pPr>
        <w:tabs>
          <w:tab w:val="num" w:pos="840"/>
        </w:tabs>
        <w:ind w:left="840" w:hanging="420"/>
      </w:pPr>
      <w:rPr>
        <w:rFonts w:hint="default"/>
      </w:r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rPr>
        <w:rFonts w:hint="default"/>
      </w:r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5">
    <w:nsid w:val="22DE6555"/>
    <w:multiLevelType w:val="hybridMultilevel"/>
    <w:tmpl w:val="AE521838"/>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2B771FB6"/>
    <w:multiLevelType w:val="hybridMultilevel"/>
    <w:tmpl w:val="42B217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FC2566D"/>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4044D40"/>
    <w:multiLevelType w:val="hybridMultilevel"/>
    <w:tmpl w:val="AE521838"/>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35F12285"/>
    <w:multiLevelType w:val="hybridMultilevel"/>
    <w:tmpl w:val="A07403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366C147A"/>
    <w:multiLevelType w:val="hybridMultilevel"/>
    <w:tmpl w:val="5FC8DB8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6D37555"/>
    <w:multiLevelType w:val="hybridMultilevel"/>
    <w:tmpl w:val="283A977E"/>
    <w:lvl w:ilvl="0" w:tplc="04090011">
      <w:start w:val="1"/>
      <w:numFmt w:val="decimal"/>
      <w:lvlText w:val="%1)"/>
      <w:lvlJc w:val="left"/>
      <w:pPr>
        <w:ind w:left="846" w:hanging="420"/>
      </w:pPr>
      <w:rPr>
        <w:rFont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2">
    <w:nsid w:val="38653F47"/>
    <w:multiLevelType w:val="hybridMultilevel"/>
    <w:tmpl w:val="B1965E0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3B723AFF"/>
    <w:multiLevelType w:val="hybridMultilevel"/>
    <w:tmpl w:val="33C8D14E"/>
    <w:lvl w:ilvl="0" w:tplc="61EC196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C7758CF"/>
    <w:multiLevelType w:val="hybridMultilevel"/>
    <w:tmpl w:val="85466628"/>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5">
    <w:nsid w:val="3DBD32B4"/>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8F36CD"/>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7DF6B81"/>
    <w:multiLevelType w:val="hybridMultilevel"/>
    <w:tmpl w:val="747419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F659D3"/>
    <w:multiLevelType w:val="hybridMultilevel"/>
    <w:tmpl w:val="64CA2B62"/>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4B5D621F"/>
    <w:multiLevelType w:val="multilevel"/>
    <w:tmpl w:val="A10CC260"/>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720" w:hanging="72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080" w:hanging="108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440" w:hanging="1440"/>
      </w:pPr>
      <w:rPr>
        <w:rFonts w:hAnsi="Times New Roman" w:hint="default"/>
      </w:rPr>
    </w:lvl>
  </w:abstractNum>
  <w:abstractNum w:abstractNumId="30">
    <w:nsid w:val="4E5604C2"/>
    <w:multiLevelType w:val="hybridMultilevel"/>
    <w:tmpl w:val="88F8FF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12D735B"/>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538B3424"/>
    <w:multiLevelType w:val="hybridMultilevel"/>
    <w:tmpl w:val="325AF6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4BE4D6B"/>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56233A89"/>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EC544C"/>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59667125"/>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5C6D0E96"/>
    <w:multiLevelType w:val="hybridMultilevel"/>
    <w:tmpl w:val="3A007606"/>
    <w:lvl w:ilvl="0" w:tplc="7BA4A5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D694969"/>
    <w:multiLevelType w:val="hybridMultilevel"/>
    <w:tmpl w:val="1C5A061E"/>
    <w:lvl w:ilvl="0" w:tplc="04090011">
      <w:start w:val="1"/>
      <w:numFmt w:val="decimal"/>
      <w:pStyle w:val="Char"/>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9">
    <w:nsid w:val="5D704949"/>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1553E03"/>
    <w:multiLevelType w:val="hybridMultilevel"/>
    <w:tmpl w:val="A2402268"/>
    <w:lvl w:ilvl="0" w:tplc="2CF8A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1F25C78"/>
    <w:multiLevelType w:val="hybridMultilevel"/>
    <w:tmpl w:val="54C6BA36"/>
    <w:lvl w:ilvl="0" w:tplc="188ABAE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663977FD"/>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9936C84"/>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9B340D3"/>
    <w:multiLevelType w:val="hybridMultilevel"/>
    <w:tmpl w:val="6382CB9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6C857813"/>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04F4811"/>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nsid w:val="792305C8"/>
    <w:multiLevelType w:val="hybridMultilevel"/>
    <w:tmpl w:val="9E021A2C"/>
    <w:lvl w:ilvl="0" w:tplc="D930A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956029"/>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C1866CA"/>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C9662DD"/>
    <w:multiLevelType w:val="hybridMultilevel"/>
    <w:tmpl w:val="71042358"/>
    <w:lvl w:ilvl="0" w:tplc="97284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D515331"/>
    <w:multiLevelType w:val="hybridMultilevel"/>
    <w:tmpl w:val="AAE22984"/>
    <w:lvl w:ilvl="0" w:tplc="AB6E30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EF66971"/>
    <w:multiLevelType w:val="hybridMultilevel"/>
    <w:tmpl w:val="0A70EFE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3">
    <w:nsid w:val="7F941A9A"/>
    <w:multiLevelType w:val="hybridMultilevel"/>
    <w:tmpl w:val="E93A06F4"/>
    <w:lvl w:ilvl="0" w:tplc="04090001">
      <w:start w:val="1"/>
      <w:numFmt w:val="bullet"/>
      <w:lvlText w:val=""/>
      <w:lvlJc w:val="left"/>
      <w:pPr>
        <w:ind w:left="420" w:hanging="420"/>
      </w:pPr>
      <w:rPr>
        <w:rFonts w:ascii="Wingdings" w:hAnsi="Wingdings" w:hint="default"/>
      </w:rPr>
    </w:lvl>
    <w:lvl w:ilvl="1" w:tplc="1F38FD4A">
      <w:start w:val="1"/>
      <w:numFmt w:val="decimal"/>
      <w:lvlText w:val="%2."/>
      <w:lvlJc w:val="left"/>
      <w:pPr>
        <w:ind w:left="780" w:hanging="360"/>
      </w:pPr>
      <w:rPr>
        <w:rFonts w:hint="default"/>
      </w:rPr>
    </w:lvl>
    <w:lvl w:ilvl="2" w:tplc="04090011">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8"/>
  </w:num>
  <w:num w:numId="2">
    <w:abstractNumId w:val="21"/>
  </w:num>
  <w:num w:numId="3">
    <w:abstractNumId w:val="12"/>
  </w:num>
  <w:num w:numId="4">
    <w:abstractNumId w:val="29"/>
  </w:num>
  <w:num w:numId="5">
    <w:abstractNumId w:val="5"/>
  </w:num>
  <w:num w:numId="6">
    <w:abstractNumId w:val="15"/>
  </w:num>
  <w:num w:numId="7">
    <w:abstractNumId w:val="18"/>
  </w:num>
  <w:num w:numId="8">
    <w:abstractNumId w:val="22"/>
  </w:num>
  <w:num w:numId="9">
    <w:abstractNumId w:val="37"/>
  </w:num>
  <w:num w:numId="10">
    <w:abstractNumId w:val="11"/>
  </w:num>
  <w:num w:numId="11">
    <w:abstractNumId w:val="40"/>
  </w:num>
  <w:num w:numId="12">
    <w:abstractNumId w:val="8"/>
  </w:num>
  <w:num w:numId="13">
    <w:abstractNumId w:val="53"/>
  </w:num>
  <w:num w:numId="14">
    <w:abstractNumId w:val="6"/>
  </w:num>
  <w:num w:numId="15">
    <w:abstractNumId w:val="30"/>
  </w:num>
  <w:num w:numId="16">
    <w:abstractNumId w:val="20"/>
  </w:num>
  <w:num w:numId="17">
    <w:abstractNumId w:val="28"/>
  </w:num>
  <w:num w:numId="18">
    <w:abstractNumId w:val="32"/>
  </w:num>
  <w:num w:numId="19">
    <w:abstractNumId w:val="44"/>
  </w:num>
  <w:num w:numId="20">
    <w:abstractNumId w:val="19"/>
  </w:num>
  <w:num w:numId="21">
    <w:abstractNumId w:val="47"/>
  </w:num>
  <w:num w:numId="22">
    <w:abstractNumId w:val="1"/>
  </w:num>
  <w:num w:numId="23">
    <w:abstractNumId w:val="4"/>
  </w:num>
  <w:num w:numId="24">
    <w:abstractNumId w:val="3"/>
  </w:num>
  <w:num w:numId="25">
    <w:abstractNumId w:val="2"/>
  </w:num>
  <w:num w:numId="26">
    <w:abstractNumId w:val="14"/>
  </w:num>
  <w:num w:numId="27">
    <w:abstractNumId w:val="10"/>
  </w:num>
  <w:num w:numId="28">
    <w:abstractNumId w:val="27"/>
  </w:num>
  <w:num w:numId="29">
    <w:abstractNumId w:val="24"/>
  </w:num>
  <w:num w:numId="30">
    <w:abstractNumId w:val="51"/>
  </w:num>
  <w:num w:numId="31">
    <w:abstractNumId w:val="16"/>
  </w:num>
  <w:num w:numId="32">
    <w:abstractNumId w:val="25"/>
  </w:num>
  <w:num w:numId="33">
    <w:abstractNumId w:val="23"/>
  </w:num>
  <w:num w:numId="34">
    <w:abstractNumId w:val="13"/>
  </w:num>
  <w:num w:numId="35">
    <w:abstractNumId w:val="33"/>
  </w:num>
  <w:num w:numId="36">
    <w:abstractNumId w:val="36"/>
  </w:num>
  <w:num w:numId="37">
    <w:abstractNumId w:val="46"/>
  </w:num>
  <w:num w:numId="38">
    <w:abstractNumId w:val="43"/>
  </w:num>
  <w:num w:numId="39">
    <w:abstractNumId w:val="52"/>
  </w:num>
  <w:num w:numId="40">
    <w:abstractNumId w:val="31"/>
  </w:num>
  <w:num w:numId="41">
    <w:abstractNumId w:val="35"/>
  </w:num>
  <w:num w:numId="42">
    <w:abstractNumId w:val="7"/>
  </w:num>
  <w:num w:numId="43">
    <w:abstractNumId w:val="45"/>
  </w:num>
  <w:num w:numId="44">
    <w:abstractNumId w:val="26"/>
  </w:num>
  <w:num w:numId="45">
    <w:abstractNumId w:val="50"/>
  </w:num>
  <w:num w:numId="46">
    <w:abstractNumId w:val="39"/>
  </w:num>
  <w:num w:numId="47">
    <w:abstractNumId w:val="49"/>
  </w:num>
  <w:num w:numId="48">
    <w:abstractNumId w:val="9"/>
  </w:num>
  <w:num w:numId="49">
    <w:abstractNumId w:val="42"/>
  </w:num>
  <w:num w:numId="50">
    <w:abstractNumId w:val="48"/>
  </w:num>
  <w:num w:numId="51">
    <w:abstractNumId w:val="17"/>
  </w:num>
  <w:num w:numId="52">
    <w:abstractNumId w:val="34"/>
  </w:num>
  <w:num w:numId="53">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F37"/>
    <w:rsid w:val="00034F59"/>
    <w:rsid w:val="000A0099"/>
    <w:rsid w:val="000A6D51"/>
    <w:rsid w:val="001174FC"/>
    <w:rsid w:val="00126748"/>
    <w:rsid w:val="001A7B40"/>
    <w:rsid w:val="001E5BB5"/>
    <w:rsid w:val="002101C7"/>
    <w:rsid w:val="00235CDC"/>
    <w:rsid w:val="002C515F"/>
    <w:rsid w:val="00321FB7"/>
    <w:rsid w:val="00372912"/>
    <w:rsid w:val="0039579B"/>
    <w:rsid w:val="003D7302"/>
    <w:rsid w:val="00446628"/>
    <w:rsid w:val="005D0221"/>
    <w:rsid w:val="008742FE"/>
    <w:rsid w:val="008839FD"/>
    <w:rsid w:val="00B428B2"/>
    <w:rsid w:val="00B73F37"/>
    <w:rsid w:val="00BB2CA7"/>
    <w:rsid w:val="00C03DFB"/>
    <w:rsid w:val="00CF04C8"/>
    <w:rsid w:val="00D34355"/>
    <w:rsid w:val="00D55F65"/>
    <w:rsid w:val="00E06C5F"/>
    <w:rsid w:val="00E82433"/>
    <w:rsid w:val="00F03602"/>
    <w:rsid w:val="00F339F9"/>
    <w:rsid w:val="00F83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42FE"/>
    <w:pPr>
      <w:widowControl w:val="0"/>
      <w:jc w:val="both"/>
    </w:pPr>
    <w:rPr>
      <w:rFonts w:ascii="Times New Roman" w:eastAsia="宋体" w:hAnsi="Times New Roman" w:cs="Times New Roman"/>
      <w:szCs w:val="24"/>
    </w:rPr>
  </w:style>
  <w:style w:type="paragraph" w:styleId="1">
    <w:name w:val="heading 1"/>
    <w:basedOn w:val="a"/>
    <w:next w:val="a"/>
    <w:link w:val="1Char"/>
    <w:qFormat/>
    <w:rsid w:val="008839FD"/>
    <w:pPr>
      <w:keepNext/>
      <w:keepLines/>
      <w:pageBreakBefore/>
      <w:spacing w:before="340" w:after="330" w:line="578" w:lineRule="auto"/>
      <w:outlineLvl w:val="0"/>
    </w:pPr>
    <w:rPr>
      <w:b/>
      <w:bCs/>
      <w:kern w:val="44"/>
      <w:sz w:val="44"/>
      <w:szCs w:val="44"/>
    </w:rPr>
  </w:style>
  <w:style w:type="paragraph" w:styleId="2">
    <w:name w:val="heading 2"/>
    <w:basedOn w:val="a"/>
    <w:next w:val="a"/>
    <w:link w:val="2Char"/>
    <w:qFormat/>
    <w:rsid w:val="008742FE"/>
    <w:pPr>
      <w:keepNext/>
      <w:keepLines/>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
    <w:link w:val="3Char"/>
    <w:qFormat/>
    <w:rsid w:val="002C515F"/>
    <w:pPr>
      <w:keepNext/>
      <w:keepLines/>
      <w:spacing w:before="260" w:after="260" w:line="416" w:lineRule="auto"/>
      <w:outlineLvl w:val="2"/>
    </w:pPr>
    <w:rPr>
      <w:b/>
      <w:bCs/>
      <w:sz w:val="32"/>
      <w:szCs w:val="32"/>
    </w:rPr>
  </w:style>
  <w:style w:type="paragraph" w:styleId="4">
    <w:name w:val="heading 4"/>
    <w:basedOn w:val="a"/>
    <w:next w:val="a0"/>
    <w:link w:val="4Char"/>
    <w:qFormat/>
    <w:rsid w:val="00034F59"/>
    <w:pPr>
      <w:keepNext/>
      <w:keepLines/>
      <w:spacing w:line="360" w:lineRule="auto"/>
      <w:ind w:left="864" w:hanging="864"/>
      <w:outlineLvl w:val="3"/>
    </w:pPr>
    <w:rPr>
      <w:b/>
      <w:szCs w:val="20"/>
    </w:rPr>
  </w:style>
  <w:style w:type="paragraph" w:styleId="5">
    <w:name w:val="heading 5"/>
    <w:basedOn w:val="a"/>
    <w:next w:val="a0"/>
    <w:link w:val="5Char"/>
    <w:qFormat/>
    <w:rsid w:val="00034F59"/>
    <w:pPr>
      <w:keepNext/>
      <w:keepLines/>
      <w:spacing w:line="360" w:lineRule="auto"/>
      <w:ind w:left="1008" w:hanging="1008"/>
      <w:outlineLvl w:val="4"/>
    </w:pPr>
    <w:rPr>
      <w:b/>
      <w:szCs w:val="20"/>
    </w:rPr>
  </w:style>
  <w:style w:type="paragraph" w:styleId="6">
    <w:name w:val="heading 6"/>
    <w:basedOn w:val="5"/>
    <w:next w:val="a"/>
    <w:link w:val="6Char"/>
    <w:qFormat/>
    <w:rsid w:val="00034F59"/>
    <w:pPr>
      <w:overflowPunct w:val="0"/>
      <w:autoSpaceDE w:val="0"/>
      <w:autoSpaceDN w:val="0"/>
      <w:adjustRightInd w:val="0"/>
      <w:spacing w:before="240" w:after="60"/>
      <w:ind w:left="1152" w:hanging="1152"/>
      <w:textAlignment w:val="baseline"/>
      <w:outlineLvl w:val="5"/>
    </w:pPr>
    <w:rPr>
      <w:rFonts w:ascii="Arialt" w:hAnsi="Arialt"/>
      <w:noProof/>
    </w:rPr>
  </w:style>
  <w:style w:type="paragraph" w:styleId="7">
    <w:name w:val="heading 7"/>
    <w:basedOn w:val="a"/>
    <w:next w:val="a"/>
    <w:link w:val="7Char"/>
    <w:qFormat/>
    <w:rsid w:val="00034F59"/>
    <w:pPr>
      <w:widowControl/>
      <w:overflowPunct w:val="0"/>
      <w:autoSpaceDE w:val="0"/>
      <w:autoSpaceDN w:val="0"/>
      <w:adjustRightInd w:val="0"/>
      <w:spacing w:before="240" w:after="60" w:line="360" w:lineRule="auto"/>
      <w:ind w:left="1296" w:hanging="1296"/>
      <w:textAlignment w:val="baseline"/>
      <w:outlineLvl w:val="6"/>
    </w:pPr>
    <w:rPr>
      <w:rFonts w:ascii="Arial" w:hAnsi="Arial"/>
      <w:noProof/>
      <w:kern w:val="0"/>
      <w:sz w:val="24"/>
      <w:szCs w:val="20"/>
    </w:rPr>
  </w:style>
  <w:style w:type="paragraph" w:styleId="8">
    <w:name w:val="heading 8"/>
    <w:basedOn w:val="a"/>
    <w:next w:val="a"/>
    <w:link w:val="8Char"/>
    <w:qFormat/>
    <w:rsid w:val="00034F59"/>
    <w:pPr>
      <w:widowControl/>
      <w:overflowPunct w:val="0"/>
      <w:autoSpaceDE w:val="0"/>
      <w:autoSpaceDN w:val="0"/>
      <w:adjustRightInd w:val="0"/>
      <w:spacing w:before="240" w:after="60" w:line="360" w:lineRule="auto"/>
      <w:ind w:left="1440" w:hanging="1440"/>
      <w:textAlignment w:val="baseline"/>
      <w:outlineLvl w:val="7"/>
    </w:pPr>
    <w:rPr>
      <w:rFonts w:ascii="Arial" w:hAnsi="Arial"/>
      <w:i/>
      <w:noProof/>
      <w:kern w:val="0"/>
      <w:sz w:val="24"/>
      <w:szCs w:val="20"/>
    </w:rPr>
  </w:style>
  <w:style w:type="paragraph" w:styleId="9">
    <w:name w:val="heading 9"/>
    <w:basedOn w:val="a"/>
    <w:next w:val="a"/>
    <w:link w:val="9Char"/>
    <w:semiHidden/>
    <w:unhideWhenUsed/>
    <w:qFormat/>
    <w:rsid w:val="00034F59"/>
    <w:pPr>
      <w:keepNext/>
      <w:keepLines/>
      <w:spacing w:before="240" w:after="64" w:line="320" w:lineRule="auto"/>
      <w:ind w:left="1584" w:hanging="1584"/>
      <w:outlineLvl w:val="8"/>
    </w:pPr>
    <w:rPr>
      <w:rFonts w:ascii="Cambria" w:hAnsi="Cambria"/>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8839FD"/>
    <w:rPr>
      <w:rFonts w:ascii="Times New Roman" w:eastAsia="宋体" w:hAnsi="Times New Roman" w:cs="Times New Roman"/>
      <w:b/>
      <w:bCs/>
      <w:kern w:val="44"/>
      <w:sz w:val="44"/>
      <w:szCs w:val="44"/>
    </w:rPr>
  </w:style>
  <w:style w:type="character" w:customStyle="1" w:styleId="2Char">
    <w:name w:val="标题 2 Char"/>
    <w:basedOn w:val="a1"/>
    <w:link w:val="2"/>
    <w:rsid w:val="008742FE"/>
    <w:rPr>
      <w:rFonts w:ascii="Arial" w:eastAsia="黑体" w:hAnsi="Arial" w:cs="Times New Roman"/>
      <w:b/>
      <w:bCs/>
      <w:sz w:val="32"/>
      <w:szCs w:val="32"/>
      <w:lang w:val="x-none" w:eastAsia="x-none"/>
    </w:rPr>
  </w:style>
  <w:style w:type="paragraph" w:styleId="a0">
    <w:name w:val="Normal Indent"/>
    <w:aliases w:val="正文（首行缩进两字）"/>
    <w:basedOn w:val="a"/>
    <w:rsid w:val="008742FE"/>
    <w:pPr>
      <w:spacing w:line="400" w:lineRule="exact"/>
      <w:ind w:firstLine="420"/>
    </w:pPr>
    <w:rPr>
      <w:szCs w:val="20"/>
    </w:rPr>
  </w:style>
  <w:style w:type="paragraph" w:styleId="a4">
    <w:name w:val="List Paragraph"/>
    <w:basedOn w:val="a"/>
    <w:qFormat/>
    <w:rsid w:val="008742FE"/>
    <w:pPr>
      <w:ind w:firstLineChars="200" w:firstLine="420"/>
    </w:pPr>
  </w:style>
  <w:style w:type="paragraph" w:styleId="a5">
    <w:name w:val="Balloon Text"/>
    <w:basedOn w:val="a"/>
    <w:link w:val="Char0"/>
    <w:semiHidden/>
    <w:unhideWhenUsed/>
    <w:rsid w:val="008742FE"/>
    <w:rPr>
      <w:sz w:val="18"/>
      <w:szCs w:val="18"/>
    </w:rPr>
  </w:style>
  <w:style w:type="character" w:customStyle="1" w:styleId="Char0">
    <w:name w:val="批注框文本 Char"/>
    <w:basedOn w:val="a1"/>
    <w:link w:val="a5"/>
    <w:uiPriority w:val="99"/>
    <w:semiHidden/>
    <w:rsid w:val="008742FE"/>
    <w:rPr>
      <w:rFonts w:ascii="Times New Roman" w:eastAsia="宋体" w:hAnsi="Times New Roman" w:cs="Times New Roman"/>
      <w:sz w:val="18"/>
      <w:szCs w:val="18"/>
    </w:rPr>
  </w:style>
  <w:style w:type="character" w:customStyle="1" w:styleId="3Char">
    <w:name w:val="标题 3 Char"/>
    <w:basedOn w:val="a1"/>
    <w:link w:val="3"/>
    <w:rsid w:val="002C515F"/>
    <w:rPr>
      <w:rFonts w:ascii="Times New Roman" w:eastAsia="宋体" w:hAnsi="Times New Roman" w:cs="Times New Roman"/>
      <w:b/>
      <w:bCs/>
      <w:sz w:val="32"/>
      <w:szCs w:val="32"/>
    </w:rPr>
  </w:style>
  <w:style w:type="paragraph" w:styleId="a6">
    <w:name w:val="Body Text Indent"/>
    <w:basedOn w:val="a"/>
    <w:link w:val="Char1"/>
    <w:rsid w:val="008839FD"/>
    <w:pPr>
      <w:ind w:firstLine="420"/>
    </w:pPr>
  </w:style>
  <w:style w:type="character" w:customStyle="1" w:styleId="Char1">
    <w:name w:val="正文文本缩进 Char"/>
    <w:basedOn w:val="a1"/>
    <w:link w:val="a6"/>
    <w:rsid w:val="008839FD"/>
    <w:rPr>
      <w:rFonts w:ascii="Times New Roman" w:eastAsia="宋体" w:hAnsi="Times New Roman" w:cs="Times New Roman"/>
      <w:szCs w:val="24"/>
    </w:rPr>
  </w:style>
  <w:style w:type="paragraph" w:customStyle="1" w:styleId="a7">
    <w:name w:val="数据结构"/>
    <w:basedOn w:val="a"/>
    <w:link w:val="Char2"/>
    <w:qFormat/>
    <w:rsid w:val="008839FD"/>
    <w:pPr>
      <w:ind w:leftChars="400" w:left="400"/>
    </w:pPr>
    <w:rPr>
      <w:rFonts w:eastAsia="Times New Roman"/>
      <w:b/>
      <w:color w:val="17365D"/>
      <w:lang w:val="nb-NO"/>
    </w:rPr>
  </w:style>
  <w:style w:type="character" w:customStyle="1" w:styleId="Char2">
    <w:name w:val="数据结构 Char"/>
    <w:link w:val="a7"/>
    <w:rsid w:val="008839FD"/>
    <w:rPr>
      <w:rFonts w:ascii="Times New Roman" w:eastAsia="Times New Roman" w:hAnsi="Times New Roman" w:cs="Times New Roman"/>
      <w:b/>
      <w:color w:val="17365D"/>
      <w:szCs w:val="24"/>
      <w:lang w:val="nb-NO"/>
    </w:rPr>
  </w:style>
  <w:style w:type="character" w:styleId="a8">
    <w:name w:val="Hyperlink"/>
    <w:basedOn w:val="a1"/>
    <w:uiPriority w:val="99"/>
    <w:unhideWhenUsed/>
    <w:rsid w:val="000A6D51"/>
    <w:rPr>
      <w:color w:val="0000FF"/>
      <w:u w:val="single"/>
    </w:rPr>
  </w:style>
  <w:style w:type="character" w:customStyle="1" w:styleId="4Char">
    <w:name w:val="标题 4 Char"/>
    <w:basedOn w:val="a1"/>
    <w:link w:val="4"/>
    <w:rsid w:val="00034F59"/>
    <w:rPr>
      <w:rFonts w:ascii="Times New Roman" w:eastAsia="宋体" w:hAnsi="Times New Roman" w:cs="Times New Roman"/>
      <w:b/>
      <w:szCs w:val="20"/>
    </w:rPr>
  </w:style>
  <w:style w:type="character" w:customStyle="1" w:styleId="5Char">
    <w:name w:val="标题 5 Char"/>
    <w:basedOn w:val="a1"/>
    <w:link w:val="5"/>
    <w:rsid w:val="00034F59"/>
    <w:rPr>
      <w:rFonts w:ascii="Times New Roman" w:eastAsia="宋体" w:hAnsi="Times New Roman" w:cs="Times New Roman"/>
      <w:b/>
      <w:szCs w:val="20"/>
    </w:rPr>
  </w:style>
  <w:style w:type="character" w:customStyle="1" w:styleId="6Char">
    <w:name w:val="标题 6 Char"/>
    <w:basedOn w:val="a1"/>
    <w:link w:val="6"/>
    <w:rsid w:val="00034F59"/>
    <w:rPr>
      <w:rFonts w:ascii="Arialt" w:eastAsia="宋体" w:hAnsi="Arialt" w:cs="Times New Roman"/>
      <w:b/>
      <w:noProof/>
      <w:szCs w:val="20"/>
    </w:rPr>
  </w:style>
  <w:style w:type="character" w:customStyle="1" w:styleId="7Char">
    <w:name w:val="标题 7 Char"/>
    <w:basedOn w:val="a1"/>
    <w:link w:val="7"/>
    <w:rsid w:val="00034F59"/>
    <w:rPr>
      <w:rFonts w:ascii="Arial" w:eastAsia="宋体" w:hAnsi="Arial" w:cs="Times New Roman"/>
      <w:noProof/>
      <w:kern w:val="0"/>
      <w:sz w:val="24"/>
      <w:szCs w:val="20"/>
    </w:rPr>
  </w:style>
  <w:style w:type="character" w:customStyle="1" w:styleId="8Char">
    <w:name w:val="标题 8 Char"/>
    <w:basedOn w:val="a1"/>
    <w:link w:val="8"/>
    <w:rsid w:val="00034F59"/>
    <w:rPr>
      <w:rFonts w:ascii="Arial" w:eastAsia="宋体" w:hAnsi="Arial" w:cs="Times New Roman"/>
      <w:i/>
      <w:noProof/>
      <w:kern w:val="0"/>
      <w:sz w:val="24"/>
      <w:szCs w:val="20"/>
    </w:rPr>
  </w:style>
  <w:style w:type="character" w:customStyle="1" w:styleId="9Char">
    <w:name w:val="标题 9 Char"/>
    <w:basedOn w:val="a1"/>
    <w:link w:val="9"/>
    <w:semiHidden/>
    <w:rsid w:val="00034F59"/>
    <w:rPr>
      <w:rFonts w:ascii="Cambria" w:eastAsia="宋体" w:hAnsi="Cambria" w:cs="Times New Roman"/>
      <w:szCs w:val="21"/>
      <w:lang w:val="x-none" w:eastAsia="x-none"/>
    </w:rPr>
  </w:style>
  <w:style w:type="paragraph" w:styleId="a9">
    <w:name w:val="footer"/>
    <w:basedOn w:val="a"/>
    <w:link w:val="Char3"/>
    <w:rsid w:val="00034F59"/>
    <w:pPr>
      <w:tabs>
        <w:tab w:val="center" w:pos="4153"/>
        <w:tab w:val="right" w:pos="8306"/>
      </w:tabs>
      <w:snapToGrid w:val="0"/>
      <w:jc w:val="left"/>
    </w:pPr>
    <w:rPr>
      <w:sz w:val="18"/>
      <w:szCs w:val="18"/>
    </w:rPr>
  </w:style>
  <w:style w:type="character" w:customStyle="1" w:styleId="Char3">
    <w:name w:val="页脚 Char"/>
    <w:basedOn w:val="a1"/>
    <w:link w:val="a9"/>
    <w:rsid w:val="00034F59"/>
    <w:rPr>
      <w:rFonts w:ascii="Times New Roman" w:eastAsia="宋体" w:hAnsi="Times New Roman" w:cs="Times New Roman"/>
      <w:sz w:val="18"/>
      <w:szCs w:val="18"/>
    </w:rPr>
  </w:style>
  <w:style w:type="character" w:styleId="aa">
    <w:name w:val="page number"/>
    <w:basedOn w:val="a1"/>
    <w:rsid w:val="00034F59"/>
  </w:style>
  <w:style w:type="paragraph" w:styleId="10">
    <w:name w:val="toc 1"/>
    <w:basedOn w:val="a"/>
    <w:next w:val="a"/>
    <w:autoRedefine/>
    <w:uiPriority w:val="39"/>
    <w:rsid w:val="00034F59"/>
    <w:pPr>
      <w:tabs>
        <w:tab w:val="right" w:leader="dot" w:pos="8296"/>
      </w:tabs>
      <w:spacing w:before="120" w:after="120"/>
      <w:jc w:val="center"/>
    </w:pPr>
    <w:rPr>
      <w:bCs/>
      <w:caps/>
      <w:noProof/>
    </w:rPr>
  </w:style>
  <w:style w:type="paragraph" w:styleId="20">
    <w:name w:val="toc 2"/>
    <w:basedOn w:val="a"/>
    <w:next w:val="a"/>
    <w:autoRedefine/>
    <w:uiPriority w:val="39"/>
    <w:rsid w:val="00034F59"/>
    <w:pPr>
      <w:ind w:left="210"/>
      <w:jc w:val="left"/>
    </w:pPr>
    <w:rPr>
      <w:smallCaps/>
    </w:rPr>
  </w:style>
  <w:style w:type="paragraph" w:styleId="30">
    <w:name w:val="toc 3"/>
    <w:basedOn w:val="a"/>
    <w:next w:val="a"/>
    <w:autoRedefine/>
    <w:uiPriority w:val="39"/>
    <w:rsid w:val="00034F59"/>
    <w:pPr>
      <w:ind w:left="420"/>
      <w:jc w:val="left"/>
    </w:pPr>
    <w:rPr>
      <w:iCs/>
    </w:rPr>
  </w:style>
  <w:style w:type="paragraph" w:styleId="40">
    <w:name w:val="toc 4"/>
    <w:basedOn w:val="a"/>
    <w:next w:val="a"/>
    <w:autoRedefine/>
    <w:semiHidden/>
    <w:rsid w:val="00034F59"/>
    <w:pPr>
      <w:ind w:left="630"/>
      <w:jc w:val="left"/>
    </w:pPr>
    <w:rPr>
      <w:szCs w:val="21"/>
    </w:rPr>
  </w:style>
  <w:style w:type="paragraph" w:styleId="50">
    <w:name w:val="toc 5"/>
    <w:basedOn w:val="a"/>
    <w:next w:val="a"/>
    <w:autoRedefine/>
    <w:semiHidden/>
    <w:rsid w:val="00034F59"/>
    <w:pPr>
      <w:ind w:left="840"/>
      <w:jc w:val="left"/>
    </w:pPr>
    <w:rPr>
      <w:szCs w:val="21"/>
    </w:rPr>
  </w:style>
  <w:style w:type="paragraph" w:styleId="60">
    <w:name w:val="toc 6"/>
    <w:basedOn w:val="a"/>
    <w:next w:val="a"/>
    <w:autoRedefine/>
    <w:semiHidden/>
    <w:rsid w:val="00034F59"/>
    <w:pPr>
      <w:ind w:left="1050"/>
      <w:jc w:val="left"/>
    </w:pPr>
    <w:rPr>
      <w:szCs w:val="21"/>
    </w:rPr>
  </w:style>
  <w:style w:type="paragraph" w:styleId="70">
    <w:name w:val="toc 7"/>
    <w:basedOn w:val="a"/>
    <w:next w:val="a"/>
    <w:autoRedefine/>
    <w:semiHidden/>
    <w:rsid w:val="00034F59"/>
    <w:pPr>
      <w:ind w:left="1260"/>
      <w:jc w:val="left"/>
    </w:pPr>
    <w:rPr>
      <w:szCs w:val="21"/>
    </w:rPr>
  </w:style>
  <w:style w:type="paragraph" w:styleId="80">
    <w:name w:val="toc 8"/>
    <w:basedOn w:val="a"/>
    <w:next w:val="a"/>
    <w:autoRedefine/>
    <w:semiHidden/>
    <w:rsid w:val="00034F59"/>
    <w:pPr>
      <w:ind w:left="1470"/>
      <w:jc w:val="left"/>
    </w:pPr>
    <w:rPr>
      <w:szCs w:val="21"/>
    </w:rPr>
  </w:style>
  <w:style w:type="paragraph" w:styleId="90">
    <w:name w:val="toc 9"/>
    <w:basedOn w:val="a"/>
    <w:next w:val="a"/>
    <w:autoRedefine/>
    <w:semiHidden/>
    <w:rsid w:val="00034F59"/>
    <w:pPr>
      <w:ind w:left="1680"/>
      <w:jc w:val="left"/>
    </w:pPr>
    <w:rPr>
      <w:szCs w:val="21"/>
    </w:rPr>
  </w:style>
  <w:style w:type="paragraph" w:styleId="ab">
    <w:name w:val="Date"/>
    <w:basedOn w:val="a"/>
    <w:next w:val="a"/>
    <w:link w:val="Char4"/>
    <w:rsid w:val="00034F59"/>
    <w:pPr>
      <w:widowControl/>
      <w:jc w:val="left"/>
    </w:pPr>
    <w:rPr>
      <w:rFonts w:ascii="楷体_GB2312" w:eastAsia="楷体_GB2312"/>
      <w:kern w:val="0"/>
      <w:szCs w:val="20"/>
      <w:lang w:eastAsia="en-US"/>
    </w:rPr>
  </w:style>
  <w:style w:type="character" w:customStyle="1" w:styleId="Char4">
    <w:name w:val="日期 Char"/>
    <w:basedOn w:val="a1"/>
    <w:link w:val="ab"/>
    <w:rsid w:val="00034F59"/>
    <w:rPr>
      <w:rFonts w:ascii="楷体_GB2312" w:eastAsia="楷体_GB2312" w:hAnsi="Times New Roman" w:cs="Times New Roman"/>
      <w:kern w:val="0"/>
      <w:szCs w:val="20"/>
      <w:lang w:eastAsia="en-US"/>
    </w:rPr>
  </w:style>
  <w:style w:type="paragraph" w:customStyle="1" w:styleId="1051">
    <w:name w:val="样式 标题 1 + 段后: 0.5 行1"/>
    <w:basedOn w:val="1"/>
    <w:rsid w:val="00034F59"/>
    <w:pPr>
      <w:pageBreakBefore w:val="0"/>
      <w:tabs>
        <w:tab w:val="num" w:pos="360"/>
      </w:tabs>
      <w:spacing w:beforeLines="100" w:before="100" w:afterLines="50" w:after="50" w:line="240" w:lineRule="auto"/>
      <w:ind w:left="431" w:hanging="431"/>
    </w:pPr>
    <w:rPr>
      <w:sz w:val="30"/>
      <w:szCs w:val="20"/>
    </w:rPr>
  </w:style>
  <w:style w:type="paragraph" w:styleId="ac">
    <w:name w:val="header"/>
    <w:basedOn w:val="a"/>
    <w:link w:val="Char5"/>
    <w:rsid w:val="00034F59"/>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1"/>
    <w:link w:val="ac"/>
    <w:rsid w:val="00034F59"/>
    <w:rPr>
      <w:rFonts w:ascii="Times New Roman" w:eastAsia="宋体" w:hAnsi="Times New Roman" w:cs="Times New Roman"/>
      <w:sz w:val="18"/>
      <w:szCs w:val="18"/>
    </w:rPr>
  </w:style>
  <w:style w:type="paragraph" w:styleId="21">
    <w:name w:val="Body Text 2"/>
    <w:basedOn w:val="31"/>
    <w:link w:val="2Char0"/>
    <w:rsid w:val="00034F59"/>
    <w:pPr>
      <w:spacing w:after="0"/>
      <w:jc w:val="center"/>
    </w:pPr>
    <w:rPr>
      <w:b/>
      <w:sz w:val="32"/>
      <w:lang w:val="x-none" w:eastAsia="x-none"/>
    </w:rPr>
  </w:style>
  <w:style w:type="character" w:customStyle="1" w:styleId="2Char0">
    <w:name w:val="正文文本 2 Char"/>
    <w:basedOn w:val="a1"/>
    <w:link w:val="21"/>
    <w:rsid w:val="00034F59"/>
    <w:rPr>
      <w:rFonts w:ascii="Times New Roman" w:eastAsia="宋体" w:hAnsi="Times New Roman" w:cs="Times New Roman"/>
      <w:b/>
      <w:sz w:val="32"/>
      <w:szCs w:val="16"/>
      <w:lang w:val="x-none" w:eastAsia="x-none"/>
    </w:rPr>
  </w:style>
  <w:style w:type="paragraph" w:styleId="31">
    <w:name w:val="Body Text 3"/>
    <w:basedOn w:val="a"/>
    <w:link w:val="3Char0"/>
    <w:rsid w:val="00034F59"/>
    <w:pPr>
      <w:spacing w:after="120"/>
    </w:pPr>
    <w:rPr>
      <w:sz w:val="16"/>
      <w:szCs w:val="16"/>
    </w:rPr>
  </w:style>
  <w:style w:type="character" w:customStyle="1" w:styleId="3Char0">
    <w:name w:val="正文文本 3 Char"/>
    <w:basedOn w:val="a1"/>
    <w:link w:val="31"/>
    <w:rsid w:val="00034F59"/>
    <w:rPr>
      <w:rFonts w:ascii="Times New Roman" w:eastAsia="宋体" w:hAnsi="Times New Roman" w:cs="Times New Roman"/>
      <w:sz w:val="16"/>
      <w:szCs w:val="16"/>
    </w:rPr>
  </w:style>
  <w:style w:type="paragraph" w:styleId="ad">
    <w:name w:val="Body Text"/>
    <w:basedOn w:val="a"/>
    <w:link w:val="Char6"/>
    <w:rsid w:val="00034F59"/>
    <w:pPr>
      <w:spacing w:after="120"/>
    </w:pPr>
  </w:style>
  <w:style w:type="character" w:customStyle="1" w:styleId="Char6">
    <w:name w:val="正文文本 Char"/>
    <w:basedOn w:val="a1"/>
    <w:link w:val="ad"/>
    <w:rsid w:val="00034F59"/>
    <w:rPr>
      <w:rFonts w:ascii="Times New Roman" w:eastAsia="宋体" w:hAnsi="Times New Roman" w:cs="Times New Roman"/>
      <w:szCs w:val="24"/>
    </w:rPr>
  </w:style>
  <w:style w:type="paragraph" w:styleId="ae">
    <w:name w:val="Body Text First Indent"/>
    <w:basedOn w:val="a"/>
    <w:link w:val="Char7"/>
    <w:rsid w:val="00034F59"/>
    <w:pPr>
      <w:autoSpaceDE w:val="0"/>
      <w:autoSpaceDN w:val="0"/>
      <w:adjustRightInd w:val="0"/>
      <w:spacing w:line="360" w:lineRule="auto"/>
      <w:ind w:firstLine="425"/>
    </w:pPr>
    <w:rPr>
      <w:kern w:val="0"/>
      <w:szCs w:val="20"/>
    </w:rPr>
  </w:style>
  <w:style w:type="character" w:customStyle="1" w:styleId="Char7">
    <w:name w:val="正文首行缩进 Char"/>
    <w:basedOn w:val="Char6"/>
    <w:link w:val="ae"/>
    <w:rsid w:val="00034F59"/>
    <w:rPr>
      <w:rFonts w:ascii="Times New Roman" w:eastAsia="宋体" w:hAnsi="Times New Roman" w:cs="Times New Roman"/>
      <w:kern w:val="0"/>
      <w:szCs w:val="20"/>
    </w:rPr>
  </w:style>
  <w:style w:type="paragraph" w:customStyle="1" w:styleId="274">
    <w:name w:val="样式 两端对齐 首行缩进:  2.74 字符"/>
    <w:basedOn w:val="a"/>
    <w:rsid w:val="00034F59"/>
    <w:pPr>
      <w:widowControl/>
      <w:spacing w:line="400" w:lineRule="exact"/>
      <w:ind w:firstLineChars="274" w:firstLine="274"/>
    </w:pPr>
    <w:rPr>
      <w:szCs w:val="20"/>
      <w:lang w:eastAsia="en-US"/>
    </w:rPr>
  </w:style>
  <w:style w:type="paragraph" w:styleId="af">
    <w:name w:val="Document Map"/>
    <w:basedOn w:val="a"/>
    <w:link w:val="Char8"/>
    <w:semiHidden/>
    <w:rsid w:val="00034F59"/>
    <w:pPr>
      <w:shd w:val="clear" w:color="auto" w:fill="000080"/>
    </w:pPr>
  </w:style>
  <w:style w:type="character" w:customStyle="1" w:styleId="Char8">
    <w:name w:val="文档结构图 Char"/>
    <w:basedOn w:val="a1"/>
    <w:link w:val="af"/>
    <w:semiHidden/>
    <w:rsid w:val="00034F59"/>
    <w:rPr>
      <w:rFonts w:ascii="Times New Roman" w:eastAsia="宋体" w:hAnsi="Times New Roman" w:cs="Times New Roman"/>
      <w:szCs w:val="24"/>
      <w:shd w:val="clear" w:color="auto" w:fill="000080"/>
    </w:rPr>
  </w:style>
  <w:style w:type="table" w:styleId="af0">
    <w:name w:val="Table Grid"/>
    <w:basedOn w:val="a2"/>
    <w:rsid w:val="00034F59"/>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FollowedHyperlink"/>
    <w:rsid w:val="00034F59"/>
    <w:rPr>
      <w:color w:val="800080"/>
      <w:u w:val="single"/>
    </w:rPr>
  </w:style>
  <w:style w:type="paragraph" w:customStyle="1" w:styleId="CharCharCharCharCharCharCharCharCharCharCharCharCharCharCharCharCharCharCharCharCharChar">
    <w:name w:val="Char Char Char Char Char Char Char Char Char Char Char Char Char Char Char Char Char Char Char Char Char Char"/>
    <w:semiHidden/>
    <w:rsid w:val="00034F59"/>
    <w:pPr>
      <w:keepNext/>
      <w:tabs>
        <w:tab w:val="num" w:pos="432"/>
      </w:tabs>
      <w:autoSpaceDE w:val="0"/>
      <w:autoSpaceDN w:val="0"/>
      <w:adjustRightInd w:val="0"/>
      <w:spacing w:before="60" w:after="60"/>
      <w:ind w:left="432" w:hanging="432"/>
      <w:jc w:val="both"/>
    </w:pPr>
    <w:rPr>
      <w:rFonts w:ascii="Arial" w:eastAsia="宋体" w:hAnsi="Arial" w:cs="Arial"/>
      <w:color w:val="0000FF"/>
      <w:szCs w:val="24"/>
    </w:rPr>
  </w:style>
  <w:style w:type="paragraph" w:customStyle="1" w:styleId="TAL">
    <w:name w:val="TAL"/>
    <w:basedOn w:val="a"/>
    <w:link w:val="TALChar"/>
    <w:rsid w:val="00034F59"/>
    <w:pPr>
      <w:keepNext/>
      <w:keepLines/>
      <w:widowControl/>
      <w:jc w:val="left"/>
    </w:pPr>
    <w:rPr>
      <w:rFonts w:ascii="Arial" w:hAnsi="Arial"/>
      <w:kern w:val="0"/>
      <w:sz w:val="18"/>
      <w:szCs w:val="20"/>
      <w:lang w:val="en-GB" w:eastAsia="en-US"/>
    </w:rPr>
  </w:style>
  <w:style w:type="character" w:customStyle="1" w:styleId="TALChar">
    <w:name w:val="TAL Char"/>
    <w:link w:val="TAL"/>
    <w:rsid w:val="00034F59"/>
    <w:rPr>
      <w:rFonts w:ascii="Arial" w:eastAsia="宋体" w:hAnsi="Arial" w:cs="Times New Roman"/>
      <w:kern w:val="0"/>
      <w:sz w:val="18"/>
      <w:szCs w:val="20"/>
      <w:lang w:val="en-GB" w:eastAsia="en-US"/>
    </w:rPr>
  </w:style>
  <w:style w:type="paragraph" w:customStyle="1" w:styleId="TAH">
    <w:name w:val="TAH"/>
    <w:basedOn w:val="TAC"/>
    <w:link w:val="TAHCar"/>
    <w:rsid w:val="00034F59"/>
    <w:rPr>
      <w:b/>
    </w:rPr>
  </w:style>
  <w:style w:type="paragraph" w:customStyle="1" w:styleId="TAC">
    <w:name w:val="TAC"/>
    <w:basedOn w:val="TAL"/>
    <w:link w:val="TACCar"/>
    <w:rsid w:val="00034F59"/>
    <w:pPr>
      <w:jc w:val="center"/>
    </w:pPr>
  </w:style>
  <w:style w:type="character" w:customStyle="1" w:styleId="TACCar">
    <w:name w:val="TAC Car"/>
    <w:link w:val="TAC"/>
    <w:rsid w:val="00034F59"/>
    <w:rPr>
      <w:rFonts w:ascii="Arial" w:eastAsia="宋体" w:hAnsi="Arial" w:cs="Times New Roman"/>
      <w:kern w:val="0"/>
      <w:sz w:val="18"/>
      <w:szCs w:val="20"/>
      <w:lang w:val="en-GB" w:eastAsia="en-US"/>
    </w:rPr>
  </w:style>
  <w:style w:type="character" w:customStyle="1" w:styleId="TAHCar">
    <w:name w:val="TAH Car"/>
    <w:link w:val="TAH"/>
    <w:rsid w:val="00034F59"/>
    <w:rPr>
      <w:rFonts w:ascii="Arial" w:eastAsia="宋体" w:hAnsi="Arial" w:cs="Times New Roman"/>
      <w:b/>
      <w:kern w:val="0"/>
      <w:sz w:val="18"/>
      <w:szCs w:val="20"/>
      <w:lang w:val="en-GB" w:eastAsia="en-US"/>
    </w:rPr>
  </w:style>
  <w:style w:type="paragraph" w:customStyle="1" w:styleId="TAN">
    <w:name w:val="TAN"/>
    <w:basedOn w:val="TAL"/>
    <w:rsid w:val="00034F59"/>
    <w:pPr>
      <w:ind w:left="851" w:hanging="851"/>
    </w:pPr>
  </w:style>
  <w:style w:type="paragraph" w:customStyle="1" w:styleId="Char">
    <w:name w:val="Char"/>
    <w:semiHidden/>
    <w:rsid w:val="00034F59"/>
    <w:pPr>
      <w:keepNext/>
      <w:numPr>
        <w:numId w:val="1"/>
      </w:numPr>
      <w:autoSpaceDE w:val="0"/>
      <w:autoSpaceDN w:val="0"/>
      <w:adjustRightInd w:val="0"/>
      <w:spacing w:before="60" w:after="60"/>
      <w:jc w:val="both"/>
    </w:pPr>
    <w:rPr>
      <w:rFonts w:ascii="Arial" w:eastAsia="宋体" w:hAnsi="Arial" w:cs="Arial"/>
      <w:color w:val="0000FF"/>
      <w:sz w:val="20"/>
      <w:szCs w:val="20"/>
    </w:rPr>
  </w:style>
  <w:style w:type="paragraph" w:styleId="af2">
    <w:name w:val="caption"/>
    <w:basedOn w:val="a"/>
    <w:next w:val="a"/>
    <w:unhideWhenUsed/>
    <w:qFormat/>
    <w:rsid w:val="00034F59"/>
    <w:rPr>
      <w:rFonts w:ascii="Cambria" w:eastAsia="黑体" w:hAnsi="Cambria"/>
      <w:sz w:val="20"/>
      <w:szCs w:val="20"/>
    </w:rPr>
  </w:style>
  <w:style w:type="paragraph" w:styleId="af3">
    <w:name w:val="footnote text"/>
    <w:basedOn w:val="a"/>
    <w:link w:val="Char9"/>
    <w:rsid w:val="00034F59"/>
    <w:pPr>
      <w:snapToGrid w:val="0"/>
      <w:jc w:val="left"/>
    </w:pPr>
    <w:rPr>
      <w:sz w:val="18"/>
      <w:szCs w:val="18"/>
      <w:lang w:val="x-none" w:eastAsia="x-none"/>
    </w:rPr>
  </w:style>
  <w:style w:type="character" w:customStyle="1" w:styleId="Char9">
    <w:name w:val="脚注文本 Char"/>
    <w:basedOn w:val="a1"/>
    <w:link w:val="af3"/>
    <w:rsid w:val="00034F59"/>
    <w:rPr>
      <w:rFonts w:ascii="Times New Roman" w:eastAsia="宋体" w:hAnsi="Times New Roman" w:cs="Times New Roman"/>
      <w:sz w:val="18"/>
      <w:szCs w:val="18"/>
      <w:lang w:val="x-none" w:eastAsia="x-none"/>
    </w:rPr>
  </w:style>
  <w:style w:type="character" w:styleId="af4">
    <w:name w:val="footnote reference"/>
    <w:rsid w:val="00034F59"/>
    <w:rPr>
      <w:vertAlign w:val="superscript"/>
    </w:rPr>
  </w:style>
  <w:style w:type="paragraph" w:styleId="af5">
    <w:name w:val="endnote text"/>
    <w:basedOn w:val="a"/>
    <w:link w:val="Chara"/>
    <w:rsid w:val="00034F59"/>
    <w:pPr>
      <w:snapToGrid w:val="0"/>
      <w:jc w:val="left"/>
    </w:pPr>
    <w:rPr>
      <w:lang w:val="x-none" w:eastAsia="x-none"/>
    </w:rPr>
  </w:style>
  <w:style w:type="character" w:customStyle="1" w:styleId="Chara">
    <w:name w:val="尾注文本 Char"/>
    <w:basedOn w:val="a1"/>
    <w:link w:val="af5"/>
    <w:rsid w:val="00034F59"/>
    <w:rPr>
      <w:rFonts w:ascii="Times New Roman" w:eastAsia="宋体" w:hAnsi="Times New Roman" w:cs="Times New Roman"/>
      <w:szCs w:val="24"/>
      <w:lang w:val="x-none" w:eastAsia="x-none"/>
    </w:rPr>
  </w:style>
  <w:style w:type="character" w:styleId="af6">
    <w:name w:val="endnote reference"/>
    <w:rsid w:val="00034F59"/>
    <w:rPr>
      <w:vertAlign w:val="superscript"/>
    </w:rPr>
  </w:style>
  <w:style w:type="character" w:customStyle="1" w:styleId="def">
    <w:name w:val="def"/>
    <w:rsid w:val="00034F59"/>
  </w:style>
  <w:style w:type="paragraph" w:styleId="TOC">
    <w:name w:val="TOC Heading"/>
    <w:basedOn w:val="1"/>
    <w:next w:val="a"/>
    <w:uiPriority w:val="39"/>
    <w:semiHidden/>
    <w:unhideWhenUsed/>
    <w:qFormat/>
    <w:rsid w:val="00C03DFB"/>
    <w:pPr>
      <w:pageBreakBefore w:val="0"/>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42FE"/>
    <w:pPr>
      <w:widowControl w:val="0"/>
      <w:jc w:val="both"/>
    </w:pPr>
    <w:rPr>
      <w:rFonts w:ascii="Times New Roman" w:eastAsia="宋体" w:hAnsi="Times New Roman" w:cs="Times New Roman"/>
      <w:szCs w:val="24"/>
    </w:rPr>
  </w:style>
  <w:style w:type="paragraph" w:styleId="1">
    <w:name w:val="heading 1"/>
    <w:basedOn w:val="a"/>
    <w:next w:val="a"/>
    <w:link w:val="1Char"/>
    <w:qFormat/>
    <w:rsid w:val="008839FD"/>
    <w:pPr>
      <w:keepNext/>
      <w:keepLines/>
      <w:pageBreakBefore/>
      <w:spacing w:before="340" w:after="330" w:line="578" w:lineRule="auto"/>
      <w:outlineLvl w:val="0"/>
    </w:pPr>
    <w:rPr>
      <w:b/>
      <w:bCs/>
      <w:kern w:val="44"/>
      <w:sz w:val="44"/>
      <w:szCs w:val="44"/>
    </w:rPr>
  </w:style>
  <w:style w:type="paragraph" w:styleId="2">
    <w:name w:val="heading 2"/>
    <w:basedOn w:val="a"/>
    <w:next w:val="a"/>
    <w:link w:val="2Char"/>
    <w:qFormat/>
    <w:rsid w:val="008742FE"/>
    <w:pPr>
      <w:keepNext/>
      <w:keepLines/>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
    <w:link w:val="3Char"/>
    <w:qFormat/>
    <w:rsid w:val="002C515F"/>
    <w:pPr>
      <w:keepNext/>
      <w:keepLines/>
      <w:spacing w:before="260" w:after="260" w:line="416" w:lineRule="auto"/>
      <w:outlineLvl w:val="2"/>
    </w:pPr>
    <w:rPr>
      <w:b/>
      <w:bCs/>
      <w:sz w:val="32"/>
      <w:szCs w:val="32"/>
    </w:rPr>
  </w:style>
  <w:style w:type="paragraph" w:styleId="4">
    <w:name w:val="heading 4"/>
    <w:basedOn w:val="a"/>
    <w:next w:val="a0"/>
    <w:link w:val="4Char"/>
    <w:qFormat/>
    <w:rsid w:val="00034F59"/>
    <w:pPr>
      <w:keepNext/>
      <w:keepLines/>
      <w:spacing w:line="360" w:lineRule="auto"/>
      <w:ind w:left="864" w:hanging="864"/>
      <w:outlineLvl w:val="3"/>
    </w:pPr>
    <w:rPr>
      <w:b/>
      <w:szCs w:val="20"/>
    </w:rPr>
  </w:style>
  <w:style w:type="paragraph" w:styleId="5">
    <w:name w:val="heading 5"/>
    <w:basedOn w:val="a"/>
    <w:next w:val="a0"/>
    <w:link w:val="5Char"/>
    <w:qFormat/>
    <w:rsid w:val="00034F59"/>
    <w:pPr>
      <w:keepNext/>
      <w:keepLines/>
      <w:spacing w:line="360" w:lineRule="auto"/>
      <w:ind w:left="1008" w:hanging="1008"/>
      <w:outlineLvl w:val="4"/>
    </w:pPr>
    <w:rPr>
      <w:b/>
      <w:szCs w:val="20"/>
    </w:rPr>
  </w:style>
  <w:style w:type="paragraph" w:styleId="6">
    <w:name w:val="heading 6"/>
    <w:basedOn w:val="5"/>
    <w:next w:val="a"/>
    <w:link w:val="6Char"/>
    <w:qFormat/>
    <w:rsid w:val="00034F59"/>
    <w:pPr>
      <w:overflowPunct w:val="0"/>
      <w:autoSpaceDE w:val="0"/>
      <w:autoSpaceDN w:val="0"/>
      <w:adjustRightInd w:val="0"/>
      <w:spacing w:before="240" w:after="60"/>
      <w:ind w:left="1152" w:hanging="1152"/>
      <w:textAlignment w:val="baseline"/>
      <w:outlineLvl w:val="5"/>
    </w:pPr>
    <w:rPr>
      <w:rFonts w:ascii="Arialt" w:hAnsi="Arialt"/>
      <w:noProof/>
    </w:rPr>
  </w:style>
  <w:style w:type="paragraph" w:styleId="7">
    <w:name w:val="heading 7"/>
    <w:basedOn w:val="a"/>
    <w:next w:val="a"/>
    <w:link w:val="7Char"/>
    <w:qFormat/>
    <w:rsid w:val="00034F59"/>
    <w:pPr>
      <w:widowControl/>
      <w:overflowPunct w:val="0"/>
      <w:autoSpaceDE w:val="0"/>
      <w:autoSpaceDN w:val="0"/>
      <w:adjustRightInd w:val="0"/>
      <w:spacing w:before="240" w:after="60" w:line="360" w:lineRule="auto"/>
      <w:ind w:left="1296" w:hanging="1296"/>
      <w:textAlignment w:val="baseline"/>
      <w:outlineLvl w:val="6"/>
    </w:pPr>
    <w:rPr>
      <w:rFonts w:ascii="Arial" w:hAnsi="Arial"/>
      <w:noProof/>
      <w:kern w:val="0"/>
      <w:sz w:val="24"/>
      <w:szCs w:val="20"/>
    </w:rPr>
  </w:style>
  <w:style w:type="paragraph" w:styleId="8">
    <w:name w:val="heading 8"/>
    <w:basedOn w:val="a"/>
    <w:next w:val="a"/>
    <w:link w:val="8Char"/>
    <w:qFormat/>
    <w:rsid w:val="00034F59"/>
    <w:pPr>
      <w:widowControl/>
      <w:overflowPunct w:val="0"/>
      <w:autoSpaceDE w:val="0"/>
      <w:autoSpaceDN w:val="0"/>
      <w:adjustRightInd w:val="0"/>
      <w:spacing w:before="240" w:after="60" w:line="360" w:lineRule="auto"/>
      <w:ind w:left="1440" w:hanging="1440"/>
      <w:textAlignment w:val="baseline"/>
      <w:outlineLvl w:val="7"/>
    </w:pPr>
    <w:rPr>
      <w:rFonts w:ascii="Arial" w:hAnsi="Arial"/>
      <w:i/>
      <w:noProof/>
      <w:kern w:val="0"/>
      <w:sz w:val="24"/>
      <w:szCs w:val="20"/>
    </w:rPr>
  </w:style>
  <w:style w:type="paragraph" w:styleId="9">
    <w:name w:val="heading 9"/>
    <w:basedOn w:val="a"/>
    <w:next w:val="a"/>
    <w:link w:val="9Char"/>
    <w:semiHidden/>
    <w:unhideWhenUsed/>
    <w:qFormat/>
    <w:rsid w:val="00034F59"/>
    <w:pPr>
      <w:keepNext/>
      <w:keepLines/>
      <w:spacing w:before="240" w:after="64" w:line="320" w:lineRule="auto"/>
      <w:ind w:left="1584" w:hanging="1584"/>
      <w:outlineLvl w:val="8"/>
    </w:pPr>
    <w:rPr>
      <w:rFonts w:ascii="Cambria" w:hAnsi="Cambria"/>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8839FD"/>
    <w:rPr>
      <w:rFonts w:ascii="Times New Roman" w:eastAsia="宋体" w:hAnsi="Times New Roman" w:cs="Times New Roman"/>
      <w:b/>
      <w:bCs/>
      <w:kern w:val="44"/>
      <w:sz w:val="44"/>
      <w:szCs w:val="44"/>
    </w:rPr>
  </w:style>
  <w:style w:type="character" w:customStyle="1" w:styleId="2Char">
    <w:name w:val="标题 2 Char"/>
    <w:basedOn w:val="a1"/>
    <w:link w:val="2"/>
    <w:rsid w:val="008742FE"/>
    <w:rPr>
      <w:rFonts w:ascii="Arial" w:eastAsia="黑体" w:hAnsi="Arial" w:cs="Times New Roman"/>
      <w:b/>
      <w:bCs/>
      <w:sz w:val="32"/>
      <w:szCs w:val="32"/>
      <w:lang w:val="x-none" w:eastAsia="x-none"/>
    </w:rPr>
  </w:style>
  <w:style w:type="paragraph" w:styleId="a0">
    <w:name w:val="Normal Indent"/>
    <w:aliases w:val="正文（首行缩进两字）"/>
    <w:basedOn w:val="a"/>
    <w:rsid w:val="008742FE"/>
    <w:pPr>
      <w:spacing w:line="400" w:lineRule="exact"/>
      <w:ind w:firstLine="420"/>
    </w:pPr>
    <w:rPr>
      <w:szCs w:val="20"/>
    </w:rPr>
  </w:style>
  <w:style w:type="paragraph" w:styleId="a4">
    <w:name w:val="List Paragraph"/>
    <w:basedOn w:val="a"/>
    <w:qFormat/>
    <w:rsid w:val="008742FE"/>
    <w:pPr>
      <w:ind w:firstLineChars="200" w:firstLine="420"/>
    </w:pPr>
  </w:style>
  <w:style w:type="paragraph" w:styleId="a5">
    <w:name w:val="Balloon Text"/>
    <w:basedOn w:val="a"/>
    <w:link w:val="Char0"/>
    <w:semiHidden/>
    <w:unhideWhenUsed/>
    <w:rsid w:val="008742FE"/>
    <w:rPr>
      <w:sz w:val="18"/>
      <w:szCs w:val="18"/>
    </w:rPr>
  </w:style>
  <w:style w:type="character" w:customStyle="1" w:styleId="Char0">
    <w:name w:val="批注框文本 Char"/>
    <w:basedOn w:val="a1"/>
    <w:link w:val="a5"/>
    <w:uiPriority w:val="99"/>
    <w:semiHidden/>
    <w:rsid w:val="008742FE"/>
    <w:rPr>
      <w:rFonts w:ascii="Times New Roman" w:eastAsia="宋体" w:hAnsi="Times New Roman" w:cs="Times New Roman"/>
      <w:sz w:val="18"/>
      <w:szCs w:val="18"/>
    </w:rPr>
  </w:style>
  <w:style w:type="character" w:customStyle="1" w:styleId="3Char">
    <w:name w:val="标题 3 Char"/>
    <w:basedOn w:val="a1"/>
    <w:link w:val="3"/>
    <w:rsid w:val="002C515F"/>
    <w:rPr>
      <w:rFonts w:ascii="Times New Roman" w:eastAsia="宋体" w:hAnsi="Times New Roman" w:cs="Times New Roman"/>
      <w:b/>
      <w:bCs/>
      <w:sz w:val="32"/>
      <w:szCs w:val="32"/>
    </w:rPr>
  </w:style>
  <w:style w:type="paragraph" w:styleId="a6">
    <w:name w:val="Body Text Indent"/>
    <w:basedOn w:val="a"/>
    <w:link w:val="Char1"/>
    <w:rsid w:val="008839FD"/>
    <w:pPr>
      <w:ind w:firstLine="420"/>
    </w:pPr>
  </w:style>
  <w:style w:type="character" w:customStyle="1" w:styleId="Char1">
    <w:name w:val="正文文本缩进 Char"/>
    <w:basedOn w:val="a1"/>
    <w:link w:val="a6"/>
    <w:rsid w:val="008839FD"/>
    <w:rPr>
      <w:rFonts w:ascii="Times New Roman" w:eastAsia="宋体" w:hAnsi="Times New Roman" w:cs="Times New Roman"/>
      <w:szCs w:val="24"/>
    </w:rPr>
  </w:style>
  <w:style w:type="paragraph" w:customStyle="1" w:styleId="a7">
    <w:name w:val="数据结构"/>
    <w:basedOn w:val="a"/>
    <w:link w:val="Char2"/>
    <w:qFormat/>
    <w:rsid w:val="008839FD"/>
    <w:pPr>
      <w:ind w:leftChars="400" w:left="400"/>
    </w:pPr>
    <w:rPr>
      <w:rFonts w:eastAsia="Times New Roman"/>
      <w:b/>
      <w:color w:val="17365D"/>
      <w:lang w:val="nb-NO"/>
    </w:rPr>
  </w:style>
  <w:style w:type="character" w:customStyle="1" w:styleId="Char2">
    <w:name w:val="数据结构 Char"/>
    <w:link w:val="a7"/>
    <w:rsid w:val="008839FD"/>
    <w:rPr>
      <w:rFonts w:ascii="Times New Roman" w:eastAsia="Times New Roman" w:hAnsi="Times New Roman" w:cs="Times New Roman"/>
      <w:b/>
      <w:color w:val="17365D"/>
      <w:szCs w:val="24"/>
      <w:lang w:val="nb-NO"/>
    </w:rPr>
  </w:style>
  <w:style w:type="character" w:styleId="a8">
    <w:name w:val="Hyperlink"/>
    <w:basedOn w:val="a1"/>
    <w:uiPriority w:val="99"/>
    <w:unhideWhenUsed/>
    <w:rsid w:val="000A6D51"/>
    <w:rPr>
      <w:color w:val="0000FF"/>
      <w:u w:val="single"/>
    </w:rPr>
  </w:style>
  <w:style w:type="character" w:customStyle="1" w:styleId="4Char">
    <w:name w:val="标题 4 Char"/>
    <w:basedOn w:val="a1"/>
    <w:link w:val="4"/>
    <w:rsid w:val="00034F59"/>
    <w:rPr>
      <w:rFonts w:ascii="Times New Roman" w:eastAsia="宋体" w:hAnsi="Times New Roman" w:cs="Times New Roman"/>
      <w:b/>
      <w:szCs w:val="20"/>
    </w:rPr>
  </w:style>
  <w:style w:type="character" w:customStyle="1" w:styleId="5Char">
    <w:name w:val="标题 5 Char"/>
    <w:basedOn w:val="a1"/>
    <w:link w:val="5"/>
    <w:rsid w:val="00034F59"/>
    <w:rPr>
      <w:rFonts w:ascii="Times New Roman" w:eastAsia="宋体" w:hAnsi="Times New Roman" w:cs="Times New Roman"/>
      <w:b/>
      <w:szCs w:val="20"/>
    </w:rPr>
  </w:style>
  <w:style w:type="character" w:customStyle="1" w:styleId="6Char">
    <w:name w:val="标题 6 Char"/>
    <w:basedOn w:val="a1"/>
    <w:link w:val="6"/>
    <w:rsid w:val="00034F59"/>
    <w:rPr>
      <w:rFonts w:ascii="Arialt" w:eastAsia="宋体" w:hAnsi="Arialt" w:cs="Times New Roman"/>
      <w:b/>
      <w:noProof/>
      <w:szCs w:val="20"/>
    </w:rPr>
  </w:style>
  <w:style w:type="character" w:customStyle="1" w:styleId="7Char">
    <w:name w:val="标题 7 Char"/>
    <w:basedOn w:val="a1"/>
    <w:link w:val="7"/>
    <w:rsid w:val="00034F59"/>
    <w:rPr>
      <w:rFonts w:ascii="Arial" w:eastAsia="宋体" w:hAnsi="Arial" w:cs="Times New Roman"/>
      <w:noProof/>
      <w:kern w:val="0"/>
      <w:sz w:val="24"/>
      <w:szCs w:val="20"/>
    </w:rPr>
  </w:style>
  <w:style w:type="character" w:customStyle="1" w:styleId="8Char">
    <w:name w:val="标题 8 Char"/>
    <w:basedOn w:val="a1"/>
    <w:link w:val="8"/>
    <w:rsid w:val="00034F59"/>
    <w:rPr>
      <w:rFonts w:ascii="Arial" w:eastAsia="宋体" w:hAnsi="Arial" w:cs="Times New Roman"/>
      <w:i/>
      <w:noProof/>
      <w:kern w:val="0"/>
      <w:sz w:val="24"/>
      <w:szCs w:val="20"/>
    </w:rPr>
  </w:style>
  <w:style w:type="character" w:customStyle="1" w:styleId="9Char">
    <w:name w:val="标题 9 Char"/>
    <w:basedOn w:val="a1"/>
    <w:link w:val="9"/>
    <w:semiHidden/>
    <w:rsid w:val="00034F59"/>
    <w:rPr>
      <w:rFonts w:ascii="Cambria" w:eastAsia="宋体" w:hAnsi="Cambria" w:cs="Times New Roman"/>
      <w:szCs w:val="21"/>
      <w:lang w:val="x-none" w:eastAsia="x-none"/>
    </w:rPr>
  </w:style>
  <w:style w:type="paragraph" w:styleId="a9">
    <w:name w:val="footer"/>
    <w:basedOn w:val="a"/>
    <w:link w:val="Char3"/>
    <w:rsid w:val="00034F59"/>
    <w:pPr>
      <w:tabs>
        <w:tab w:val="center" w:pos="4153"/>
        <w:tab w:val="right" w:pos="8306"/>
      </w:tabs>
      <w:snapToGrid w:val="0"/>
      <w:jc w:val="left"/>
    </w:pPr>
    <w:rPr>
      <w:sz w:val="18"/>
      <w:szCs w:val="18"/>
    </w:rPr>
  </w:style>
  <w:style w:type="character" w:customStyle="1" w:styleId="Char3">
    <w:name w:val="页脚 Char"/>
    <w:basedOn w:val="a1"/>
    <w:link w:val="a9"/>
    <w:rsid w:val="00034F59"/>
    <w:rPr>
      <w:rFonts w:ascii="Times New Roman" w:eastAsia="宋体" w:hAnsi="Times New Roman" w:cs="Times New Roman"/>
      <w:sz w:val="18"/>
      <w:szCs w:val="18"/>
    </w:rPr>
  </w:style>
  <w:style w:type="character" w:styleId="aa">
    <w:name w:val="page number"/>
    <w:basedOn w:val="a1"/>
    <w:rsid w:val="00034F59"/>
  </w:style>
  <w:style w:type="paragraph" w:styleId="10">
    <w:name w:val="toc 1"/>
    <w:basedOn w:val="a"/>
    <w:next w:val="a"/>
    <w:autoRedefine/>
    <w:uiPriority w:val="39"/>
    <w:rsid w:val="00034F59"/>
    <w:pPr>
      <w:tabs>
        <w:tab w:val="right" w:leader="dot" w:pos="8296"/>
      </w:tabs>
      <w:spacing w:before="120" w:after="120"/>
      <w:jc w:val="center"/>
    </w:pPr>
    <w:rPr>
      <w:bCs/>
      <w:caps/>
      <w:noProof/>
    </w:rPr>
  </w:style>
  <w:style w:type="paragraph" w:styleId="20">
    <w:name w:val="toc 2"/>
    <w:basedOn w:val="a"/>
    <w:next w:val="a"/>
    <w:autoRedefine/>
    <w:uiPriority w:val="39"/>
    <w:rsid w:val="00034F59"/>
    <w:pPr>
      <w:ind w:left="210"/>
      <w:jc w:val="left"/>
    </w:pPr>
    <w:rPr>
      <w:smallCaps/>
    </w:rPr>
  </w:style>
  <w:style w:type="paragraph" w:styleId="30">
    <w:name w:val="toc 3"/>
    <w:basedOn w:val="a"/>
    <w:next w:val="a"/>
    <w:autoRedefine/>
    <w:uiPriority w:val="39"/>
    <w:rsid w:val="00034F59"/>
    <w:pPr>
      <w:ind w:left="420"/>
      <w:jc w:val="left"/>
    </w:pPr>
    <w:rPr>
      <w:iCs/>
    </w:rPr>
  </w:style>
  <w:style w:type="paragraph" w:styleId="40">
    <w:name w:val="toc 4"/>
    <w:basedOn w:val="a"/>
    <w:next w:val="a"/>
    <w:autoRedefine/>
    <w:semiHidden/>
    <w:rsid w:val="00034F59"/>
    <w:pPr>
      <w:ind w:left="630"/>
      <w:jc w:val="left"/>
    </w:pPr>
    <w:rPr>
      <w:szCs w:val="21"/>
    </w:rPr>
  </w:style>
  <w:style w:type="paragraph" w:styleId="50">
    <w:name w:val="toc 5"/>
    <w:basedOn w:val="a"/>
    <w:next w:val="a"/>
    <w:autoRedefine/>
    <w:semiHidden/>
    <w:rsid w:val="00034F59"/>
    <w:pPr>
      <w:ind w:left="840"/>
      <w:jc w:val="left"/>
    </w:pPr>
    <w:rPr>
      <w:szCs w:val="21"/>
    </w:rPr>
  </w:style>
  <w:style w:type="paragraph" w:styleId="60">
    <w:name w:val="toc 6"/>
    <w:basedOn w:val="a"/>
    <w:next w:val="a"/>
    <w:autoRedefine/>
    <w:semiHidden/>
    <w:rsid w:val="00034F59"/>
    <w:pPr>
      <w:ind w:left="1050"/>
      <w:jc w:val="left"/>
    </w:pPr>
    <w:rPr>
      <w:szCs w:val="21"/>
    </w:rPr>
  </w:style>
  <w:style w:type="paragraph" w:styleId="70">
    <w:name w:val="toc 7"/>
    <w:basedOn w:val="a"/>
    <w:next w:val="a"/>
    <w:autoRedefine/>
    <w:semiHidden/>
    <w:rsid w:val="00034F59"/>
    <w:pPr>
      <w:ind w:left="1260"/>
      <w:jc w:val="left"/>
    </w:pPr>
    <w:rPr>
      <w:szCs w:val="21"/>
    </w:rPr>
  </w:style>
  <w:style w:type="paragraph" w:styleId="80">
    <w:name w:val="toc 8"/>
    <w:basedOn w:val="a"/>
    <w:next w:val="a"/>
    <w:autoRedefine/>
    <w:semiHidden/>
    <w:rsid w:val="00034F59"/>
    <w:pPr>
      <w:ind w:left="1470"/>
      <w:jc w:val="left"/>
    </w:pPr>
    <w:rPr>
      <w:szCs w:val="21"/>
    </w:rPr>
  </w:style>
  <w:style w:type="paragraph" w:styleId="90">
    <w:name w:val="toc 9"/>
    <w:basedOn w:val="a"/>
    <w:next w:val="a"/>
    <w:autoRedefine/>
    <w:semiHidden/>
    <w:rsid w:val="00034F59"/>
    <w:pPr>
      <w:ind w:left="1680"/>
      <w:jc w:val="left"/>
    </w:pPr>
    <w:rPr>
      <w:szCs w:val="21"/>
    </w:rPr>
  </w:style>
  <w:style w:type="paragraph" w:styleId="ab">
    <w:name w:val="Date"/>
    <w:basedOn w:val="a"/>
    <w:next w:val="a"/>
    <w:link w:val="Char4"/>
    <w:rsid w:val="00034F59"/>
    <w:pPr>
      <w:widowControl/>
      <w:jc w:val="left"/>
    </w:pPr>
    <w:rPr>
      <w:rFonts w:ascii="楷体_GB2312" w:eastAsia="楷体_GB2312"/>
      <w:kern w:val="0"/>
      <w:szCs w:val="20"/>
      <w:lang w:eastAsia="en-US"/>
    </w:rPr>
  </w:style>
  <w:style w:type="character" w:customStyle="1" w:styleId="Char4">
    <w:name w:val="日期 Char"/>
    <w:basedOn w:val="a1"/>
    <w:link w:val="ab"/>
    <w:rsid w:val="00034F59"/>
    <w:rPr>
      <w:rFonts w:ascii="楷体_GB2312" w:eastAsia="楷体_GB2312" w:hAnsi="Times New Roman" w:cs="Times New Roman"/>
      <w:kern w:val="0"/>
      <w:szCs w:val="20"/>
      <w:lang w:eastAsia="en-US"/>
    </w:rPr>
  </w:style>
  <w:style w:type="paragraph" w:customStyle="1" w:styleId="1051">
    <w:name w:val="样式 标题 1 + 段后: 0.5 行1"/>
    <w:basedOn w:val="1"/>
    <w:rsid w:val="00034F59"/>
    <w:pPr>
      <w:pageBreakBefore w:val="0"/>
      <w:tabs>
        <w:tab w:val="num" w:pos="360"/>
      </w:tabs>
      <w:spacing w:beforeLines="100" w:before="100" w:afterLines="50" w:after="50" w:line="240" w:lineRule="auto"/>
      <w:ind w:left="431" w:hanging="431"/>
    </w:pPr>
    <w:rPr>
      <w:sz w:val="30"/>
      <w:szCs w:val="20"/>
    </w:rPr>
  </w:style>
  <w:style w:type="paragraph" w:styleId="ac">
    <w:name w:val="header"/>
    <w:basedOn w:val="a"/>
    <w:link w:val="Char5"/>
    <w:rsid w:val="00034F59"/>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1"/>
    <w:link w:val="ac"/>
    <w:rsid w:val="00034F59"/>
    <w:rPr>
      <w:rFonts w:ascii="Times New Roman" w:eastAsia="宋体" w:hAnsi="Times New Roman" w:cs="Times New Roman"/>
      <w:sz w:val="18"/>
      <w:szCs w:val="18"/>
    </w:rPr>
  </w:style>
  <w:style w:type="paragraph" w:styleId="21">
    <w:name w:val="Body Text 2"/>
    <w:basedOn w:val="31"/>
    <w:link w:val="2Char0"/>
    <w:rsid w:val="00034F59"/>
    <w:pPr>
      <w:spacing w:after="0"/>
      <w:jc w:val="center"/>
    </w:pPr>
    <w:rPr>
      <w:b/>
      <w:sz w:val="32"/>
      <w:lang w:val="x-none" w:eastAsia="x-none"/>
    </w:rPr>
  </w:style>
  <w:style w:type="character" w:customStyle="1" w:styleId="2Char0">
    <w:name w:val="正文文本 2 Char"/>
    <w:basedOn w:val="a1"/>
    <w:link w:val="21"/>
    <w:rsid w:val="00034F59"/>
    <w:rPr>
      <w:rFonts w:ascii="Times New Roman" w:eastAsia="宋体" w:hAnsi="Times New Roman" w:cs="Times New Roman"/>
      <w:b/>
      <w:sz w:val="32"/>
      <w:szCs w:val="16"/>
      <w:lang w:val="x-none" w:eastAsia="x-none"/>
    </w:rPr>
  </w:style>
  <w:style w:type="paragraph" w:styleId="31">
    <w:name w:val="Body Text 3"/>
    <w:basedOn w:val="a"/>
    <w:link w:val="3Char0"/>
    <w:rsid w:val="00034F59"/>
    <w:pPr>
      <w:spacing w:after="120"/>
    </w:pPr>
    <w:rPr>
      <w:sz w:val="16"/>
      <w:szCs w:val="16"/>
    </w:rPr>
  </w:style>
  <w:style w:type="character" w:customStyle="1" w:styleId="3Char0">
    <w:name w:val="正文文本 3 Char"/>
    <w:basedOn w:val="a1"/>
    <w:link w:val="31"/>
    <w:rsid w:val="00034F59"/>
    <w:rPr>
      <w:rFonts w:ascii="Times New Roman" w:eastAsia="宋体" w:hAnsi="Times New Roman" w:cs="Times New Roman"/>
      <w:sz w:val="16"/>
      <w:szCs w:val="16"/>
    </w:rPr>
  </w:style>
  <w:style w:type="paragraph" w:styleId="ad">
    <w:name w:val="Body Text"/>
    <w:basedOn w:val="a"/>
    <w:link w:val="Char6"/>
    <w:rsid w:val="00034F59"/>
    <w:pPr>
      <w:spacing w:after="120"/>
    </w:pPr>
  </w:style>
  <w:style w:type="character" w:customStyle="1" w:styleId="Char6">
    <w:name w:val="正文文本 Char"/>
    <w:basedOn w:val="a1"/>
    <w:link w:val="ad"/>
    <w:rsid w:val="00034F59"/>
    <w:rPr>
      <w:rFonts w:ascii="Times New Roman" w:eastAsia="宋体" w:hAnsi="Times New Roman" w:cs="Times New Roman"/>
      <w:szCs w:val="24"/>
    </w:rPr>
  </w:style>
  <w:style w:type="paragraph" w:styleId="ae">
    <w:name w:val="Body Text First Indent"/>
    <w:basedOn w:val="a"/>
    <w:link w:val="Char7"/>
    <w:rsid w:val="00034F59"/>
    <w:pPr>
      <w:autoSpaceDE w:val="0"/>
      <w:autoSpaceDN w:val="0"/>
      <w:adjustRightInd w:val="0"/>
      <w:spacing w:line="360" w:lineRule="auto"/>
      <w:ind w:firstLine="425"/>
    </w:pPr>
    <w:rPr>
      <w:kern w:val="0"/>
      <w:szCs w:val="20"/>
    </w:rPr>
  </w:style>
  <w:style w:type="character" w:customStyle="1" w:styleId="Char7">
    <w:name w:val="正文首行缩进 Char"/>
    <w:basedOn w:val="Char6"/>
    <w:link w:val="ae"/>
    <w:rsid w:val="00034F59"/>
    <w:rPr>
      <w:rFonts w:ascii="Times New Roman" w:eastAsia="宋体" w:hAnsi="Times New Roman" w:cs="Times New Roman"/>
      <w:kern w:val="0"/>
      <w:szCs w:val="20"/>
    </w:rPr>
  </w:style>
  <w:style w:type="paragraph" w:customStyle="1" w:styleId="274">
    <w:name w:val="样式 两端对齐 首行缩进:  2.74 字符"/>
    <w:basedOn w:val="a"/>
    <w:rsid w:val="00034F59"/>
    <w:pPr>
      <w:widowControl/>
      <w:spacing w:line="400" w:lineRule="exact"/>
      <w:ind w:firstLineChars="274" w:firstLine="274"/>
    </w:pPr>
    <w:rPr>
      <w:szCs w:val="20"/>
      <w:lang w:eastAsia="en-US"/>
    </w:rPr>
  </w:style>
  <w:style w:type="paragraph" w:styleId="af">
    <w:name w:val="Document Map"/>
    <w:basedOn w:val="a"/>
    <w:link w:val="Char8"/>
    <w:semiHidden/>
    <w:rsid w:val="00034F59"/>
    <w:pPr>
      <w:shd w:val="clear" w:color="auto" w:fill="000080"/>
    </w:pPr>
  </w:style>
  <w:style w:type="character" w:customStyle="1" w:styleId="Char8">
    <w:name w:val="文档结构图 Char"/>
    <w:basedOn w:val="a1"/>
    <w:link w:val="af"/>
    <w:semiHidden/>
    <w:rsid w:val="00034F59"/>
    <w:rPr>
      <w:rFonts w:ascii="Times New Roman" w:eastAsia="宋体" w:hAnsi="Times New Roman" w:cs="Times New Roman"/>
      <w:szCs w:val="24"/>
      <w:shd w:val="clear" w:color="auto" w:fill="000080"/>
    </w:rPr>
  </w:style>
  <w:style w:type="table" w:styleId="af0">
    <w:name w:val="Table Grid"/>
    <w:basedOn w:val="a2"/>
    <w:rsid w:val="00034F59"/>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FollowedHyperlink"/>
    <w:rsid w:val="00034F59"/>
    <w:rPr>
      <w:color w:val="800080"/>
      <w:u w:val="single"/>
    </w:rPr>
  </w:style>
  <w:style w:type="paragraph" w:customStyle="1" w:styleId="CharCharCharCharCharCharCharCharCharCharCharCharCharCharCharCharCharCharCharCharCharChar">
    <w:name w:val="Char Char Char Char Char Char Char Char Char Char Char Char Char Char Char Char Char Char Char Char Char Char"/>
    <w:semiHidden/>
    <w:rsid w:val="00034F59"/>
    <w:pPr>
      <w:keepNext/>
      <w:tabs>
        <w:tab w:val="num" w:pos="432"/>
      </w:tabs>
      <w:autoSpaceDE w:val="0"/>
      <w:autoSpaceDN w:val="0"/>
      <w:adjustRightInd w:val="0"/>
      <w:spacing w:before="60" w:after="60"/>
      <w:ind w:left="432" w:hanging="432"/>
      <w:jc w:val="both"/>
    </w:pPr>
    <w:rPr>
      <w:rFonts w:ascii="Arial" w:eastAsia="宋体" w:hAnsi="Arial" w:cs="Arial"/>
      <w:color w:val="0000FF"/>
      <w:szCs w:val="24"/>
    </w:rPr>
  </w:style>
  <w:style w:type="paragraph" w:customStyle="1" w:styleId="TAL">
    <w:name w:val="TAL"/>
    <w:basedOn w:val="a"/>
    <w:link w:val="TALChar"/>
    <w:rsid w:val="00034F59"/>
    <w:pPr>
      <w:keepNext/>
      <w:keepLines/>
      <w:widowControl/>
      <w:jc w:val="left"/>
    </w:pPr>
    <w:rPr>
      <w:rFonts w:ascii="Arial" w:hAnsi="Arial"/>
      <w:kern w:val="0"/>
      <w:sz w:val="18"/>
      <w:szCs w:val="20"/>
      <w:lang w:val="en-GB" w:eastAsia="en-US"/>
    </w:rPr>
  </w:style>
  <w:style w:type="character" w:customStyle="1" w:styleId="TALChar">
    <w:name w:val="TAL Char"/>
    <w:link w:val="TAL"/>
    <w:rsid w:val="00034F59"/>
    <w:rPr>
      <w:rFonts w:ascii="Arial" w:eastAsia="宋体" w:hAnsi="Arial" w:cs="Times New Roman"/>
      <w:kern w:val="0"/>
      <w:sz w:val="18"/>
      <w:szCs w:val="20"/>
      <w:lang w:val="en-GB" w:eastAsia="en-US"/>
    </w:rPr>
  </w:style>
  <w:style w:type="paragraph" w:customStyle="1" w:styleId="TAH">
    <w:name w:val="TAH"/>
    <w:basedOn w:val="TAC"/>
    <w:link w:val="TAHCar"/>
    <w:rsid w:val="00034F59"/>
    <w:rPr>
      <w:b/>
    </w:rPr>
  </w:style>
  <w:style w:type="paragraph" w:customStyle="1" w:styleId="TAC">
    <w:name w:val="TAC"/>
    <w:basedOn w:val="TAL"/>
    <w:link w:val="TACCar"/>
    <w:rsid w:val="00034F59"/>
    <w:pPr>
      <w:jc w:val="center"/>
    </w:pPr>
  </w:style>
  <w:style w:type="character" w:customStyle="1" w:styleId="TACCar">
    <w:name w:val="TAC Car"/>
    <w:link w:val="TAC"/>
    <w:rsid w:val="00034F59"/>
    <w:rPr>
      <w:rFonts w:ascii="Arial" w:eastAsia="宋体" w:hAnsi="Arial" w:cs="Times New Roman"/>
      <w:kern w:val="0"/>
      <w:sz w:val="18"/>
      <w:szCs w:val="20"/>
      <w:lang w:val="en-GB" w:eastAsia="en-US"/>
    </w:rPr>
  </w:style>
  <w:style w:type="character" w:customStyle="1" w:styleId="TAHCar">
    <w:name w:val="TAH Car"/>
    <w:link w:val="TAH"/>
    <w:rsid w:val="00034F59"/>
    <w:rPr>
      <w:rFonts w:ascii="Arial" w:eastAsia="宋体" w:hAnsi="Arial" w:cs="Times New Roman"/>
      <w:b/>
      <w:kern w:val="0"/>
      <w:sz w:val="18"/>
      <w:szCs w:val="20"/>
      <w:lang w:val="en-GB" w:eastAsia="en-US"/>
    </w:rPr>
  </w:style>
  <w:style w:type="paragraph" w:customStyle="1" w:styleId="TAN">
    <w:name w:val="TAN"/>
    <w:basedOn w:val="TAL"/>
    <w:rsid w:val="00034F59"/>
    <w:pPr>
      <w:ind w:left="851" w:hanging="851"/>
    </w:pPr>
  </w:style>
  <w:style w:type="paragraph" w:customStyle="1" w:styleId="Char">
    <w:name w:val="Char"/>
    <w:semiHidden/>
    <w:rsid w:val="00034F59"/>
    <w:pPr>
      <w:keepNext/>
      <w:numPr>
        <w:numId w:val="1"/>
      </w:numPr>
      <w:autoSpaceDE w:val="0"/>
      <w:autoSpaceDN w:val="0"/>
      <w:adjustRightInd w:val="0"/>
      <w:spacing w:before="60" w:after="60"/>
      <w:jc w:val="both"/>
    </w:pPr>
    <w:rPr>
      <w:rFonts w:ascii="Arial" w:eastAsia="宋体" w:hAnsi="Arial" w:cs="Arial"/>
      <w:color w:val="0000FF"/>
      <w:sz w:val="20"/>
      <w:szCs w:val="20"/>
    </w:rPr>
  </w:style>
  <w:style w:type="paragraph" w:styleId="af2">
    <w:name w:val="caption"/>
    <w:basedOn w:val="a"/>
    <w:next w:val="a"/>
    <w:unhideWhenUsed/>
    <w:qFormat/>
    <w:rsid w:val="00034F59"/>
    <w:rPr>
      <w:rFonts w:ascii="Cambria" w:eastAsia="黑体" w:hAnsi="Cambria"/>
      <w:sz w:val="20"/>
      <w:szCs w:val="20"/>
    </w:rPr>
  </w:style>
  <w:style w:type="paragraph" w:styleId="af3">
    <w:name w:val="footnote text"/>
    <w:basedOn w:val="a"/>
    <w:link w:val="Char9"/>
    <w:rsid w:val="00034F59"/>
    <w:pPr>
      <w:snapToGrid w:val="0"/>
      <w:jc w:val="left"/>
    </w:pPr>
    <w:rPr>
      <w:sz w:val="18"/>
      <w:szCs w:val="18"/>
      <w:lang w:val="x-none" w:eastAsia="x-none"/>
    </w:rPr>
  </w:style>
  <w:style w:type="character" w:customStyle="1" w:styleId="Char9">
    <w:name w:val="脚注文本 Char"/>
    <w:basedOn w:val="a1"/>
    <w:link w:val="af3"/>
    <w:rsid w:val="00034F59"/>
    <w:rPr>
      <w:rFonts w:ascii="Times New Roman" w:eastAsia="宋体" w:hAnsi="Times New Roman" w:cs="Times New Roman"/>
      <w:sz w:val="18"/>
      <w:szCs w:val="18"/>
      <w:lang w:val="x-none" w:eastAsia="x-none"/>
    </w:rPr>
  </w:style>
  <w:style w:type="character" w:styleId="af4">
    <w:name w:val="footnote reference"/>
    <w:rsid w:val="00034F59"/>
    <w:rPr>
      <w:vertAlign w:val="superscript"/>
    </w:rPr>
  </w:style>
  <w:style w:type="paragraph" w:styleId="af5">
    <w:name w:val="endnote text"/>
    <w:basedOn w:val="a"/>
    <w:link w:val="Chara"/>
    <w:rsid w:val="00034F59"/>
    <w:pPr>
      <w:snapToGrid w:val="0"/>
      <w:jc w:val="left"/>
    </w:pPr>
    <w:rPr>
      <w:lang w:val="x-none" w:eastAsia="x-none"/>
    </w:rPr>
  </w:style>
  <w:style w:type="character" w:customStyle="1" w:styleId="Chara">
    <w:name w:val="尾注文本 Char"/>
    <w:basedOn w:val="a1"/>
    <w:link w:val="af5"/>
    <w:rsid w:val="00034F59"/>
    <w:rPr>
      <w:rFonts w:ascii="Times New Roman" w:eastAsia="宋体" w:hAnsi="Times New Roman" w:cs="Times New Roman"/>
      <w:szCs w:val="24"/>
      <w:lang w:val="x-none" w:eastAsia="x-none"/>
    </w:rPr>
  </w:style>
  <w:style w:type="character" w:styleId="af6">
    <w:name w:val="endnote reference"/>
    <w:rsid w:val="00034F59"/>
    <w:rPr>
      <w:vertAlign w:val="superscript"/>
    </w:rPr>
  </w:style>
  <w:style w:type="character" w:customStyle="1" w:styleId="def">
    <w:name w:val="def"/>
    <w:rsid w:val="00034F59"/>
  </w:style>
  <w:style w:type="paragraph" w:styleId="TOC">
    <w:name w:val="TOC Heading"/>
    <w:basedOn w:val="1"/>
    <w:next w:val="a"/>
    <w:uiPriority w:val="39"/>
    <w:semiHidden/>
    <w:unhideWhenUsed/>
    <w:qFormat/>
    <w:rsid w:val="00C03DFB"/>
    <w:pPr>
      <w:pageBreakBefore w:val="0"/>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image" Target="media/image9.emf"/><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image" Target="media/image19.emf"/><Relationship Id="rId50" Type="http://schemas.openxmlformats.org/officeDocument/2006/relationships/oleObject" Target="embeddings/oleObject18.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emf"/><Relationship Id="rId46" Type="http://schemas.openxmlformats.org/officeDocument/2006/relationships/oleObject" Target="embeddings/oleObject16.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8.bin"/><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2.bin"/><Relationship Id="rId40" Type="http://schemas.openxmlformats.org/officeDocument/2006/relationships/image" Target="media/image16.emf"/><Relationship Id="rId45"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0.emf"/><Relationship Id="rId10" Type="http://schemas.openxmlformats.org/officeDocument/2006/relationships/hyperlink" Target="http://baike.baidu.com/view/47398.htm" TargetMode="External"/><Relationship Id="rId19" Type="http://schemas.openxmlformats.org/officeDocument/2006/relationships/image" Target="media/image5.emf"/><Relationship Id="rId31" Type="http://schemas.openxmlformats.org/officeDocument/2006/relationships/oleObject" Target="embeddings/oleObject9.bin"/><Relationship Id="rId44" Type="http://schemas.openxmlformats.org/officeDocument/2006/relationships/hyperlink" Target="app:ds:algorith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1.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7.bin"/><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5D527-3DCF-4299-914A-EE28EFF7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58</Pages>
  <Words>5791</Words>
  <Characters>33010</Characters>
  <Application>Microsoft Office Word</Application>
  <DocSecurity>0</DocSecurity>
  <Lines>275</Lines>
  <Paragraphs>77</Paragraphs>
  <ScaleCrop>false</ScaleCrop>
  <Company/>
  <LinksUpToDate>false</LinksUpToDate>
  <CharactersWithSpaces>38724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haiyang</dc:creator>
  <cp:lastModifiedBy>haiyang</cp:lastModifiedBy>
  <cp:revision>24</cp:revision>
  <dcterms:created xsi:type="dcterms:W3CDTF">2013-04-07T07:37:00Z</dcterms:created>
  <dcterms:modified xsi:type="dcterms:W3CDTF">2013-04-07T11:08:00Z</dcterms:modified>
</cp:coreProperties>
</file>